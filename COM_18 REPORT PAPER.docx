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69D0E">
      <w:pPr>
        <w:pStyle w:val="8"/>
        <w:rPr>
          <w:sz w:val="36"/>
        </w:rPr>
      </w:pPr>
    </w:p>
    <w:p w14:paraId="3CA929C8">
      <w:pPr>
        <w:pStyle w:val="8"/>
        <w:spacing w:before="240"/>
        <w:rPr>
          <w:sz w:val="36"/>
        </w:rPr>
      </w:pPr>
    </w:p>
    <w:p w14:paraId="3273A71B">
      <w:pPr>
        <w:pStyle w:val="2"/>
        <w:spacing w:line="208" w:lineRule="auto"/>
        <w:ind w:right="407"/>
      </w:pPr>
      <w:r>
        <w:rPr>
          <w:spacing w:val="-2"/>
        </w:rPr>
        <w:t>ANALYSIS</w:t>
      </w:r>
      <w:r>
        <w:rPr>
          <w:spacing w:val="-14"/>
        </w:rPr>
        <w:t xml:space="preserve"> </w:t>
      </w:r>
      <w:r>
        <w:rPr>
          <w:spacing w:val="-2"/>
        </w:rPr>
        <w:t>AND</w:t>
      </w:r>
      <w:r>
        <w:rPr>
          <w:spacing w:val="-14"/>
        </w:rPr>
        <w:t xml:space="preserve"> </w:t>
      </w:r>
      <w:r>
        <w:rPr>
          <w:spacing w:val="-2"/>
        </w:rPr>
        <w:t>IDENTIFICATION</w:t>
      </w:r>
      <w:r>
        <w:rPr>
          <w:spacing w:val="-14"/>
        </w:rPr>
        <w:t xml:space="preserve"> </w:t>
      </w:r>
      <w:r>
        <w:rPr>
          <w:spacing w:val="-2"/>
        </w:rPr>
        <w:t>OF</w:t>
      </w:r>
      <w:r>
        <w:rPr>
          <w:spacing w:val="-14"/>
        </w:rPr>
        <w:t xml:space="preserve"> </w:t>
      </w:r>
      <w:r>
        <w:rPr>
          <w:spacing w:val="-2"/>
        </w:rPr>
        <w:t xml:space="preserve">MALICIOUS </w:t>
      </w:r>
      <w:r>
        <w:t>MOBILE APPLICATIONS USING MACHINE</w:t>
      </w:r>
    </w:p>
    <w:p w14:paraId="31AABD44">
      <w:pPr>
        <w:spacing w:before="0" w:line="367" w:lineRule="exact"/>
        <w:ind w:left="394" w:right="394" w:firstLine="0"/>
        <w:jc w:val="center"/>
        <w:rPr>
          <w:b/>
          <w:sz w:val="36"/>
        </w:rPr>
      </w:pPr>
      <w:r>
        <w:rPr>
          <w:b/>
          <w:spacing w:val="-2"/>
          <w:sz w:val="36"/>
        </w:rPr>
        <w:t>LEARNING</w:t>
      </w:r>
    </w:p>
    <w:p w14:paraId="2245130F">
      <w:pPr>
        <w:pStyle w:val="4"/>
        <w:spacing w:before="369"/>
        <w:ind w:left="5" w:right="7" w:firstLine="0"/>
        <w:jc w:val="center"/>
      </w:pPr>
      <w:r>
        <w:t>A</w:t>
      </w:r>
      <w:r>
        <w:rPr>
          <w:spacing w:val="-9"/>
        </w:rPr>
        <w:t xml:space="preserve"> </w:t>
      </w:r>
      <w:r>
        <w:t>PROJECT</w:t>
      </w:r>
      <w:r>
        <w:rPr>
          <w:spacing w:val="-9"/>
        </w:rPr>
        <w:t xml:space="preserve"> </w:t>
      </w:r>
      <w:r>
        <w:rPr>
          <w:spacing w:val="-2"/>
        </w:rPr>
        <w:t>REPORT</w:t>
      </w:r>
    </w:p>
    <w:p w14:paraId="52251F45">
      <w:pPr>
        <w:pStyle w:val="8"/>
        <w:spacing w:before="214"/>
        <w:rPr>
          <w:b/>
          <w:sz w:val="28"/>
        </w:rPr>
      </w:pPr>
    </w:p>
    <w:p w14:paraId="0579AC00">
      <w:pPr>
        <w:spacing w:before="0"/>
        <w:ind w:left="398" w:right="393" w:firstLine="0"/>
        <w:jc w:val="center"/>
        <w:rPr>
          <w:i/>
          <w:sz w:val="24"/>
        </w:rPr>
      </w:pPr>
      <w:r>
        <w:rPr>
          <w:i/>
          <w:sz w:val="24"/>
        </w:rPr>
        <w:t>Submitted</w:t>
      </w:r>
      <w:r>
        <w:rPr>
          <w:i/>
          <w:spacing w:val="-11"/>
          <w:sz w:val="24"/>
        </w:rPr>
        <w:t xml:space="preserve"> </w:t>
      </w:r>
      <w:r>
        <w:rPr>
          <w:i/>
          <w:spacing w:val="-5"/>
          <w:sz w:val="24"/>
        </w:rPr>
        <w:t>by</w:t>
      </w:r>
    </w:p>
    <w:p w14:paraId="1B5E856D">
      <w:pPr>
        <w:pStyle w:val="8"/>
        <w:spacing w:before="193"/>
        <w:rPr>
          <w:i/>
        </w:rPr>
      </w:pPr>
    </w:p>
    <w:p w14:paraId="693C342A">
      <w:pPr>
        <w:spacing w:before="0" w:line="343" w:lineRule="auto"/>
        <w:ind w:left="2402" w:right="2401" w:firstLine="0"/>
        <w:jc w:val="center"/>
        <w:rPr>
          <w:b/>
          <w:sz w:val="24"/>
        </w:rPr>
      </w:pPr>
      <w:r>
        <w:rPr>
          <w:b/>
          <w:sz w:val="24"/>
        </w:rPr>
        <w:t>BHOOMIKA</w:t>
      </w:r>
      <w:r>
        <w:rPr>
          <w:b/>
          <w:spacing w:val="-13"/>
          <w:sz w:val="24"/>
        </w:rPr>
        <w:t xml:space="preserve"> </w:t>
      </w:r>
      <w:r>
        <w:rPr>
          <w:b/>
          <w:sz w:val="24"/>
        </w:rPr>
        <w:t>S</w:t>
      </w:r>
      <w:r>
        <w:rPr>
          <w:b/>
          <w:spacing w:val="-13"/>
          <w:sz w:val="24"/>
        </w:rPr>
        <w:t xml:space="preserve"> </w:t>
      </w:r>
      <w:r>
        <w:rPr>
          <w:b/>
          <w:sz w:val="24"/>
        </w:rPr>
        <w:t>HORAPETI</w:t>
      </w:r>
      <w:r>
        <w:rPr>
          <w:b/>
          <w:spacing w:val="-13"/>
          <w:sz w:val="24"/>
        </w:rPr>
        <w:t xml:space="preserve"> </w:t>
      </w:r>
      <w:r>
        <w:rPr>
          <w:b/>
          <w:sz w:val="24"/>
        </w:rPr>
        <w:t>-</w:t>
      </w:r>
      <w:r>
        <w:rPr>
          <w:b/>
          <w:spacing w:val="-13"/>
          <w:sz w:val="24"/>
        </w:rPr>
        <w:t xml:space="preserve"> </w:t>
      </w:r>
      <w:r>
        <w:rPr>
          <w:b/>
          <w:sz w:val="24"/>
        </w:rPr>
        <w:t>20221COM0165 ROSHAN RAJU KK - 20221COM0144</w:t>
      </w:r>
    </w:p>
    <w:p w14:paraId="1ACA78C8">
      <w:pPr>
        <w:spacing w:before="0" w:line="241" w:lineRule="exact"/>
        <w:ind w:left="0" w:right="7" w:firstLine="0"/>
        <w:jc w:val="center"/>
        <w:rPr>
          <w:b/>
          <w:sz w:val="24"/>
        </w:rPr>
      </w:pPr>
      <w:r>
        <w:rPr>
          <w:b/>
          <w:sz w:val="24"/>
        </w:rPr>
        <w:t>AMOGH</w:t>
      </w:r>
      <w:r>
        <w:rPr>
          <w:b/>
          <w:spacing w:val="-9"/>
          <w:sz w:val="24"/>
        </w:rPr>
        <w:t xml:space="preserve"> </w:t>
      </w:r>
      <w:r>
        <w:rPr>
          <w:b/>
          <w:sz w:val="24"/>
        </w:rPr>
        <w:t>ARUN</w:t>
      </w:r>
      <w:r>
        <w:rPr>
          <w:b/>
          <w:spacing w:val="-9"/>
          <w:sz w:val="24"/>
        </w:rPr>
        <w:t xml:space="preserve"> </w:t>
      </w:r>
      <w:r>
        <w:rPr>
          <w:b/>
          <w:sz w:val="24"/>
        </w:rPr>
        <w:t>MALAGE</w:t>
      </w:r>
      <w:r>
        <w:rPr>
          <w:b/>
          <w:spacing w:val="-9"/>
          <w:sz w:val="24"/>
        </w:rPr>
        <w:t xml:space="preserve"> </w:t>
      </w:r>
      <w:r>
        <w:rPr>
          <w:b/>
          <w:sz w:val="24"/>
        </w:rPr>
        <w:t>-</w:t>
      </w:r>
      <w:r>
        <w:rPr>
          <w:b/>
          <w:spacing w:val="-9"/>
          <w:sz w:val="24"/>
        </w:rPr>
        <w:t xml:space="preserve"> </w:t>
      </w:r>
      <w:r>
        <w:rPr>
          <w:b/>
          <w:spacing w:val="-2"/>
          <w:sz w:val="24"/>
        </w:rPr>
        <w:t>20221COM0171</w:t>
      </w:r>
    </w:p>
    <w:p w14:paraId="7D9F47E3">
      <w:pPr>
        <w:pStyle w:val="8"/>
        <w:spacing w:before="269"/>
        <w:rPr>
          <w:b/>
        </w:rPr>
      </w:pPr>
    </w:p>
    <w:p w14:paraId="648F5B3F">
      <w:pPr>
        <w:spacing w:before="1"/>
        <w:ind w:left="422" w:right="393" w:firstLine="0"/>
        <w:jc w:val="center"/>
        <w:rPr>
          <w:i/>
          <w:sz w:val="24"/>
        </w:rPr>
      </w:pPr>
      <w:r>
        <w:rPr>
          <w:i/>
          <w:sz w:val="24"/>
        </w:rPr>
        <w:t>Under</w:t>
      </w:r>
      <w:r>
        <w:rPr>
          <w:i/>
          <w:spacing w:val="-10"/>
          <w:sz w:val="24"/>
        </w:rPr>
        <w:t xml:space="preserve"> </w:t>
      </w:r>
      <w:r>
        <w:rPr>
          <w:i/>
          <w:sz w:val="24"/>
        </w:rPr>
        <w:t>the</w:t>
      </w:r>
      <w:r>
        <w:rPr>
          <w:i/>
          <w:spacing w:val="-9"/>
          <w:sz w:val="24"/>
        </w:rPr>
        <w:t xml:space="preserve"> </w:t>
      </w:r>
      <w:r>
        <w:rPr>
          <w:i/>
          <w:sz w:val="24"/>
        </w:rPr>
        <w:t>Supervision</w:t>
      </w:r>
      <w:r>
        <w:rPr>
          <w:i/>
          <w:spacing w:val="-9"/>
          <w:sz w:val="24"/>
        </w:rPr>
        <w:t xml:space="preserve"> </w:t>
      </w:r>
      <w:r>
        <w:rPr>
          <w:i/>
          <w:spacing w:val="-5"/>
          <w:sz w:val="24"/>
        </w:rPr>
        <w:t>of,</w:t>
      </w:r>
    </w:p>
    <w:p w14:paraId="175A3AEA">
      <w:pPr>
        <w:pStyle w:val="8"/>
        <w:spacing w:before="155"/>
        <w:rPr>
          <w:i/>
        </w:rPr>
      </w:pPr>
    </w:p>
    <w:p w14:paraId="363D4DC0">
      <w:pPr>
        <w:pStyle w:val="5"/>
        <w:spacing w:before="1"/>
        <w:ind w:left="394" w:right="395"/>
        <w:jc w:val="center"/>
      </w:pPr>
      <w:r>
        <w:t>Mr. SUNIL</w:t>
      </w:r>
      <w:r>
        <w:rPr>
          <w:spacing w:val="-15"/>
        </w:rPr>
        <w:t xml:space="preserve"> </w:t>
      </w:r>
      <w:r>
        <w:t>KUMAR</w:t>
      </w:r>
      <w:r>
        <w:rPr>
          <w:spacing w:val="-15"/>
        </w:rPr>
        <w:t xml:space="preserve"> </w:t>
      </w:r>
      <w:r>
        <w:rPr>
          <w:spacing w:val="-2"/>
        </w:rPr>
        <w:t>SAHOO</w:t>
      </w:r>
    </w:p>
    <w:p w14:paraId="1B8A7F64">
      <w:pPr>
        <w:pStyle w:val="8"/>
        <w:spacing w:before="4"/>
        <w:rPr>
          <w:b/>
        </w:rPr>
      </w:pPr>
    </w:p>
    <w:p w14:paraId="440747B7">
      <w:pPr>
        <w:spacing w:before="0"/>
        <w:ind w:left="394" w:right="395" w:firstLine="0"/>
        <w:jc w:val="center"/>
        <w:rPr>
          <w:b/>
          <w:sz w:val="22"/>
        </w:rPr>
      </w:pPr>
      <w:r>
        <w:rPr>
          <w:b/>
          <w:sz w:val="22"/>
        </w:rPr>
        <w:t>Associate</w:t>
      </w:r>
      <w:r>
        <w:rPr>
          <w:b/>
          <w:spacing w:val="-10"/>
          <w:sz w:val="22"/>
        </w:rPr>
        <w:t xml:space="preserve"> </w:t>
      </w:r>
      <w:r>
        <w:rPr>
          <w:b/>
          <w:spacing w:val="-2"/>
          <w:sz w:val="22"/>
        </w:rPr>
        <w:t>Professor</w:t>
      </w:r>
    </w:p>
    <w:p w14:paraId="1DD0E530">
      <w:pPr>
        <w:pStyle w:val="8"/>
        <w:spacing w:before="32"/>
        <w:rPr>
          <w:b/>
          <w:sz w:val="22"/>
        </w:rPr>
      </w:pPr>
    </w:p>
    <w:p w14:paraId="70ED6B8A">
      <w:pPr>
        <w:spacing w:before="0"/>
        <w:ind w:left="394" w:right="394" w:firstLine="0"/>
        <w:jc w:val="center"/>
        <w:rPr>
          <w:sz w:val="22"/>
        </w:rPr>
      </w:pPr>
      <w:r>
        <w:rPr>
          <w:sz w:val="22"/>
        </w:rPr>
        <w:t>School</w:t>
      </w:r>
      <w:r>
        <w:rPr>
          <w:spacing w:val="-7"/>
          <w:sz w:val="22"/>
        </w:rPr>
        <w:t xml:space="preserve"> </w:t>
      </w:r>
      <w:r>
        <w:rPr>
          <w:sz w:val="22"/>
        </w:rPr>
        <w:t>of</w:t>
      </w:r>
      <w:r>
        <w:rPr>
          <w:spacing w:val="-6"/>
          <w:sz w:val="22"/>
        </w:rPr>
        <w:t xml:space="preserve"> </w:t>
      </w:r>
      <w:r>
        <w:rPr>
          <w:sz w:val="22"/>
        </w:rPr>
        <w:t>Computer</w:t>
      </w:r>
      <w:r>
        <w:rPr>
          <w:spacing w:val="-7"/>
          <w:sz w:val="22"/>
        </w:rPr>
        <w:t xml:space="preserve"> </w:t>
      </w:r>
      <w:r>
        <w:rPr>
          <w:sz w:val="22"/>
        </w:rPr>
        <w:t>Science</w:t>
      </w:r>
      <w:r>
        <w:rPr>
          <w:spacing w:val="-6"/>
          <w:sz w:val="22"/>
        </w:rPr>
        <w:t xml:space="preserve"> </w:t>
      </w:r>
      <w:r>
        <w:rPr>
          <w:sz w:val="22"/>
        </w:rPr>
        <w:t>and</w:t>
      </w:r>
      <w:r>
        <w:rPr>
          <w:spacing w:val="-6"/>
          <w:sz w:val="22"/>
        </w:rPr>
        <w:t xml:space="preserve"> </w:t>
      </w:r>
      <w:r>
        <w:rPr>
          <w:spacing w:val="-2"/>
          <w:sz w:val="22"/>
        </w:rPr>
        <w:t>Engineering</w:t>
      </w:r>
    </w:p>
    <w:p w14:paraId="7F7DFA2B">
      <w:pPr>
        <w:pStyle w:val="8"/>
        <w:rPr>
          <w:sz w:val="22"/>
        </w:rPr>
      </w:pPr>
    </w:p>
    <w:p w14:paraId="2074D251">
      <w:pPr>
        <w:pStyle w:val="8"/>
        <w:spacing w:before="6"/>
        <w:rPr>
          <w:sz w:val="22"/>
        </w:rPr>
      </w:pPr>
    </w:p>
    <w:p w14:paraId="2AF50936">
      <w:pPr>
        <w:pStyle w:val="4"/>
        <w:ind w:left="401" w:right="393" w:firstLine="0"/>
        <w:jc w:val="center"/>
      </w:pPr>
      <w:r>
        <w:t>BACHELOR</w:t>
      </w:r>
      <w:r>
        <w:rPr>
          <w:spacing w:val="-15"/>
        </w:rPr>
        <w:t xml:space="preserve"> </w:t>
      </w:r>
      <w:r>
        <w:t>OF</w:t>
      </w:r>
      <w:r>
        <w:rPr>
          <w:spacing w:val="-14"/>
        </w:rPr>
        <w:t xml:space="preserve"> </w:t>
      </w:r>
      <w:r>
        <w:rPr>
          <w:spacing w:val="-2"/>
        </w:rPr>
        <w:t>TECHNOLOGY</w:t>
      </w:r>
    </w:p>
    <w:p w14:paraId="426ED13D">
      <w:pPr>
        <w:pStyle w:val="8"/>
        <w:spacing w:before="45"/>
        <w:rPr>
          <w:b/>
          <w:sz w:val="28"/>
        </w:rPr>
      </w:pPr>
    </w:p>
    <w:p w14:paraId="08FEFB93">
      <w:pPr>
        <w:spacing w:before="0"/>
        <w:ind w:left="394" w:right="395" w:firstLine="0"/>
        <w:jc w:val="center"/>
        <w:rPr>
          <w:b/>
          <w:sz w:val="24"/>
        </w:rPr>
      </w:pPr>
      <w:r>
        <w:rPr>
          <w:b/>
          <w:spacing w:val="-5"/>
          <w:sz w:val="24"/>
        </w:rPr>
        <w:t>IN</w:t>
      </w:r>
    </w:p>
    <w:p w14:paraId="06001248">
      <w:pPr>
        <w:pStyle w:val="8"/>
        <w:spacing w:before="62"/>
        <w:rPr>
          <w:b/>
        </w:rPr>
      </w:pPr>
    </w:p>
    <w:p w14:paraId="1A9E673B">
      <w:pPr>
        <w:pStyle w:val="4"/>
        <w:spacing w:line="499" w:lineRule="auto"/>
        <w:ind w:left="2402" w:right="2400" w:firstLine="0"/>
        <w:jc w:val="center"/>
        <w:rPr>
          <w:sz w:val="24"/>
        </w:rPr>
      </w:pPr>
      <w:r>
        <w:t>COMPUTER</w:t>
      </w:r>
      <w:r>
        <w:rPr>
          <w:spacing w:val="-18"/>
        </w:rPr>
        <w:t xml:space="preserve"> </w:t>
      </w:r>
      <w:r>
        <w:t xml:space="preserve">ENGINEERING PRESIDENCY UNIVERSITY </w:t>
      </w:r>
      <w:r>
        <w:rPr>
          <w:spacing w:val="-2"/>
          <w:sz w:val="24"/>
        </w:rPr>
        <w:t>BENGALURU</w:t>
      </w:r>
    </w:p>
    <w:p w14:paraId="659D7651">
      <w:pPr>
        <w:spacing w:before="0" w:line="268" w:lineRule="exact"/>
        <w:ind w:left="394" w:right="395" w:firstLine="0"/>
        <w:jc w:val="center"/>
        <w:rPr>
          <w:b/>
          <w:sz w:val="24"/>
        </w:rPr>
      </w:pPr>
      <w:r>
        <w:rPr>
          <w:b/>
          <w:spacing w:val="-2"/>
          <w:sz w:val="24"/>
        </w:rPr>
        <w:t>DECEMBER</w:t>
      </w:r>
      <w:r>
        <w:rPr>
          <w:b/>
          <w:spacing w:val="-6"/>
          <w:sz w:val="24"/>
        </w:rPr>
        <w:t xml:space="preserve"> </w:t>
      </w:r>
      <w:r>
        <w:rPr>
          <w:b/>
          <w:spacing w:val="-4"/>
          <w:sz w:val="24"/>
        </w:rPr>
        <w:t>2025</w:t>
      </w:r>
    </w:p>
    <w:p w14:paraId="47889624">
      <w:pPr>
        <w:spacing w:after="0" w:line="268" w:lineRule="exact"/>
        <w:jc w:val="center"/>
        <w:rPr>
          <w:b/>
          <w:sz w:val="24"/>
        </w:rPr>
        <w:sectPr>
          <w:headerReference r:id="rId5" w:type="default"/>
          <w:type w:val="continuous"/>
          <w:pgSz w:w="11910" w:h="16840"/>
          <w:pgMar w:top="3060" w:right="992" w:bottom="280" w:left="992" w:header="1604" w:footer="0" w:gutter="0"/>
          <w:pgNumType w:start="1"/>
          <w:cols w:space="720" w:num="1"/>
        </w:sectPr>
      </w:pPr>
    </w:p>
    <w:p w14:paraId="4567E6F3">
      <w:pPr>
        <w:pStyle w:val="8"/>
        <w:spacing w:before="30"/>
        <w:rPr>
          <w:b/>
          <w:sz w:val="28"/>
        </w:rPr>
      </w:pPr>
    </w:p>
    <w:p w14:paraId="3BC81074">
      <w:pPr>
        <w:pStyle w:val="4"/>
        <w:spacing w:before="1" w:line="393" w:lineRule="auto"/>
        <w:ind w:left="2168" w:hanging="816"/>
      </w:pPr>
      <w:r>
        <w:t>PRESIDENCY</w:t>
      </w:r>
      <w:r>
        <w:rPr>
          <w:spacing w:val="-13"/>
        </w:rPr>
        <w:t xml:space="preserve"> </w:t>
      </w:r>
      <w:r>
        <w:t>SCHOOL</w:t>
      </w:r>
      <w:r>
        <w:rPr>
          <w:spacing w:val="-13"/>
        </w:rPr>
        <w:t xml:space="preserve"> </w:t>
      </w:r>
      <w:r>
        <w:t>OF</w:t>
      </w:r>
      <w:r>
        <w:rPr>
          <w:spacing w:val="-13"/>
        </w:rPr>
        <w:t xml:space="preserve"> </w:t>
      </w:r>
      <w:r>
        <w:t>COMPUTER</w:t>
      </w:r>
      <w:r>
        <w:rPr>
          <w:spacing w:val="-13"/>
        </w:rPr>
        <w:t xml:space="preserve"> </w:t>
      </w:r>
      <w:r>
        <w:t>SCIENCE</w:t>
      </w:r>
      <w:r>
        <w:rPr>
          <w:spacing w:val="-13"/>
        </w:rPr>
        <w:t xml:space="preserve"> </w:t>
      </w:r>
      <w:r>
        <w:t xml:space="preserve">AND ENGINEERING </w:t>
      </w:r>
      <w:r>
        <w:rPr>
          <w:u w:val="single"/>
        </w:rPr>
        <w:t>BONAFIDE CERTIFICATE</w:t>
      </w:r>
    </w:p>
    <w:p w14:paraId="3E637888">
      <w:pPr>
        <w:pStyle w:val="8"/>
        <w:rPr>
          <w:b/>
          <w:sz w:val="22"/>
        </w:rPr>
      </w:pPr>
    </w:p>
    <w:p w14:paraId="487C1841">
      <w:pPr>
        <w:pStyle w:val="8"/>
        <w:spacing w:before="1"/>
        <w:rPr>
          <w:b/>
          <w:sz w:val="22"/>
        </w:rPr>
      </w:pPr>
    </w:p>
    <w:p w14:paraId="39CE7C12">
      <w:pPr>
        <w:spacing w:before="0" w:line="328" w:lineRule="auto"/>
        <w:ind w:left="448" w:right="146" w:firstLine="0"/>
        <w:jc w:val="left"/>
        <w:rPr>
          <w:b/>
          <w:sz w:val="22"/>
        </w:rPr>
      </w:pPr>
      <w:r>
        <w:rPr>
          <w:sz w:val="22"/>
        </w:rPr>
        <w:t xml:space="preserve">Certified that this report </w:t>
      </w:r>
      <w:r>
        <w:rPr>
          <w:b/>
          <w:sz w:val="22"/>
        </w:rPr>
        <w:t>”ANALYSIS AND IDENTIFICATION OF MALICIOUS MOBILE AP-</w:t>
      </w:r>
      <w:r>
        <w:rPr>
          <w:b/>
          <w:spacing w:val="-2"/>
          <w:sz w:val="22"/>
        </w:rPr>
        <w:t>PLICATIONS</w:t>
      </w:r>
      <w:r>
        <w:rPr>
          <w:b/>
          <w:spacing w:val="-12"/>
          <w:sz w:val="22"/>
        </w:rPr>
        <w:t xml:space="preserve"> </w:t>
      </w:r>
      <w:r>
        <w:rPr>
          <w:b/>
          <w:spacing w:val="-2"/>
          <w:sz w:val="22"/>
        </w:rPr>
        <w:t>USING</w:t>
      </w:r>
      <w:r>
        <w:rPr>
          <w:b/>
          <w:spacing w:val="-12"/>
          <w:sz w:val="22"/>
        </w:rPr>
        <w:t xml:space="preserve"> </w:t>
      </w:r>
      <w:r>
        <w:rPr>
          <w:b/>
          <w:spacing w:val="-2"/>
          <w:sz w:val="22"/>
        </w:rPr>
        <w:t>MACHINE</w:t>
      </w:r>
      <w:r>
        <w:rPr>
          <w:b/>
          <w:spacing w:val="-12"/>
          <w:sz w:val="22"/>
        </w:rPr>
        <w:t xml:space="preserve"> </w:t>
      </w:r>
      <w:r>
        <w:rPr>
          <w:b/>
          <w:spacing w:val="-2"/>
          <w:sz w:val="22"/>
        </w:rPr>
        <w:t>LEARNING”</w:t>
      </w:r>
      <w:r>
        <w:rPr>
          <w:b/>
          <w:spacing w:val="-12"/>
          <w:sz w:val="22"/>
        </w:rPr>
        <w:t xml:space="preserve"> </w:t>
      </w:r>
      <w:r>
        <w:rPr>
          <w:spacing w:val="-2"/>
          <w:sz w:val="22"/>
        </w:rPr>
        <w:t>constitutes</w:t>
      </w:r>
      <w:r>
        <w:rPr>
          <w:spacing w:val="-12"/>
          <w:sz w:val="22"/>
        </w:rPr>
        <w:t xml:space="preserve"> </w:t>
      </w:r>
      <w:r>
        <w:rPr>
          <w:spacing w:val="-2"/>
          <w:sz w:val="22"/>
        </w:rPr>
        <w:t>bonafide</w:t>
      </w:r>
      <w:r>
        <w:rPr>
          <w:spacing w:val="-12"/>
          <w:sz w:val="22"/>
        </w:rPr>
        <w:t xml:space="preserve"> </w:t>
      </w:r>
      <w:r>
        <w:rPr>
          <w:spacing w:val="-2"/>
          <w:sz w:val="22"/>
        </w:rPr>
        <w:t>work</w:t>
      </w:r>
      <w:r>
        <w:rPr>
          <w:spacing w:val="-12"/>
          <w:sz w:val="22"/>
        </w:rPr>
        <w:t xml:space="preserve"> </w:t>
      </w:r>
      <w:r>
        <w:rPr>
          <w:spacing w:val="-2"/>
          <w:sz w:val="22"/>
        </w:rPr>
        <w:t>completed</w:t>
      </w:r>
      <w:r>
        <w:rPr>
          <w:spacing w:val="-12"/>
          <w:sz w:val="22"/>
        </w:rPr>
        <w:t xml:space="preserve"> </w:t>
      </w:r>
      <w:r>
        <w:rPr>
          <w:spacing w:val="-2"/>
          <w:sz w:val="22"/>
        </w:rPr>
        <w:t>by</w:t>
      </w:r>
      <w:r>
        <w:rPr>
          <w:spacing w:val="-12"/>
          <w:sz w:val="22"/>
        </w:rPr>
        <w:t xml:space="preserve"> </w:t>
      </w:r>
      <w:r>
        <w:rPr>
          <w:b/>
          <w:spacing w:val="-2"/>
          <w:sz w:val="22"/>
        </w:rPr>
        <w:t xml:space="preserve">BHOOMIKA </w:t>
      </w:r>
      <w:r>
        <w:rPr>
          <w:b/>
          <w:sz w:val="22"/>
        </w:rPr>
        <w:t>S HORAPETI (20221COM0165), ROSHAN RAJU KK (20221COM0144), and AMOGH ARUN</w:t>
      </w:r>
    </w:p>
    <w:p w14:paraId="79FF355A">
      <w:pPr>
        <w:spacing w:before="0" w:line="328" w:lineRule="auto"/>
        <w:ind w:left="448" w:right="409" w:firstLine="0"/>
        <w:jc w:val="both"/>
        <w:rPr>
          <w:sz w:val="22"/>
        </w:rPr>
      </w:pPr>
      <w:r>
        <w:rPr>
          <w:b/>
          <w:sz w:val="22"/>
        </w:rPr>
        <w:t>MALAGE (20221COM0171)</w:t>
      </w:r>
      <w:r>
        <w:rPr>
          <w:sz w:val="22"/>
        </w:rPr>
        <w:t xml:space="preserve">, who have successfully carried out the project work and submitted this </w:t>
      </w:r>
      <w:r>
        <w:rPr>
          <w:spacing w:val="-2"/>
          <w:sz w:val="22"/>
        </w:rPr>
        <w:t>report</w:t>
      </w:r>
      <w:r>
        <w:rPr>
          <w:spacing w:val="-8"/>
          <w:sz w:val="22"/>
        </w:rPr>
        <w:t xml:space="preserve"> </w:t>
      </w:r>
      <w:r>
        <w:rPr>
          <w:spacing w:val="-2"/>
          <w:sz w:val="22"/>
        </w:rPr>
        <w:t>for</w:t>
      </w:r>
      <w:r>
        <w:rPr>
          <w:spacing w:val="-8"/>
          <w:sz w:val="22"/>
        </w:rPr>
        <w:t xml:space="preserve"> </w:t>
      </w:r>
      <w:r>
        <w:rPr>
          <w:spacing w:val="-2"/>
          <w:sz w:val="22"/>
        </w:rPr>
        <w:t>partial</w:t>
      </w:r>
      <w:r>
        <w:rPr>
          <w:spacing w:val="-8"/>
          <w:sz w:val="22"/>
        </w:rPr>
        <w:t xml:space="preserve"> </w:t>
      </w:r>
      <w:r>
        <w:rPr>
          <w:spacing w:val="-2"/>
          <w:sz w:val="22"/>
        </w:rPr>
        <w:t>fulfillment</w:t>
      </w:r>
      <w:r>
        <w:rPr>
          <w:spacing w:val="-8"/>
          <w:sz w:val="22"/>
        </w:rPr>
        <w:t xml:space="preserve"> </w:t>
      </w:r>
      <w:r>
        <w:rPr>
          <w:spacing w:val="-2"/>
          <w:sz w:val="22"/>
        </w:rPr>
        <w:t>of</w:t>
      </w:r>
      <w:r>
        <w:rPr>
          <w:spacing w:val="-8"/>
          <w:sz w:val="22"/>
        </w:rPr>
        <w:t xml:space="preserve"> </w:t>
      </w:r>
      <w:r>
        <w:rPr>
          <w:spacing w:val="-2"/>
          <w:sz w:val="22"/>
        </w:rPr>
        <w:t>the</w:t>
      </w:r>
      <w:r>
        <w:rPr>
          <w:spacing w:val="-8"/>
          <w:sz w:val="22"/>
        </w:rPr>
        <w:t xml:space="preserve"> </w:t>
      </w:r>
      <w:r>
        <w:rPr>
          <w:spacing w:val="-2"/>
          <w:sz w:val="22"/>
        </w:rPr>
        <w:t>requirements</w:t>
      </w:r>
      <w:r>
        <w:rPr>
          <w:spacing w:val="-8"/>
          <w:sz w:val="22"/>
        </w:rPr>
        <w:t xml:space="preserve"> </w:t>
      </w:r>
      <w:r>
        <w:rPr>
          <w:spacing w:val="-2"/>
          <w:sz w:val="22"/>
        </w:rPr>
        <w:t>for</w:t>
      </w:r>
      <w:r>
        <w:rPr>
          <w:spacing w:val="-8"/>
          <w:sz w:val="22"/>
        </w:rPr>
        <w:t xml:space="preserve"> </w:t>
      </w:r>
      <w:r>
        <w:rPr>
          <w:spacing w:val="-2"/>
          <w:sz w:val="22"/>
        </w:rPr>
        <w:t>the</w:t>
      </w:r>
      <w:r>
        <w:rPr>
          <w:spacing w:val="-8"/>
          <w:sz w:val="22"/>
        </w:rPr>
        <w:t xml:space="preserve"> </w:t>
      </w:r>
      <w:r>
        <w:rPr>
          <w:spacing w:val="-2"/>
          <w:sz w:val="22"/>
        </w:rPr>
        <w:t>award</w:t>
      </w:r>
      <w:r>
        <w:rPr>
          <w:spacing w:val="-8"/>
          <w:sz w:val="22"/>
        </w:rPr>
        <w:t xml:space="preserve"> </w:t>
      </w:r>
      <w:r>
        <w:rPr>
          <w:spacing w:val="-2"/>
          <w:sz w:val="22"/>
        </w:rPr>
        <w:t>of</w:t>
      </w:r>
      <w:r>
        <w:rPr>
          <w:spacing w:val="-8"/>
          <w:sz w:val="22"/>
        </w:rPr>
        <w:t xml:space="preserve"> </w:t>
      </w:r>
      <w:r>
        <w:rPr>
          <w:spacing w:val="-2"/>
          <w:sz w:val="22"/>
        </w:rPr>
        <w:t>the</w:t>
      </w:r>
      <w:r>
        <w:rPr>
          <w:spacing w:val="-8"/>
          <w:sz w:val="22"/>
        </w:rPr>
        <w:t xml:space="preserve"> </w:t>
      </w:r>
      <w:r>
        <w:rPr>
          <w:spacing w:val="-2"/>
          <w:sz w:val="22"/>
        </w:rPr>
        <w:t>degree</w:t>
      </w:r>
      <w:r>
        <w:rPr>
          <w:spacing w:val="-8"/>
          <w:sz w:val="22"/>
        </w:rPr>
        <w:t xml:space="preserve"> </w:t>
      </w:r>
      <w:r>
        <w:rPr>
          <w:spacing w:val="-2"/>
          <w:sz w:val="22"/>
        </w:rPr>
        <w:t>of</w:t>
      </w:r>
      <w:r>
        <w:rPr>
          <w:spacing w:val="-9"/>
          <w:sz w:val="22"/>
        </w:rPr>
        <w:t xml:space="preserve"> </w:t>
      </w:r>
      <w:r>
        <w:rPr>
          <w:b/>
          <w:spacing w:val="-2"/>
          <w:sz w:val="22"/>
        </w:rPr>
        <w:t>BACHELOR</w:t>
      </w:r>
      <w:r>
        <w:rPr>
          <w:b/>
          <w:spacing w:val="-8"/>
          <w:sz w:val="22"/>
        </w:rPr>
        <w:t xml:space="preserve"> </w:t>
      </w:r>
      <w:r>
        <w:rPr>
          <w:b/>
          <w:spacing w:val="-2"/>
          <w:sz w:val="22"/>
        </w:rPr>
        <w:t>OF</w:t>
      </w:r>
      <w:r>
        <w:rPr>
          <w:b/>
          <w:spacing w:val="-8"/>
          <w:sz w:val="22"/>
        </w:rPr>
        <w:t xml:space="preserve"> </w:t>
      </w:r>
      <w:r>
        <w:rPr>
          <w:b/>
          <w:spacing w:val="-2"/>
          <w:sz w:val="22"/>
        </w:rPr>
        <w:t>TECH-</w:t>
      </w:r>
      <w:r>
        <w:rPr>
          <w:b/>
          <w:sz w:val="22"/>
        </w:rPr>
        <w:t xml:space="preserve">NOLOGY </w:t>
      </w:r>
      <w:r>
        <w:rPr>
          <w:sz w:val="22"/>
        </w:rPr>
        <w:t xml:space="preserve">in </w:t>
      </w:r>
      <w:r>
        <w:rPr>
          <w:b/>
          <w:sz w:val="22"/>
        </w:rPr>
        <w:t xml:space="preserve">COMPUTER ENGINEERING </w:t>
      </w:r>
      <w:r>
        <w:rPr>
          <w:sz w:val="22"/>
        </w:rPr>
        <w:t>during 2025-26.</w:t>
      </w:r>
    </w:p>
    <w:p w14:paraId="4495DA61">
      <w:pPr>
        <w:pStyle w:val="8"/>
        <w:rPr>
          <w:sz w:val="20"/>
        </w:rPr>
      </w:pPr>
    </w:p>
    <w:p w14:paraId="2B9DE61D">
      <w:pPr>
        <w:pStyle w:val="8"/>
        <w:spacing w:before="161"/>
        <w:rPr>
          <w:sz w:val="20"/>
        </w:rPr>
      </w:pPr>
    </w:p>
    <w:p w14:paraId="6FBEBC02">
      <w:pPr>
        <w:pStyle w:val="8"/>
        <w:spacing w:after="0"/>
        <w:rPr>
          <w:sz w:val="20"/>
        </w:rPr>
        <w:sectPr>
          <w:pgSz w:w="11910" w:h="16840"/>
          <w:pgMar w:top="3060" w:right="992" w:bottom="280" w:left="992" w:header="1604" w:footer="0" w:gutter="0"/>
          <w:cols w:space="720" w:num="1"/>
        </w:sectPr>
      </w:pPr>
    </w:p>
    <w:p w14:paraId="38705C80">
      <w:pPr>
        <w:tabs>
          <w:tab w:val="left" w:pos="2829"/>
          <w:tab w:val="left" w:pos="5493"/>
        </w:tabs>
        <w:spacing w:before="92" w:line="319" w:lineRule="auto"/>
        <w:ind w:left="5493" w:right="38" w:hanging="5046"/>
        <w:jc w:val="left"/>
        <w:rPr>
          <w:b/>
          <w:sz w:val="17"/>
        </w:rPr>
      </w:pPr>
      <w:r>
        <w:rPr>
          <w:b/>
          <w:sz w:val="17"/>
        </w:rPr>
        <w:t>Mr. Sunil Kumar Sahoo</w:t>
      </w:r>
      <w:r>
        <w:rPr>
          <w:b/>
          <w:sz w:val="17"/>
        </w:rPr>
        <w:tab/>
      </w:r>
      <w:r>
        <w:rPr>
          <w:b/>
          <w:sz w:val="17"/>
        </w:rPr>
        <w:t>Mr. Muthuraju V</w:t>
      </w:r>
      <w:r>
        <w:rPr>
          <w:b/>
          <w:sz w:val="17"/>
        </w:rPr>
        <w:tab/>
      </w:r>
      <w:r>
        <w:rPr>
          <w:b/>
          <w:sz w:val="17"/>
        </w:rPr>
        <w:t>Dr.</w:t>
      </w:r>
      <w:r>
        <w:rPr>
          <w:b/>
          <w:spacing w:val="-7"/>
          <w:sz w:val="17"/>
        </w:rPr>
        <w:t xml:space="preserve"> </w:t>
      </w:r>
      <w:r>
        <w:rPr>
          <w:b/>
          <w:sz w:val="17"/>
        </w:rPr>
        <w:t>Sampath</w:t>
      </w:r>
      <w:r>
        <w:rPr>
          <w:b/>
          <w:spacing w:val="-11"/>
          <w:sz w:val="17"/>
        </w:rPr>
        <w:t xml:space="preserve"> </w:t>
      </w:r>
      <w:r>
        <w:rPr>
          <w:b/>
          <w:sz w:val="17"/>
        </w:rPr>
        <w:t>A</w:t>
      </w:r>
      <w:r>
        <w:rPr>
          <w:b/>
          <w:spacing w:val="-10"/>
          <w:sz w:val="17"/>
        </w:rPr>
        <w:t xml:space="preserve"> </w:t>
      </w:r>
      <w:r>
        <w:rPr>
          <w:b/>
          <w:sz w:val="17"/>
        </w:rPr>
        <w:t>K Dr. Geetha A</w:t>
      </w:r>
    </w:p>
    <w:p w14:paraId="5F4DDA54">
      <w:pPr>
        <w:spacing w:before="92"/>
        <w:ind w:left="447" w:right="0" w:firstLine="0"/>
        <w:jc w:val="left"/>
        <w:rPr>
          <w:b/>
          <w:sz w:val="17"/>
        </w:rPr>
      </w:pPr>
      <w:r>
        <w:br w:type="column"/>
      </w:r>
      <w:r>
        <w:rPr>
          <w:b/>
          <w:sz w:val="17"/>
        </w:rPr>
        <w:t>Dr.</w:t>
      </w:r>
      <w:r>
        <w:rPr>
          <w:b/>
          <w:spacing w:val="2"/>
          <w:sz w:val="17"/>
        </w:rPr>
        <w:t xml:space="preserve"> </w:t>
      </w:r>
      <w:r>
        <w:rPr>
          <w:b/>
          <w:sz w:val="17"/>
        </w:rPr>
        <w:t>Anandraj</w:t>
      </w:r>
      <w:r>
        <w:rPr>
          <w:b/>
          <w:spacing w:val="-9"/>
          <w:sz w:val="17"/>
        </w:rPr>
        <w:t xml:space="preserve"> </w:t>
      </w:r>
      <w:r>
        <w:rPr>
          <w:b/>
          <w:sz w:val="17"/>
        </w:rPr>
        <w:t>S</w:t>
      </w:r>
      <w:r>
        <w:rPr>
          <w:b/>
          <w:spacing w:val="-9"/>
          <w:sz w:val="17"/>
        </w:rPr>
        <w:t xml:space="preserve"> </w:t>
      </w:r>
      <w:r>
        <w:rPr>
          <w:b/>
          <w:spacing w:val="-10"/>
          <w:sz w:val="17"/>
        </w:rPr>
        <w:t>P</w:t>
      </w:r>
    </w:p>
    <w:p w14:paraId="2B3CF70C">
      <w:pPr>
        <w:spacing w:after="0"/>
        <w:jc w:val="left"/>
        <w:rPr>
          <w:b/>
          <w:sz w:val="17"/>
        </w:rPr>
        <w:sectPr>
          <w:type w:val="continuous"/>
          <w:pgSz w:w="11910" w:h="16840"/>
          <w:pgMar w:top="3060" w:right="992" w:bottom="280" w:left="992" w:header="1604" w:footer="0" w:gutter="0"/>
          <w:cols w:equalWidth="0" w:num="2">
            <w:col w:w="6803" w:space="624"/>
            <w:col w:w="2499"/>
          </w:cols>
        </w:sectPr>
      </w:pPr>
    </w:p>
    <w:p w14:paraId="49FE7684">
      <w:pPr>
        <w:tabs>
          <w:tab w:val="left" w:pos="2829"/>
          <w:tab w:val="left" w:pos="5493"/>
          <w:tab w:val="left" w:pos="7874"/>
        </w:tabs>
        <w:spacing w:before="69"/>
        <w:ind w:left="448" w:right="0" w:firstLine="0"/>
        <w:jc w:val="left"/>
        <w:rPr>
          <w:sz w:val="16"/>
        </w:rPr>
      </w:pPr>
      <w:r>
        <w:rPr>
          <w:sz w:val="16"/>
        </w:rPr>
        <w:t>Project</w:t>
      </w:r>
      <w:r>
        <w:rPr>
          <w:spacing w:val="-6"/>
          <w:sz w:val="16"/>
        </w:rPr>
        <w:t xml:space="preserve"> </w:t>
      </w:r>
      <w:r>
        <w:rPr>
          <w:spacing w:val="-2"/>
          <w:sz w:val="16"/>
        </w:rPr>
        <w:t>Guide</w:t>
      </w:r>
      <w:r>
        <w:rPr>
          <w:sz w:val="16"/>
        </w:rPr>
        <w:tab/>
      </w:r>
      <w:r>
        <w:rPr>
          <w:sz w:val="16"/>
        </w:rPr>
        <w:t>Program</w:t>
      </w:r>
      <w:r>
        <w:rPr>
          <w:spacing w:val="-7"/>
          <w:sz w:val="16"/>
        </w:rPr>
        <w:t xml:space="preserve"> </w:t>
      </w:r>
      <w:r>
        <w:rPr>
          <w:sz w:val="16"/>
        </w:rPr>
        <w:t>Project</w:t>
      </w:r>
      <w:r>
        <w:rPr>
          <w:spacing w:val="-6"/>
          <w:sz w:val="16"/>
        </w:rPr>
        <w:t xml:space="preserve"> </w:t>
      </w:r>
      <w:r>
        <w:rPr>
          <w:spacing w:val="-2"/>
          <w:sz w:val="16"/>
        </w:rPr>
        <w:t>Coordinator</w:t>
      </w:r>
      <w:r>
        <w:rPr>
          <w:sz w:val="16"/>
        </w:rPr>
        <w:tab/>
      </w:r>
      <w:r>
        <w:rPr>
          <w:sz w:val="16"/>
        </w:rPr>
        <w:t>School</w:t>
      </w:r>
      <w:r>
        <w:rPr>
          <w:spacing w:val="-6"/>
          <w:sz w:val="16"/>
        </w:rPr>
        <w:t xml:space="preserve"> </w:t>
      </w:r>
      <w:r>
        <w:rPr>
          <w:sz w:val="16"/>
        </w:rPr>
        <w:t>Project</w:t>
      </w:r>
      <w:r>
        <w:rPr>
          <w:spacing w:val="-5"/>
          <w:sz w:val="16"/>
        </w:rPr>
        <w:t xml:space="preserve"> </w:t>
      </w:r>
      <w:r>
        <w:rPr>
          <w:spacing w:val="-2"/>
          <w:sz w:val="16"/>
        </w:rPr>
        <w:t>Coordinators</w:t>
      </w:r>
      <w:r>
        <w:rPr>
          <w:sz w:val="16"/>
        </w:rPr>
        <w:tab/>
      </w:r>
      <w:r>
        <w:rPr>
          <w:sz w:val="16"/>
        </w:rPr>
        <w:t>Head</w:t>
      </w:r>
      <w:r>
        <w:rPr>
          <w:spacing w:val="-4"/>
          <w:sz w:val="16"/>
        </w:rPr>
        <w:t xml:space="preserve"> </w:t>
      </w:r>
      <w:r>
        <w:rPr>
          <w:sz w:val="16"/>
        </w:rPr>
        <w:t>of</w:t>
      </w:r>
      <w:r>
        <w:rPr>
          <w:spacing w:val="-3"/>
          <w:sz w:val="16"/>
        </w:rPr>
        <w:t xml:space="preserve"> </w:t>
      </w:r>
      <w:r>
        <w:rPr>
          <w:sz w:val="16"/>
        </w:rPr>
        <w:t>the</w:t>
      </w:r>
      <w:r>
        <w:rPr>
          <w:spacing w:val="-3"/>
          <w:sz w:val="16"/>
        </w:rPr>
        <w:t xml:space="preserve"> </w:t>
      </w:r>
      <w:r>
        <w:rPr>
          <w:spacing w:val="-2"/>
          <w:sz w:val="16"/>
        </w:rPr>
        <w:t>Department</w:t>
      </w:r>
    </w:p>
    <w:p w14:paraId="58748949">
      <w:pPr>
        <w:tabs>
          <w:tab w:val="left" w:pos="2829"/>
          <w:tab w:val="left" w:pos="5493"/>
          <w:tab w:val="left" w:pos="7874"/>
        </w:tabs>
        <w:spacing w:before="143"/>
        <w:ind w:left="448" w:right="0" w:firstLine="0"/>
        <w:jc w:val="left"/>
        <w:rPr>
          <w:sz w:val="15"/>
        </w:rPr>
      </w:pPr>
      <w:r>
        <w:rPr>
          <w:spacing w:val="-4"/>
          <w:sz w:val="15"/>
        </w:rPr>
        <w:t>PSCS</w:t>
      </w:r>
      <w:r>
        <w:rPr>
          <w:sz w:val="15"/>
        </w:rPr>
        <w:tab/>
      </w:r>
      <w:r>
        <w:rPr>
          <w:spacing w:val="-4"/>
          <w:sz w:val="15"/>
        </w:rPr>
        <w:t>PSCS</w:t>
      </w:r>
      <w:r>
        <w:rPr>
          <w:sz w:val="15"/>
        </w:rPr>
        <w:tab/>
      </w:r>
      <w:r>
        <w:rPr>
          <w:spacing w:val="-4"/>
          <w:sz w:val="15"/>
        </w:rPr>
        <w:t>PSCS</w:t>
      </w:r>
      <w:r>
        <w:rPr>
          <w:sz w:val="15"/>
        </w:rPr>
        <w:tab/>
      </w:r>
      <w:r>
        <w:rPr>
          <w:spacing w:val="-4"/>
          <w:sz w:val="15"/>
        </w:rPr>
        <w:t>PSCS</w:t>
      </w:r>
    </w:p>
    <w:p w14:paraId="4B099C21">
      <w:pPr>
        <w:tabs>
          <w:tab w:val="left" w:pos="2829"/>
          <w:tab w:val="left" w:pos="5493"/>
          <w:tab w:val="left" w:pos="7874"/>
        </w:tabs>
        <w:spacing w:before="136"/>
        <w:ind w:left="448" w:right="0" w:firstLine="0"/>
        <w:jc w:val="left"/>
        <w:rPr>
          <w:sz w:val="16"/>
        </w:rPr>
      </w:pPr>
      <w:r>
        <w:rPr>
          <w:sz w:val="16"/>
        </w:rPr>
        <w:t>Presidency</w:t>
      </w:r>
      <w:r>
        <w:rPr>
          <w:spacing w:val="-9"/>
          <w:sz w:val="16"/>
        </w:rPr>
        <w:t xml:space="preserve"> </w:t>
      </w:r>
      <w:r>
        <w:rPr>
          <w:spacing w:val="-2"/>
          <w:sz w:val="16"/>
        </w:rPr>
        <w:t>University</w:t>
      </w:r>
      <w:r>
        <w:rPr>
          <w:sz w:val="16"/>
        </w:rPr>
        <w:tab/>
      </w:r>
      <w:r>
        <w:rPr>
          <w:sz w:val="16"/>
        </w:rPr>
        <w:t>Presidency</w:t>
      </w:r>
      <w:r>
        <w:rPr>
          <w:spacing w:val="-9"/>
          <w:sz w:val="16"/>
        </w:rPr>
        <w:t xml:space="preserve"> </w:t>
      </w:r>
      <w:r>
        <w:rPr>
          <w:spacing w:val="-2"/>
          <w:sz w:val="16"/>
        </w:rPr>
        <w:t>University</w:t>
      </w:r>
      <w:r>
        <w:rPr>
          <w:sz w:val="16"/>
        </w:rPr>
        <w:tab/>
      </w:r>
      <w:r>
        <w:rPr>
          <w:sz w:val="16"/>
        </w:rPr>
        <w:t>Presidency</w:t>
      </w:r>
      <w:r>
        <w:rPr>
          <w:spacing w:val="-9"/>
          <w:sz w:val="16"/>
        </w:rPr>
        <w:t xml:space="preserve"> </w:t>
      </w:r>
      <w:r>
        <w:rPr>
          <w:spacing w:val="-2"/>
          <w:sz w:val="16"/>
        </w:rPr>
        <w:t>University</w:t>
      </w:r>
      <w:r>
        <w:rPr>
          <w:sz w:val="16"/>
        </w:rPr>
        <w:tab/>
      </w:r>
      <w:r>
        <w:rPr>
          <w:sz w:val="16"/>
        </w:rPr>
        <w:t>Presidency</w:t>
      </w:r>
      <w:r>
        <w:rPr>
          <w:spacing w:val="-9"/>
          <w:sz w:val="16"/>
        </w:rPr>
        <w:t xml:space="preserve"> </w:t>
      </w:r>
      <w:r>
        <w:rPr>
          <w:spacing w:val="-2"/>
          <w:sz w:val="16"/>
        </w:rPr>
        <w:t>University</w:t>
      </w:r>
    </w:p>
    <w:p w14:paraId="3BEEB41B">
      <w:pPr>
        <w:pStyle w:val="8"/>
        <w:rPr>
          <w:sz w:val="16"/>
        </w:rPr>
      </w:pPr>
    </w:p>
    <w:p w14:paraId="3E02FF4D">
      <w:pPr>
        <w:pStyle w:val="8"/>
        <w:rPr>
          <w:sz w:val="16"/>
        </w:rPr>
      </w:pPr>
    </w:p>
    <w:p w14:paraId="643CCB49">
      <w:pPr>
        <w:pStyle w:val="8"/>
        <w:rPr>
          <w:sz w:val="16"/>
        </w:rPr>
      </w:pPr>
    </w:p>
    <w:p w14:paraId="5E5E122A">
      <w:pPr>
        <w:pStyle w:val="8"/>
        <w:spacing w:before="56"/>
        <w:rPr>
          <w:sz w:val="16"/>
        </w:rPr>
      </w:pPr>
    </w:p>
    <w:p w14:paraId="595BD5D6">
      <w:pPr>
        <w:tabs>
          <w:tab w:val="left" w:pos="7874"/>
        </w:tabs>
        <w:spacing w:before="0"/>
        <w:ind w:left="448" w:right="0" w:firstLine="0"/>
        <w:jc w:val="left"/>
        <w:rPr>
          <w:b/>
          <w:sz w:val="17"/>
        </w:rPr>
      </w:pPr>
      <w:r>
        <w:rPr>
          <w:b/>
          <w:sz w:val="17"/>
        </w:rPr>
        <w:t>Dr.</w:t>
      </w:r>
      <w:r>
        <w:rPr>
          <w:b/>
          <w:spacing w:val="-4"/>
          <w:sz w:val="17"/>
        </w:rPr>
        <w:t xml:space="preserve"> </w:t>
      </w:r>
      <w:r>
        <w:rPr>
          <w:b/>
          <w:sz w:val="17"/>
        </w:rPr>
        <w:t>Shakkeera</w:t>
      </w:r>
      <w:r>
        <w:rPr>
          <w:b/>
          <w:spacing w:val="-11"/>
          <w:sz w:val="17"/>
        </w:rPr>
        <w:t xml:space="preserve"> </w:t>
      </w:r>
      <w:r>
        <w:rPr>
          <w:b/>
          <w:spacing w:val="-12"/>
          <w:sz w:val="17"/>
        </w:rPr>
        <w:t>L</w:t>
      </w:r>
      <w:r>
        <w:rPr>
          <w:b/>
          <w:sz w:val="17"/>
        </w:rPr>
        <w:tab/>
      </w:r>
      <w:r>
        <w:rPr>
          <w:b/>
          <w:spacing w:val="-2"/>
          <w:sz w:val="17"/>
        </w:rPr>
        <w:t>Dr.</w:t>
      </w:r>
      <w:r>
        <w:rPr>
          <w:b/>
          <w:spacing w:val="7"/>
          <w:sz w:val="17"/>
        </w:rPr>
        <w:t xml:space="preserve"> </w:t>
      </w:r>
      <w:r>
        <w:rPr>
          <w:b/>
          <w:spacing w:val="-2"/>
          <w:sz w:val="17"/>
        </w:rPr>
        <w:t>Duraipandian</w:t>
      </w:r>
      <w:r>
        <w:rPr>
          <w:b/>
          <w:spacing w:val="-5"/>
          <w:sz w:val="17"/>
        </w:rPr>
        <w:t xml:space="preserve"> </w:t>
      </w:r>
      <w:r>
        <w:rPr>
          <w:b/>
          <w:spacing w:val="-10"/>
          <w:sz w:val="17"/>
        </w:rPr>
        <w:t>N</w:t>
      </w:r>
    </w:p>
    <w:p w14:paraId="0DDC510C">
      <w:pPr>
        <w:tabs>
          <w:tab w:val="left" w:pos="7874"/>
        </w:tabs>
        <w:spacing w:before="160"/>
        <w:ind w:left="448" w:right="0" w:firstLine="0"/>
        <w:jc w:val="left"/>
        <w:rPr>
          <w:sz w:val="16"/>
        </w:rPr>
      </w:pPr>
      <w:r>
        <w:rPr>
          <w:sz w:val="16"/>
        </w:rPr>
        <w:t>Associate</w:t>
      </w:r>
      <w:r>
        <w:rPr>
          <w:spacing w:val="-8"/>
          <w:sz w:val="16"/>
        </w:rPr>
        <w:t xml:space="preserve"> </w:t>
      </w:r>
      <w:r>
        <w:rPr>
          <w:spacing w:val="-4"/>
          <w:sz w:val="16"/>
        </w:rPr>
        <w:t>Dean</w:t>
      </w:r>
      <w:r>
        <w:rPr>
          <w:sz w:val="16"/>
        </w:rPr>
        <w:tab/>
      </w:r>
      <w:r>
        <w:rPr>
          <w:spacing w:val="-4"/>
          <w:sz w:val="16"/>
        </w:rPr>
        <w:t>Dean</w:t>
      </w:r>
    </w:p>
    <w:p w14:paraId="0DF3C574">
      <w:pPr>
        <w:pStyle w:val="8"/>
        <w:spacing w:before="16"/>
        <w:rPr>
          <w:sz w:val="16"/>
        </w:rPr>
      </w:pPr>
    </w:p>
    <w:p w14:paraId="1C8CA499">
      <w:pPr>
        <w:tabs>
          <w:tab w:val="left" w:pos="7874"/>
        </w:tabs>
        <w:spacing w:before="0"/>
        <w:ind w:left="448" w:right="0" w:firstLine="0"/>
        <w:jc w:val="left"/>
        <w:rPr>
          <w:sz w:val="15"/>
        </w:rPr>
      </w:pPr>
      <w:r>
        <w:rPr>
          <w:spacing w:val="-4"/>
          <w:sz w:val="15"/>
        </w:rPr>
        <w:t>PSCS</w:t>
      </w:r>
      <w:r>
        <w:rPr>
          <w:sz w:val="15"/>
        </w:rPr>
        <w:tab/>
      </w:r>
      <w:r>
        <w:rPr>
          <w:sz w:val="15"/>
        </w:rPr>
        <w:t>PSCS</w:t>
      </w:r>
      <w:r>
        <w:rPr>
          <w:spacing w:val="-5"/>
          <w:sz w:val="15"/>
        </w:rPr>
        <w:t xml:space="preserve"> </w:t>
      </w:r>
      <w:r>
        <w:rPr>
          <w:sz w:val="15"/>
        </w:rPr>
        <w:t>&amp;</w:t>
      </w:r>
      <w:r>
        <w:rPr>
          <w:spacing w:val="-5"/>
          <w:sz w:val="15"/>
        </w:rPr>
        <w:t xml:space="preserve"> </w:t>
      </w:r>
      <w:r>
        <w:rPr>
          <w:spacing w:val="-4"/>
          <w:sz w:val="15"/>
        </w:rPr>
        <w:t>PSIS</w:t>
      </w:r>
    </w:p>
    <w:p w14:paraId="08AEA892">
      <w:pPr>
        <w:pStyle w:val="8"/>
        <w:spacing w:before="20"/>
        <w:rPr>
          <w:sz w:val="15"/>
        </w:rPr>
      </w:pPr>
    </w:p>
    <w:p w14:paraId="2C7BEF20">
      <w:pPr>
        <w:tabs>
          <w:tab w:val="left" w:pos="7874"/>
        </w:tabs>
        <w:spacing w:before="1"/>
        <w:ind w:left="448" w:right="0" w:firstLine="0"/>
        <w:jc w:val="left"/>
        <w:rPr>
          <w:sz w:val="16"/>
        </w:rPr>
      </w:pPr>
      <w:r>
        <w:rPr>
          <w:sz w:val="16"/>
        </w:rPr>
        <w:t>Presidency</w:t>
      </w:r>
      <w:r>
        <w:rPr>
          <w:spacing w:val="-9"/>
          <w:sz w:val="16"/>
        </w:rPr>
        <w:t xml:space="preserve"> </w:t>
      </w:r>
      <w:r>
        <w:rPr>
          <w:spacing w:val="-2"/>
          <w:sz w:val="16"/>
        </w:rPr>
        <w:t>University</w:t>
      </w:r>
      <w:r>
        <w:rPr>
          <w:sz w:val="16"/>
        </w:rPr>
        <w:tab/>
      </w:r>
      <w:r>
        <w:rPr>
          <w:sz w:val="16"/>
        </w:rPr>
        <w:t>Presidency</w:t>
      </w:r>
      <w:r>
        <w:rPr>
          <w:spacing w:val="-9"/>
          <w:sz w:val="16"/>
        </w:rPr>
        <w:t xml:space="preserve"> </w:t>
      </w:r>
      <w:r>
        <w:rPr>
          <w:spacing w:val="-2"/>
          <w:sz w:val="16"/>
        </w:rPr>
        <w:t>University</w:t>
      </w:r>
    </w:p>
    <w:p w14:paraId="6EC6887F">
      <w:pPr>
        <w:pStyle w:val="8"/>
        <w:rPr>
          <w:sz w:val="16"/>
        </w:rPr>
      </w:pPr>
    </w:p>
    <w:p w14:paraId="1A1E83ED">
      <w:pPr>
        <w:pStyle w:val="8"/>
        <w:spacing w:before="126"/>
        <w:rPr>
          <w:sz w:val="16"/>
        </w:rPr>
      </w:pPr>
    </w:p>
    <w:p w14:paraId="03DA6714">
      <w:pPr>
        <w:spacing w:before="1"/>
        <w:ind w:left="394" w:right="395" w:firstLine="0"/>
        <w:jc w:val="center"/>
        <w:rPr>
          <w:b/>
          <w:sz w:val="22"/>
        </w:rPr>
      </w:pPr>
      <w:r>
        <w:rPr>
          <w:b/>
          <w:spacing w:val="-2"/>
          <w:sz w:val="22"/>
        </w:rPr>
        <w:t>Examiners</w:t>
      </w:r>
    </w:p>
    <w:p w14:paraId="65D94806">
      <w:pPr>
        <w:pStyle w:val="8"/>
        <w:spacing w:before="37" w:after="1"/>
        <w:rPr>
          <w:b/>
          <w:sz w:val="20"/>
        </w:rPr>
      </w:pPr>
    </w:p>
    <w:tbl>
      <w:tblPr>
        <w:tblStyle w:val="7"/>
        <w:tblW w:w="0" w:type="auto"/>
        <w:tblInd w:w="4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6"/>
        <w:gridCol w:w="3649"/>
        <w:gridCol w:w="2515"/>
        <w:gridCol w:w="1948"/>
      </w:tblGrid>
      <w:tr w14:paraId="6A34D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826" w:type="dxa"/>
          </w:tcPr>
          <w:p w14:paraId="576D7042">
            <w:pPr>
              <w:pStyle w:val="11"/>
              <w:spacing w:before="133"/>
              <w:ind w:left="7"/>
              <w:jc w:val="center"/>
              <w:rPr>
                <w:b/>
                <w:sz w:val="22"/>
              </w:rPr>
            </w:pPr>
            <w:r>
              <w:rPr>
                <w:b/>
                <w:sz w:val="22"/>
              </w:rPr>
              <w:t>Sl.</w:t>
            </w:r>
            <w:r>
              <w:rPr>
                <w:b/>
                <w:spacing w:val="14"/>
                <w:sz w:val="22"/>
              </w:rPr>
              <w:t xml:space="preserve"> </w:t>
            </w:r>
            <w:r>
              <w:rPr>
                <w:b/>
                <w:spacing w:val="-5"/>
                <w:sz w:val="22"/>
              </w:rPr>
              <w:t>No</w:t>
            </w:r>
          </w:p>
        </w:tc>
        <w:tc>
          <w:tcPr>
            <w:tcW w:w="3649" w:type="dxa"/>
          </w:tcPr>
          <w:p w14:paraId="15AA47BD">
            <w:pPr>
              <w:pStyle w:val="11"/>
              <w:spacing w:before="133"/>
              <w:ind w:left="122"/>
              <w:rPr>
                <w:b/>
                <w:sz w:val="22"/>
              </w:rPr>
            </w:pPr>
            <w:r>
              <w:rPr>
                <w:b/>
                <w:spacing w:val="-4"/>
                <w:sz w:val="22"/>
              </w:rPr>
              <w:t>Name</w:t>
            </w:r>
          </w:p>
        </w:tc>
        <w:tc>
          <w:tcPr>
            <w:tcW w:w="2515" w:type="dxa"/>
          </w:tcPr>
          <w:p w14:paraId="6DEA380F">
            <w:pPr>
              <w:pStyle w:val="11"/>
              <w:spacing w:before="133"/>
              <w:ind w:left="121"/>
              <w:rPr>
                <w:b/>
                <w:sz w:val="22"/>
              </w:rPr>
            </w:pPr>
            <w:r>
              <w:rPr>
                <w:b/>
                <w:spacing w:val="-2"/>
                <w:sz w:val="22"/>
              </w:rPr>
              <w:t>Signature</w:t>
            </w:r>
          </w:p>
        </w:tc>
        <w:tc>
          <w:tcPr>
            <w:tcW w:w="1948" w:type="dxa"/>
          </w:tcPr>
          <w:p w14:paraId="66A9DE53">
            <w:pPr>
              <w:pStyle w:val="11"/>
              <w:spacing w:before="133"/>
              <w:ind w:left="121"/>
              <w:rPr>
                <w:b/>
                <w:sz w:val="22"/>
              </w:rPr>
            </w:pPr>
            <w:r>
              <w:rPr>
                <w:b/>
                <w:spacing w:val="-4"/>
                <w:sz w:val="22"/>
              </w:rPr>
              <w:t>Date</w:t>
            </w:r>
          </w:p>
        </w:tc>
      </w:tr>
      <w:tr w14:paraId="7B5AF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826" w:type="dxa"/>
          </w:tcPr>
          <w:p w14:paraId="6C26748B">
            <w:pPr>
              <w:pStyle w:val="11"/>
              <w:spacing w:before="133"/>
              <w:ind w:left="7"/>
              <w:jc w:val="center"/>
              <w:rPr>
                <w:sz w:val="22"/>
              </w:rPr>
            </w:pPr>
            <w:r>
              <w:rPr>
                <w:spacing w:val="-10"/>
                <w:sz w:val="22"/>
              </w:rPr>
              <w:t>1</w:t>
            </w:r>
          </w:p>
        </w:tc>
        <w:tc>
          <w:tcPr>
            <w:tcW w:w="3649" w:type="dxa"/>
          </w:tcPr>
          <w:p w14:paraId="006BF8DE">
            <w:pPr>
              <w:pStyle w:val="11"/>
              <w:rPr>
                <w:sz w:val="20"/>
              </w:rPr>
            </w:pPr>
          </w:p>
        </w:tc>
        <w:tc>
          <w:tcPr>
            <w:tcW w:w="2515" w:type="dxa"/>
          </w:tcPr>
          <w:p w14:paraId="08313B4B">
            <w:pPr>
              <w:pStyle w:val="11"/>
              <w:rPr>
                <w:sz w:val="20"/>
              </w:rPr>
            </w:pPr>
          </w:p>
        </w:tc>
        <w:tc>
          <w:tcPr>
            <w:tcW w:w="1948" w:type="dxa"/>
          </w:tcPr>
          <w:p w14:paraId="42CE8099">
            <w:pPr>
              <w:pStyle w:val="11"/>
              <w:rPr>
                <w:sz w:val="20"/>
              </w:rPr>
            </w:pPr>
          </w:p>
        </w:tc>
      </w:tr>
      <w:tr w14:paraId="3FEEE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826" w:type="dxa"/>
          </w:tcPr>
          <w:p w14:paraId="2FE6FB2C">
            <w:pPr>
              <w:pStyle w:val="11"/>
              <w:spacing w:before="133"/>
              <w:ind w:left="7"/>
              <w:jc w:val="center"/>
              <w:rPr>
                <w:sz w:val="22"/>
              </w:rPr>
            </w:pPr>
            <w:r>
              <w:rPr>
                <w:spacing w:val="-10"/>
                <w:sz w:val="22"/>
              </w:rPr>
              <w:t>2</w:t>
            </w:r>
          </w:p>
        </w:tc>
        <w:tc>
          <w:tcPr>
            <w:tcW w:w="3649" w:type="dxa"/>
          </w:tcPr>
          <w:p w14:paraId="0F9880B3">
            <w:pPr>
              <w:pStyle w:val="11"/>
              <w:rPr>
                <w:sz w:val="20"/>
              </w:rPr>
            </w:pPr>
          </w:p>
        </w:tc>
        <w:tc>
          <w:tcPr>
            <w:tcW w:w="2515" w:type="dxa"/>
          </w:tcPr>
          <w:p w14:paraId="597E172C">
            <w:pPr>
              <w:pStyle w:val="11"/>
              <w:rPr>
                <w:sz w:val="20"/>
              </w:rPr>
            </w:pPr>
          </w:p>
        </w:tc>
        <w:tc>
          <w:tcPr>
            <w:tcW w:w="1948" w:type="dxa"/>
          </w:tcPr>
          <w:p w14:paraId="3C04FC6C">
            <w:pPr>
              <w:pStyle w:val="11"/>
              <w:rPr>
                <w:sz w:val="20"/>
              </w:rPr>
            </w:pPr>
          </w:p>
        </w:tc>
      </w:tr>
    </w:tbl>
    <w:p w14:paraId="5F889E36">
      <w:pPr>
        <w:pStyle w:val="11"/>
        <w:spacing w:after="0"/>
        <w:rPr>
          <w:sz w:val="20"/>
        </w:rPr>
        <w:sectPr>
          <w:type w:val="continuous"/>
          <w:pgSz w:w="11910" w:h="16840"/>
          <w:pgMar w:top="3060" w:right="992" w:bottom="280" w:left="992" w:header="1604" w:footer="0" w:gutter="0"/>
          <w:cols w:space="720" w:num="1"/>
        </w:sectPr>
      </w:pPr>
    </w:p>
    <w:p w14:paraId="2DA1E146">
      <w:pPr>
        <w:pStyle w:val="8"/>
        <w:rPr>
          <w:b/>
          <w:sz w:val="28"/>
        </w:rPr>
      </w:pPr>
    </w:p>
    <w:p w14:paraId="7E967D75">
      <w:pPr>
        <w:pStyle w:val="8"/>
        <w:spacing w:before="4"/>
        <w:rPr>
          <w:b/>
          <w:sz w:val="28"/>
        </w:rPr>
      </w:pPr>
    </w:p>
    <w:p w14:paraId="26F1E5F2">
      <w:pPr>
        <w:pStyle w:val="4"/>
        <w:spacing w:line="259" w:lineRule="auto"/>
        <w:ind w:left="394" w:right="393" w:firstLine="0"/>
        <w:jc w:val="center"/>
      </w:pPr>
      <w:r>
        <w:t>PRESIDENCY</w:t>
      </w:r>
      <w:r>
        <w:rPr>
          <w:spacing w:val="-13"/>
        </w:rPr>
        <w:t xml:space="preserve"> </w:t>
      </w:r>
      <w:r>
        <w:t>SCHOOL</w:t>
      </w:r>
      <w:r>
        <w:rPr>
          <w:spacing w:val="-13"/>
        </w:rPr>
        <w:t xml:space="preserve"> </w:t>
      </w:r>
      <w:r>
        <w:t>OF</w:t>
      </w:r>
      <w:r>
        <w:rPr>
          <w:spacing w:val="-13"/>
        </w:rPr>
        <w:t xml:space="preserve"> </w:t>
      </w:r>
      <w:r>
        <w:t>COMPUTER</w:t>
      </w:r>
      <w:r>
        <w:rPr>
          <w:spacing w:val="-13"/>
        </w:rPr>
        <w:t xml:space="preserve"> </w:t>
      </w:r>
      <w:r>
        <w:t>SCIENCE</w:t>
      </w:r>
      <w:r>
        <w:rPr>
          <w:spacing w:val="-13"/>
        </w:rPr>
        <w:t xml:space="preserve"> </w:t>
      </w:r>
      <w:r>
        <w:t xml:space="preserve">AND </w:t>
      </w:r>
      <w:r>
        <w:rPr>
          <w:spacing w:val="-2"/>
        </w:rPr>
        <w:t>ENGINEERING</w:t>
      </w:r>
    </w:p>
    <w:p w14:paraId="5DA8544C">
      <w:pPr>
        <w:pStyle w:val="8"/>
        <w:rPr>
          <w:b/>
          <w:sz w:val="28"/>
        </w:rPr>
      </w:pPr>
    </w:p>
    <w:p w14:paraId="45D20562">
      <w:pPr>
        <w:pStyle w:val="8"/>
        <w:spacing w:before="62"/>
        <w:rPr>
          <w:b/>
          <w:sz w:val="28"/>
        </w:rPr>
      </w:pPr>
    </w:p>
    <w:p w14:paraId="62A2C989">
      <w:pPr>
        <w:spacing w:before="0"/>
        <w:ind w:left="394" w:right="395" w:firstLine="0"/>
        <w:jc w:val="center"/>
        <w:rPr>
          <w:b/>
          <w:sz w:val="32"/>
        </w:rPr>
      </w:pPr>
      <w:r>
        <w:rPr>
          <w:b/>
          <w:spacing w:val="-2"/>
          <w:sz w:val="32"/>
          <w:u w:val="single"/>
        </w:rPr>
        <w:t>DECLARATION</w:t>
      </w:r>
    </w:p>
    <w:p w14:paraId="617B05F0">
      <w:pPr>
        <w:pStyle w:val="8"/>
        <w:rPr>
          <w:b/>
          <w:sz w:val="22"/>
        </w:rPr>
      </w:pPr>
    </w:p>
    <w:p w14:paraId="74B1FBA8">
      <w:pPr>
        <w:pStyle w:val="8"/>
        <w:rPr>
          <w:b/>
          <w:sz w:val="22"/>
        </w:rPr>
      </w:pPr>
    </w:p>
    <w:p w14:paraId="13BC64F3">
      <w:pPr>
        <w:pStyle w:val="8"/>
        <w:spacing w:before="59"/>
        <w:rPr>
          <w:b/>
          <w:sz w:val="22"/>
        </w:rPr>
      </w:pPr>
    </w:p>
    <w:p w14:paraId="1D94CCAF">
      <w:pPr>
        <w:spacing w:before="0" w:line="328" w:lineRule="auto"/>
        <w:ind w:left="448" w:right="0" w:hanging="11"/>
        <w:jc w:val="left"/>
        <w:rPr>
          <w:b/>
          <w:sz w:val="22"/>
        </w:rPr>
      </w:pPr>
      <w:r>
        <w:rPr>
          <w:sz w:val="22"/>
        </w:rPr>
        <w:t xml:space="preserve">We the students of final year B.Tech in </w:t>
      </w:r>
      <w:r>
        <w:rPr>
          <w:b/>
          <w:sz w:val="22"/>
        </w:rPr>
        <w:t xml:space="preserve">COMPUTER ENGINEERING </w:t>
      </w:r>
      <w:r>
        <w:rPr>
          <w:sz w:val="22"/>
        </w:rPr>
        <w:t>at Presidency University, Ben-</w:t>
      </w:r>
      <w:r>
        <w:rPr>
          <w:spacing w:val="-2"/>
          <w:sz w:val="22"/>
        </w:rPr>
        <w:t>galuru,</w:t>
      </w:r>
      <w:r>
        <w:rPr>
          <w:spacing w:val="-6"/>
          <w:sz w:val="22"/>
        </w:rPr>
        <w:t xml:space="preserve"> </w:t>
      </w:r>
      <w:r>
        <w:rPr>
          <w:spacing w:val="-2"/>
          <w:sz w:val="22"/>
        </w:rPr>
        <w:t>named</w:t>
      </w:r>
      <w:r>
        <w:rPr>
          <w:spacing w:val="-11"/>
          <w:sz w:val="22"/>
        </w:rPr>
        <w:t xml:space="preserve"> </w:t>
      </w:r>
      <w:r>
        <w:rPr>
          <w:b/>
          <w:spacing w:val="-2"/>
          <w:sz w:val="22"/>
        </w:rPr>
        <w:t>BHOOMIKA</w:t>
      </w:r>
      <w:r>
        <w:rPr>
          <w:b/>
          <w:spacing w:val="-11"/>
          <w:sz w:val="22"/>
        </w:rPr>
        <w:t xml:space="preserve"> </w:t>
      </w:r>
      <w:r>
        <w:rPr>
          <w:b/>
          <w:spacing w:val="-2"/>
          <w:sz w:val="22"/>
        </w:rPr>
        <w:t>S</w:t>
      </w:r>
      <w:r>
        <w:rPr>
          <w:b/>
          <w:spacing w:val="-11"/>
          <w:sz w:val="22"/>
        </w:rPr>
        <w:t xml:space="preserve"> </w:t>
      </w:r>
      <w:r>
        <w:rPr>
          <w:b/>
          <w:spacing w:val="-2"/>
          <w:sz w:val="22"/>
        </w:rPr>
        <w:t>HORAPETI</w:t>
      </w:r>
      <w:r>
        <w:rPr>
          <w:b/>
          <w:spacing w:val="-11"/>
          <w:sz w:val="22"/>
        </w:rPr>
        <w:t xml:space="preserve"> </w:t>
      </w:r>
      <w:r>
        <w:rPr>
          <w:b/>
          <w:spacing w:val="-2"/>
          <w:sz w:val="22"/>
        </w:rPr>
        <w:t>(20221COM0165),</w:t>
      </w:r>
      <w:r>
        <w:rPr>
          <w:b/>
          <w:spacing w:val="-6"/>
          <w:sz w:val="22"/>
        </w:rPr>
        <w:t xml:space="preserve"> </w:t>
      </w:r>
      <w:r>
        <w:rPr>
          <w:b/>
          <w:spacing w:val="-2"/>
          <w:sz w:val="22"/>
        </w:rPr>
        <w:t>ROSHAN</w:t>
      </w:r>
      <w:r>
        <w:rPr>
          <w:b/>
          <w:spacing w:val="-11"/>
          <w:sz w:val="22"/>
        </w:rPr>
        <w:t xml:space="preserve"> </w:t>
      </w:r>
      <w:r>
        <w:rPr>
          <w:b/>
          <w:spacing w:val="-2"/>
          <w:sz w:val="22"/>
        </w:rPr>
        <w:t>RAJU</w:t>
      </w:r>
      <w:r>
        <w:rPr>
          <w:b/>
          <w:spacing w:val="-11"/>
          <w:sz w:val="22"/>
        </w:rPr>
        <w:t xml:space="preserve"> </w:t>
      </w:r>
      <w:r>
        <w:rPr>
          <w:b/>
          <w:spacing w:val="-2"/>
          <w:sz w:val="22"/>
        </w:rPr>
        <w:t>KK</w:t>
      </w:r>
      <w:r>
        <w:rPr>
          <w:b/>
          <w:spacing w:val="-11"/>
          <w:sz w:val="22"/>
        </w:rPr>
        <w:t xml:space="preserve"> </w:t>
      </w:r>
      <w:r>
        <w:rPr>
          <w:b/>
          <w:spacing w:val="-2"/>
          <w:sz w:val="22"/>
        </w:rPr>
        <w:t>(20221COM0144),</w:t>
      </w:r>
    </w:p>
    <w:p w14:paraId="0EFDB866">
      <w:pPr>
        <w:spacing w:before="0" w:line="328" w:lineRule="auto"/>
        <w:ind w:left="440" w:right="146" w:firstLine="7"/>
        <w:jc w:val="left"/>
        <w:rPr>
          <w:b/>
          <w:sz w:val="22"/>
        </w:rPr>
      </w:pPr>
      <w:r>
        <w:rPr>
          <w:b/>
          <w:spacing w:val="-2"/>
          <w:sz w:val="22"/>
        </w:rPr>
        <w:t>and</w:t>
      </w:r>
      <w:r>
        <w:rPr>
          <w:b/>
          <w:spacing w:val="-12"/>
          <w:sz w:val="22"/>
        </w:rPr>
        <w:t xml:space="preserve"> </w:t>
      </w:r>
      <w:r>
        <w:rPr>
          <w:b/>
          <w:spacing w:val="-2"/>
          <w:sz w:val="22"/>
        </w:rPr>
        <w:t>AMOGH</w:t>
      </w:r>
      <w:r>
        <w:rPr>
          <w:b/>
          <w:spacing w:val="-12"/>
          <w:sz w:val="22"/>
        </w:rPr>
        <w:t xml:space="preserve"> </w:t>
      </w:r>
      <w:r>
        <w:rPr>
          <w:b/>
          <w:spacing w:val="-2"/>
          <w:sz w:val="22"/>
        </w:rPr>
        <w:t>ARUN</w:t>
      </w:r>
      <w:r>
        <w:rPr>
          <w:b/>
          <w:spacing w:val="-12"/>
          <w:sz w:val="22"/>
        </w:rPr>
        <w:t xml:space="preserve"> </w:t>
      </w:r>
      <w:r>
        <w:rPr>
          <w:b/>
          <w:spacing w:val="-2"/>
          <w:sz w:val="22"/>
        </w:rPr>
        <w:t>MALAGE</w:t>
      </w:r>
      <w:r>
        <w:rPr>
          <w:b/>
          <w:spacing w:val="-12"/>
          <w:sz w:val="22"/>
        </w:rPr>
        <w:t xml:space="preserve"> </w:t>
      </w:r>
      <w:r>
        <w:rPr>
          <w:b/>
          <w:spacing w:val="-2"/>
          <w:sz w:val="22"/>
        </w:rPr>
        <w:t>(20221COM0171)</w:t>
      </w:r>
      <w:r>
        <w:rPr>
          <w:spacing w:val="-2"/>
          <w:sz w:val="22"/>
        </w:rPr>
        <w:t>,</w:t>
      </w:r>
      <w:r>
        <w:rPr>
          <w:spacing w:val="-7"/>
          <w:sz w:val="22"/>
        </w:rPr>
        <w:t xml:space="preserve"> </w:t>
      </w:r>
      <w:r>
        <w:rPr>
          <w:spacing w:val="-2"/>
          <w:sz w:val="22"/>
        </w:rPr>
        <w:t>hereby</w:t>
      </w:r>
      <w:r>
        <w:rPr>
          <w:spacing w:val="-12"/>
          <w:sz w:val="22"/>
        </w:rPr>
        <w:t xml:space="preserve"> </w:t>
      </w:r>
      <w:r>
        <w:rPr>
          <w:spacing w:val="-2"/>
          <w:sz w:val="22"/>
        </w:rPr>
        <w:t>declare</w:t>
      </w:r>
      <w:r>
        <w:rPr>
          <w:spacing w:val="-12"/>
          <w:sz w:val="22"/>
        </w:rPr>
        <w:t xml:space="preserve"> </w:t>
      </w:r>
      <w:r>
        <w:rPr>
          <w:spacing w:val="-2"/>
          <w:sz w:val="22"/>
        </w:rPr>
        <w:t>that</w:t>
      </w:r>
      <w:r>
        <w:rPr>
          <w:spacing w:val="-12"/>
          <w:sz w:val="22"/>
        </w:rPr>
        <w:t xml:space="preserve"> </w:t>
      </w:r>
      <w:r>
        <w:rPr>
          <w:spacing w:val="-2"/>
          <w:sz w:val="22"/>
        </w:rPr>
        <w:t>the</w:t>
      </w:r>
      <w:r>
        <w:rPr>
          <w:spacing w:val="-12"/>
          <w:sz w:val="22"/>
        </w:rPr>
        <w:t xml:space="preserve"> </w:t>
      </w:r>
      <w:r>
        <w:rPr>
          <w:spacing w:val="-2"/>
          <w:sz w:val="22"/>
        </w:rPr>
        <w:t>project</w:t>
      </w:r>
      <w:r>
        <w:rPr>
          <w:spacing w:val="-12"/>
          <w:sz w:val="22"/>
        </w:rPr>
        <w:t xml:space="preserve"> </w:t>
      </w:r>
      <w:r>
        <w:rPr>
          <w:spacing w:val="-2"/>
          <w:sz w:val="22"/>
        </w:rPr>
        <w:t>work</w:t>
      </w:r>
      <w:r>
        <w:rPr>
          <w:spacing w:val="-12"/>
          <w:sz w:val="22"/>
        </w:rPr>
        <w:t xml:space="preserve"> </w:t>
      </w:r>
      <w:r>
        <w:rPr>
          <w:spacing w:val="-2"/>
          <w:sz w:val="22"/>
        </w:rPr>
        <w:t>titled</w:t>
      </w:r>
      <w:r>
        <w:rPr>
          <w:spacing w:val="-12"/>
          <w:sz w:val="22"/>
        </w:rPr>
        <w:t xml:space="preserve"> </w:t>
      </w:r>
      <w:r>
        <w:rPr>
          <w:spacing w:val="-2"/>
          <w:sz w:val="22"/>
        </w:rPr>
        <w:t>”</w:t>
      </w:r>
      <w:r>
        <w:rPr>
          <w:b/>
          <w:spacing w:val="-2"/>
          <w:sz w:val="22"/>
        </w:rPr>
        <w:t>ANAL-</w:t>
      </w:r>
      <w:r>
        <w:rPr>
          <w:b/>
          <w:sz w:val="22"/>
        </w:rPr>
        <w:t>YSIS</w:t>
      </w:r>
      <w:r>
        <w:rPr>
          <w:b/>
          <w:spacing w:val="-16"/>
          <w:sz w:val="22"/>
        </w:rPr>
        <w:t xml:space="preserve"> </w:t>
      </w:r>
      <w:r>
        <w:rPr>
          <w:b/>
          <w:sz w:val="22"/>
        </w:rPr>
        <w:t>AND</w:t>
      </w:r>
      <w:r>
        <w:rPr>
          <w:b/>
          <w:spacing w:val="-16"/>
          <w:sz w:val="22"/>
        </w:rPr>
        <w:t xml:space="preserve"> </w:t>
      </w:r>
      <w:r>
        <w:rPr>
          <w:b/>
          <w:sz w:val="22"/>
        </w:rPr>
        <w:t>IDENTIFICATION</w:t>
      </w:r>
      <w:r>
        <w:rPr>
          <w:b/>
          <w:spacing w:val="-17"/>
          <w:sz w:val="22"/>
        </w:rPr>
        <w:t xml:space="preserve"> </w:t>
      </w:r>
      <w:r>
        <w:rPr>
          <w:b/>
          <w:sz w:val="22"/>
        </w:rPr>
        <w:t>OF</w:t>
      </w:r>
      <w:r>
        <w:rPr>
          <w:b/>
          <w:spacing w:val="-16"/>
          <w:sz w:val="22"/>
        </w:rPr>
        <w:t xml:space="preserve"> </w:t>
      </w:r>
      <w:r>
        <w:rPr>
          <w:b/>
          <w:sz w:val="22"/>
        </w:rPr>
        <w:t>MALICIOUS</w:t>
      </w:r>
      <w:r>
        <w:rPr>
          <w:b/>
          <w:spacing w:val="-16"/>
          <w:sz w:val="22"/>
        </w:rPr>
        <w:t xml:space="preserve"> </w:t>
      </w:r>
      <w:r>
        <w:rPr>
          <w:b/>
          <w:sz w:val="22"/>
        </w:rPr>
        <w:t>MOBILE</w:t>
      </w:r>
      <w:r>
        <w:rPr>
          <w:b/>
          <w:spacing w:val="-16"/>
          <w:sz w:val="22"/>
        </w:rPr>
        <w:t xml:space="preserve"> </w:t>
      </w:r>
      <w:r>
        <w:rPr>
          <w:b/>
          <w:sz w:val="22"/>
        </w:rPr>
        <w:t>APPLICATIONS</w:t>
      </w:r>
      <w:r>
        <w:rPr>
          <w:b/>
          <w:spacing w:val="-16"/>
          <w:sz w:val="22"/>
        </w:rPr>
        <w:t xml:space="preserve"> </w:t>
      </w:r>
      <w:r>
        <w:rPr>
          <w:b/>
          <w:sz w:val="22"/>
        </w:rPr>
        <w:t>USING</w:t>
      </w:r>
      <w:r>
        <w:rPr>
          <w:b/>
          <w:spacing w:val="-16"/>
          <w:sz w:val="22"/>
        </w:rPr>
        <w:t xml:space="preserve"> </w:t>
      </w:r>
      <w:r>
        <w:rPr>
          <w:b/>
          <w:sz w:val="22"/>
        </w:rPr>
        <w:t>MACHINE</w:t>
      </w:r>
    </w:p>
    <w:p w14:paraId="6D38BF85">
      <w:pPr>
        <w:spacing w:before="0" w:line="328" w:lineRule="auto"/>
        <w:ind w:left="448" w:right="408" w:firstLine="0"/>
        <w:jc w:val="both"/>
        <w:rPr>
          <w:sz w:val="22"/>
        </w:rPr>
      </w:pPr>
      <w:r>
        <w:rPr>
          <w:b/>
          <w:spacing w:val="-2"/>
          <w:sz w:val="22"/>
        </w:rPr>
        <w:t>LEARNING</w:t>
      </w:r>
      <w:r>
        <w:rPr>
          <w:spacing w:val="-2"/>
          <w:sz w:val="22"/>
        </w:rPr>
        <w:t>”</w:t>
      </w:r>
      <w:r>
        <w:rPr>
          <w:spacing w:val="-7"/>
          <w:sz w:val="22"/>
        </w:rPr>
        <w:t xml:space="preserve"> </w:t>
      </w:r>
      <w:r>
        <w:rPr>
          <w:spacing w:val="-2"/>
          <w:sz w:val="22"/>
        </w:rPr>
        <w:t>has</w:t>
      </w:r>
      <w:r>
        <w:rPr>
          <w:spacing w:val="-7"/>
          <w:sz w:val="22"/>
        </w:rPr>
        <w:t xml:space="preserve"> </w:t>
      </w:r>
      <w:r>
        <w:rPr>
          <w:spacing w:val="-2"/>
          <w:sz w:val="22"/>
        </w:rPr>
        <w:t>been</w:t>
      </w:r>
      <w:r>
        <w:rPr>
          <w:spacing w:val="-7"/>
          <w:sz w:val="22"/>
        </w:rPr>
        <w:t xml:space="preserve"> </w:t>
      </w:r>
      <w:r>
        <w:rPr>
          <w:spacing w:val="-2"/>
          <w:sz w:val="22"/>
        </w:rPr>
        <w:t>independently</w:t>
      </w:r>
      <w:r>
        <w:rPr>
          <w:spacing w:val="-7"/>
          <w:sz w:val="22"/>
        </w:rPr>
        <w:t xml:space="preserve"> </w:t>
      </w:r>
      <w:r>
        <w:rPr>
          <w:spacing w:val="-2"/>
          <w:sz w:val="22"/>
        </w:rPr>
        <w:t>carried</w:t>
      </w:r>
      <w:r>
        <w:rPr>
          <w:spacing w:val="-7"/>
          <w:sz w:val="22"/>
        </w:rPr>
        <w:t xml:space="preserve"> </w:t>
      </w:r>
      <w:r>
        <w:rPr>
          <w:spacing w:val="-2"/>
          <w:sz w:val="22"/>
        </w:rPr>
        <w:t>out</w:t>
      </w:r>
      <w:r>
        <w:rPr>
          <w:spacing w:val="-7"/>
          <w:sz w:val="22"/>
        </w:rPr>
        <w:t xml:space="preserve"> </w:t>
      </w:r>
      <w:r>
        <w:rPr>
          <w:spacing w:val="-2"/>
          <w:sz w:val="22"/>
        </w:rPr>
        <w:t>by</w:t>
      </w:r>
      <w:r>
        <w:rPr>
          <w:spacing w:val="-7"/>
          <w:sz w:val="22"/>
        </w:rPr>
        <w:t xml:space="preserve"> </w:t>
      </w:r>
      <w:r>
        <w:rPr>
          <w:spacing w:val="-2"/>
          <w:sz w:val="22"/>
        </w:rPr>
        <w:t>us</w:t>
      </w:r>
      <w:r>
        <w:rPr>
          <w:spacing w:val="-7"/>
          <w:sz w:val="22"/>
        </w:rPr>
        <w:t xml:space="preserve"> </w:t>
      </w:r>
      <w:r>
        <w:rPr>
          <w:spacing w:val="-2"/>
          <w:sz w:val="22"/>
        </w:rPr>
        <w:t>and</w:t>
      </w:r>
      <w:r>
        <w:rPr>
          <w:spacing w:val="-7"/>
          <w:sz w:val="22"/>
        </w:rPr>
        <w:t xml:space="preserve"> </w:t>
      </w:r>
      <w:r>
        <w:rPr>
          <w:spacing w:val="-2"/>
          <w:sz w:val="22"/>
        </w:rPr>
        <w:t>submitted</w:t>
      </w:r>
      <w:r>
        <w:rPr>
          <w:spacing w:val="-7"/>
          <w:sz w:val="22"/>
        </w:rPr>
        <w:t xml:space="preserve"> </w:t>
      </w:r>
      <w:r>
        <w:rPr>
          <w:spacing w:val="-2"/>
          <w:sz w:val="22"/>
        </w:rPr>
        <w:t>in</w:t>
      </w:r>
      <w:r>
        <w:rPr>
          <w:spacing w:val="-7"/>
          <w:sz w:val="22"/>
        </w:rPr>
        <w:t xml:space="preserve"> </w:t>
      </w:r>
      <w:r>
        <w:rPr>
          <w:spacing w:val="-2"/>
          <w:sz w:val="22"/>
        </w:rPr>
        <w:t>partial</w:t>
      </w:r>
      <w:r>
        <w:rPr>
          <w:spacing w:val="-7"/>
          <w:sz w:val="22"/>
        </w:rPr>
        <w:t xml:space="preserve"> </w:t>
      </w:r>
      <w:r>
        <w:rPr>
          <w:spacing w:val="-2"/>
          <w:sz w:val="22"/>
        </w:rPr>
        <w:t>fulfillment</w:t>
      </w:r>
      <w:r>
        <w:rPr>
          <w:spacing w:val="-7"/>
          <w:sz w:val="22"/>
        </w:rPr>
        <w:t xml:space="preserve"> </w:t>
      </w:r>
      <w:r>
        <w:rPr>
          <w:spacing w:val="-2"/>
          <w:sz w:val="22"/>
        </w:rPr>
        <w:t>for</w:t>
      </w:r>
      <w:r>
        <w:rPr>
          <w:spacing w:val="-7"/>
          <w:sz w:val="22"/>
        </w:rPr>
        <w:t xml:space="preserve"> </w:t>
      </w:r>
      <w:r>
        <w:rPr>
          <w:spacing w:val="-2"/>
          <w:sz w:val="22"/>
        </w:rPr>
        <w:t>the</w:t>
      </w:r>
      <w:r>
        <w:rPr>
          <w:spacing w:val="-7"/>
          <w:sz w:val="22"/>
        </w:rPr>
        <w:t xml:space="preserve"> </w:t>
      </w:r>
      <w:r>
        <w:rPr>
          <w:spacing w:val="-2"/>
          <w:sz w:val="22"/>
        </w:rPr>
        <w:t xml:space="preserve">award </w:t>
      </w:r>
      <w:r>
        <w:rPr>
          <w:sz w:val="22"/>
        </w:rPr>
        <w:t>of</w:t>
      </w:r>
      <w:r>
        <w:rPr>
          <w:spacing w:val="-5"/>
          <w:sz w:val="22"/>
        </w:rPr>
        <w:t xml:space="preserve"> </w:t>
      </w:r>
      <w:r>
        <w:rPr>
          <w:sz w:val="22"/>
        </w:rPr>
        <w:t>the</w:t>
      </w:r>
      <w:r>
        <w:rPr>
          <w:spacing w:val="-5"/>
          <w:sz w:val="22"/>
        </w:rPr>
        <w:t xml:space="preserve"> </w:t>
      </w:r>
      <w:r>
        <w:rPr>
          <w:sz w:val="22"/>
        </w:rPr>
        <w:t>degree</w:t>
      </w:r>
      <w:r>
        <w:rPr>
          <w:spacing w:val="-5"/>
          <w:sz w:val="22"/>
        </w:rPr>
        <w:t xml:space="preserve"> </w:t>
      </w:r>
      <w:r>
        <w:rPr>
          <w:sz w:val="22"/>
        </w:rPr>
        <w:t>of</w:t>
      </w:r>
      <w:r>
        <w:rPr>
          <w:spacing w:val="-5"/>
          <w:sz w:val="22"/>
        </w:rPr>
        <w:t xml:space="preserve"> </w:t>
      </w:r>
      <w:r>
        <w:rPr>
          <w:sz w:val="22"/>
        </w:rPr>
        <w:t>B.Tech</w:t>
      </w:r>
      <w:r>
        <w:rPr>
          <w:spacing w:val="-5"/>
          <w:sz w:val="22"/>
        </w:rPr>
        <w:t xml:space="preserve"> </w:t>
      </w:r>
      <w:r>
        <w:rPr>
          <w:sz w:val="22"/>
        </w:rPr>
        <w:t>in</w:t>
      </w:r>
      <w:r>
        <w:rPr>
          <w:spacing w:val="-5"/>
          <w:sz w:val="22"/>
        </w:rPr>
        <w:t xml:space="preserve"> </w:t>
      </w:r>
      <w:r>
        <w:rPr>
          <w:b/>
          <w:sz w:val="22"/>
        </w:rPr>
        <w:t>COMPUTER</w:t>
      </w:r>
      <w:r>
        <w:rPr>
          <w:b/>
          <w:spacing w:val="-5"/>
          <w:sz w:val="22"/>
        </w:rPr>
        <w:t xml:space="preserve"> </w:t>
      </w:r>
      <w:r>
        <w:rPr>
          <w:b/>
          <w:sz w:val="22"/>
        </w:rPr>
        <w:t>ENGINEERING</w:t>
      </w:r>
      <w:r>
        <w:rPr>
          <w:b/>
          <w:spacing w:val="-5"/>
          <w:sz w:val="22"/>
        </w:rPr>
        <w:t xml:space="preserve"> </w:t>
      </w:r>
      <w:r>
        <w:rPr>
          <w:sz w:val="22"/>
        </w:rPr>
        <w:t>during</w:t>
      </w:r>
      <w:r>
        <w:rPr>
          <w:spacing w:val="-5"/>
          <w:sz w:val="22"/>
        </w:rPr>
        <w:t xml:space="preserve"> </w:t>
      </w:r>
      <w:r>
        <w:rPr>
          <w:sz w:val="22"/>
        </w:rPr>
        <w:t>the</w:t>
      </w:r>
      <w:r>
        <w:rPr>
          <w:spacing w:val="-5"/>
          <w:sz w:val="22"/>
        </w:rPr>
        <w:t xml:space="preserve"> </w:t>
      </w:r>
      <w:r>
        <w:rPr>
          <w:sz w:val="22"/>
        </w:rPr>
        <w:t>academic</w:t>
      </w:r>
      <w:r>
        <w:rPr>
          <w:spacing w:val="-5"/>
          <w:sz w:val="22"/>
        </w:rPr>
        <w:t xml:space="preserve"> </w:t>
      </w:r>
      <w:r>
        <w:rPr>
          <w:sz w:val="22"/>
        </w:rPr>
        <w:t>year</w:t>
      </w:r>
      <w:r>
        <w:rPr>
          <w:spacing w:val="-5"/>
          <w:sz w:val="22"/>
        </w:rPr>
        <w:t xml:space="preserve"> </w:t>
      </w:r>
      <w:r>
        <w:rPr>
          <w:sz w:val="22"/>
        </w:rPr>
        <w:t>of</w:t>
      </w:r>
      <w:r>
        <w:rPr>
          <w:spacing w:val="-5"/>
          <w:sz w:val="22"/>
        </w:rPr>
        <w:t xml:space="preserve"> </w:t>
      </w:r>
      <w:r>
        <w:rPr>
          <w:sz w:val="22"/>
        </w:rPr>
        <w:t>2025-26.</w:t>
      </w:r>
      <w:r>
        <w:rPr>
          <w:spacing w:val="14"/>
          <w:sz w:val="22"/>
        </w:rPr>
        <w:t xml:space="preserve"> </w:t>
      </w:r>
      <w:r>
        <w:rPr>
          <w:sz w:val="22"/>
        </w:rPr>
        <w:t>Fur-ther,</w:t>
      </w:r>
      <w:r>
        <w:rPr>
          <w:spacing w:val="-4"/>
          <w:sz w:val="22"/>
        </w:rPr>
        <w:t xml:space="preserve"> </w:t>
      </w:r>
      <w:r>
        <w:rPr>
          <w:sz w:val="22"/>
        </w:rPr>
        <w:t>the</w:t>
      </w:r>
      <w:r>
        <w:rPr>
          <w:spacing w:val="-4"/>
          <w:sz w:val="22"/>
        </w:rPr>
        <w:t xml:space="preserve"> </w:t>
      </w:r>
      <w:r>
        <w:rPr>
          <w:sz w:val="22"/>
        </w:rPr>
        <w:t>matter</w:t>
      </w:r>
      <w:r>
        <w:rPr>
          <w:spacing w:val="-4"/>
          <w:sz w:val="22"/>
        </w:rPr>
        <w:t xml:space="preserve"> </w:t>
      </w:r>
      <w:r>
        <w:rPr>
          <w:sz w:val="22"/>
        </w:rPr>
        <w:t>embodied</w:t>
      </w:r>
      <w:r>
        <w:rPr>
          <w:spacing w:val="-4"/>
          <w:sz w:val="22"/>
        </w:rPr>
        <w:t xml:space="preserve"> </w:t>
      </w:r>
      <w:r>
        <w:rPr>
          <w:sz w:val="22"/>
        </w:rPr>
        <w:t>in</w:t>
      </w:r>
      <w:r>
        <w:rPr>
          <w:spacing w:val="-4"/>
          <w:sz w:val="22"/>
        </w:rPr>
        <w:t xml:space="preserve"> </w:t>
      </w:r>
      <w:r>
        <w:rPr>
          <w:sz w:val="22"/>
        </w:rPr>
        <w:t>the</w:t>
      </w:r>
      <w:r>
        <w:rPr>
          <w:spacing w:val="-4"/>
          <w:sz w:val="22"/>
        </w:rPr>
        <w:t xml:space="preserve"> </w:t>
      </w:r>
      <w:r>
        <w:rPr>
          <w:sz w:val="22"/>
        </w:rPr>
        <w:t>project</w:t>
      </w:r>
      <w:r>
        <w:rPr>
          <w:spacing w:val="-4"/>
          <w:sz w:val="22"/>
        </w:rPr>
        <w:t xml:space="preserve"> </w:t>
      </w:r>
      <w:r>
        <w:rPr>
          <w:sz w:val="22"/>
        </w:rPr>
        <w:t>has</w:t>
      </w:r>
      <w:r>
        <w:rPr>
          <w:spacing w:val="-4"/>
          <w:sz w:val="22"/>
        </w:rPr>
        <w:t xml:space="preserve"> </w:t>
      </w:r>
      <w:r>
        <w:rPr>
          <w:sz w:val="22"/>
        </w:rPr>
        <w:t>not</w:t>
      </w:r>
      <w:r>
        <w:rPr>
          <w:spacing w:val="-4"/>
          <w:sz w:val="22"/>
        </w:rPr>
        <w:t xml:space="preserve"> </w:t>
      </w:r>
      <w:r>
        <w:rPr>
          <w:sz w:val="22"/>
        </w:rPr>
        <w:t>been</w:t>
      </w:r>
      <w:r>
        <w:rPr>
          <w:spacing w:val="-4"/>
          <w:sz w:val="22"/>
        </w:rPr>
        <w:t xml:space="preserve"> </w:t>
      </w:r>
      <w:r>
        <w:rPr>
          <w:sz w:val="22"/>
        </w:rPr>
        <w:t>submitted</w:t>
      </w:r>
      <w:r>
        <w:rPr>
          <w:spacing w:val="-4"/>
          <w:sz w:val="22"/>
        </w:rPr>
        <w:t xml:space="preserve"> </w:t>
      </w:r>
      <w:r>
        <w:rPr>
          <w:sz w:val="22"/>
        </w:rPr>
        <w:t>previously</w:t>
      </w:r>
      <w:r>
        <w:rPr>
          <w:spacing w:val="-4"/>
          <w:sz w:val="22"/>
        </w:rPr>
        <w:t xml:space="preserve"> </w:t>
      </w:r>
      <w:r>
        <w:rPr>
          <w:sz w:val="22"/>
        </w:rPr>
        <w:t>by</w:t>
      </w:r>
      <w:r>
        <w:rPr>
          <w:spacing w:val="-4"/>
          <w:sz w:val="22"/>
        </w:rPr>
        <w:t xml:space="preserve"> </w:t>
      </w:r>
      <w:r>
        <w:rPr>
          <w:sz w:val="22"/>
        </w:rPr>
        <w:t>anybody</w:t>
      </w:r>
      <w:r>
        <w:rPr>
          <w:spacing w:val="-4"/>
          <w:sz w:val="22"/>
        </w:rPr>
        <w:t xml:space="preserve"> </w:t>
      </w:r>
      <w:r>
        <w:rPr>
          <w:sz w:val="22"/>
        </w:rPr>
        <w:t>for</w:t>
      </w:r>
      <w:r>
        <w:rPr>
          <w:spacing w:val="-4"/>
          <w:sz w:val="22"/>
        </w:rPr>
        <w:t xml:space="preserve"> </w:t>
      </w:r>
      <w:r>
        <w:rPr>
          <w:sz w:val="22"/>
        </w:rPr>
        <w:t>the</w:t>
      </w:r>
      <w:r>
        <w:rPr>
          <w:spacing w:val="-4"/>
          <w:sz w:val="22"/>
        </w:rPr>
        <w:t xml:space="preserve"> </w:t>
      </w:r>
      <w:r>
        <w:rPr>
          <w:sz w:val="22"/>
        </w:rPr>
        <w:t>award</w:t>
      </w:r>
      <w:r>
        <w:rPr>
          <w:spacing w:val="-4"/>
          <w:sz w:val="22"/>
        </w:rPr>
        <w:t xml:space="preserve"> </w:t>
      </w:r>
      <w:r>
        <w:rPr>
          <w:sz w:val="22"/>
        </w:rPr>
        <w:t>of any Degree or Diploma to any other institution.</w:t>
      </w:r>
    </w:p>
    <w:p w14:paraId="773F1F51">
      <w:pPr>
        <w:pStyle w:val="8"/>
        <w:rPr>
          <w:sz w:val="20"/>
        </w:rPr>
      </w:pPr>
    </w:p>
    <w:p w14:paraId="6DFCC4E7">
      <w:pPr>
        <w:pStyle w:val="8"/>
        <w:rPr>
          <w:sz w:val="20"/>
        </w:rPr>
      </w:pPr>
    </w:p>
    <w:p w14:paraId="5ADC7628">
      <w:pPr>
        <w:pStyle w:val="8"/>
        <w:rPr>
          <w:sz w:val="20"/>
        </w:rPr>
      </w:pPr>
    </w:p>
    <w:p w14:paraId="4E021DB0">
      <w:pPr>
        <w:pStyle w:val="8"/>
        <w:rPr>
          <w:sz w:val="20"/>
        </w:rPr>
      </w:pPr>
    </w:p>
    <w:p w14:paraId="32D4A013">
      <w:pPr>
        <w:pStyle w:val="8"/>
        <w:rPr>
          <w:sz w:val="20"/>
        </w:rPr>
      </w:pPr>
    </w:p>
    <w:p w14:paraId="140F5729">
      <w:pPr>
        <w:pStyle w:val="8"/>
        <w:rPr>
          <w:sz w:val="20"/>
        </w:rPr>
      </w:pPr>
    </w:p>
    <w:p w14:paraId="103EA8CF">
      <w:pPr>
        <w:pStyle w:val="8"/>
        <w:spacing w:before="56"/>
        <w:rPr>
          <w:sz w:val="20"/>
        </w:rPr>
      </w:pPr>
    </w:p>
    <w:tbl>
      <w:tblPr>
        <w:tblStyle w:val="7"/>
        <w:tblW w:w="0" w:type="auto"/>
        <w:tblInd w:w="3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39"/>
        <w:gridCol w:w="2724"/>
        <w:gridCol w:w="2954"/>
      </w:tblGrid>
      <w:tr w14:paraId="156F9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3139" w:type="dxa"/>
          </w:tcPr>
          <w:p w14:paraId="0883DFD7">
            <w:pPr>
              <w:pStyle w:val="11"/>
              <w:spacing w:line="243" w:lineRule="exact"/>
              <w:ind w:left="57"/>
              <w:rPr>
                <w:b/>
                <w:sz w:val="22"/>
              </w:rPr>
            </w:pPr>
            <w:r>
              <w:rPr>
                <w:b/>
                <w:sz w:val="22"/>
              </w:rPr>
              <w:t>BHOOMIKA</w:t>
            </w:r>
            <w:r>
              <w:rPr>
                <w:b/>
                <w:spacing w:val="-12"/>
                <w:sz w:val="22"/>
              </w:rPr>
              <w:t xml:space="preserve"> </w:t>
            </w:r>
            <w:r>
              <w:rPr>
                <w:b/>
                <w:sz w:val="22"/>
              </w:rPr>
              <w:t>S</w:t>
            </w:r>
            <w:r>
              <w:rPr>
                <w:b/>
                <w:spacing w:val="-12"/>
                <w:sz w:val="22"/>
              </w:rPr>
              <w:t xml:space="preserve"> </w:t>
            </w:r>
            <w:r>
              <w:rPr>
                <w:b/>
                <w:spacing w:val="-2"/>
                <w:sz w:val="22"/>
              </w:rPr>
              <w:t>HORAPETI</w:t>
            </w:r>
          </w:p>
        </w:tc>
        <w:tc>
          <w:tcPr>
            <w:tcW w:w="2724" w:type="dxa"/>
          </w:tcPr>
          <w:p w14:paraId="7BBF703A">
            <w:pPr>
              <w:pStyle w:val="11"/>
              <w:spacing w:line="243" w:lineRule="exact"/>
              <w:ind w:right="223"/>
              <w:jc w:val="right"/>
              <w:rPr>
                <w:b/>
                <w:sz w:val="22"/>
              </w:rPr>
            </w:pPr>
            <w:r>
              <w:rPr>
                <w:b/>
                <w:sz w:val="22"/>
              </w:rPr>
              <w:t>USN:</w:t>
            </w:r>
            <w:r>
              <w:rPr>
                <w:b/>
                <w:spacing w:val="-7"/>
                <w:sz w:val="22"/>
              </w:rPr>
              <w:t xml:space="preserve"> </w:t>
            </w:r>
            <w:r>
              <w:rPr>
                <w:b/>
                <w:spacing w:val="-2"/>
                <w:sz w:val="22"/>
              </w:rPr>
              <w:t>20221COM0165</w:t>
            </w:r>
          </w:p>
        </w:tc>
        <w:tc>
          <w:tcPr>
            <w:tcW w:w="2954" w:type="dxa"/>
          </w:tcPr>
          <w:p w14:paraId="41EBB42D">
            <w:pPr>
              <w:pStyle w:val="11"/>
              <w:spacing w:line="243" w:lineRule="exact"/>
              <w:ind w:left="175"/>
              <w:jc w:val="center"/>
              <w:rPr>
                <w:b/>
                <w:sz w:val="22"/>
              </w:rPr>
            </w:pPr>
            <w:r>
              <w:rPr>
                <w:b/>
                <w:sz w:val="22"/>
              </w:rPr>
              <w:t>BHOOMIKA</w:t>
            </w:r>
            <w:r>
              <w:rPr>
                <w:b/>
                <w:spacing w:val="-12"/>
                <w:sz w:val="22"/>
              </w:rPr>
              <w:t xml:space="preserve"> </w:t>
            </w:r>
            <w:r>
              <w:rPr>
                <w:b/>
                <w:sz w:val="22"/>
              </w:rPr>
              <w:t>S</w:t>
            </w:r>
            <w:r>
              <w:rPr>
                <w:b/>
                <w:spacing w:val="-12"/>
                <w:sz w:val="22"/>
              </w:rPr>
              <w:t xml:space="preserve"> </w:t>
            </w:r>
            <w:r>
              <w:rPr>
                <w:b/>
                <w:spacing w:val="-2"/>
                <w:sz w:val="22"/>
              </w:rPr>
              <w:t>HORAPETI</w:t>
            </w:r>
          </w:p>
        </w:tc>
      </w:tr>
      <w:tr w14:paraId="7B143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9" w:hRule="atLeast"/>
        </w:trPr>
        <w:tc>
          <w:tcPr>
            <w:tcW w:w="3139" w:type="dxa"/>
          </w:tcPr>
          <w:p w14:paraId="44859AD4">
            <w:pPr>
              <w:pStyle w:val="11"/>
              <w:spacing w:before="183"/>
              <w:ind w:left="57"/>
              <w:rPr>
                <w:b/>
                <w:sz w:val="22"/>
              </w:rPr>
            </w:pPr>
            <w:r>
              <w:rPr>
                <w:b/>
                <w:sz w:val="22"/>
              </w:rPr>
              <w:t>ROSHAN</w:t>
            </w:r>
            <w:r>
              <w:rPr>
                <w:b/>
                <w:spacing w:val="-13"/>
                <w:sz w:val="22"/>
              </w:rPr>
              <w:t xml:space="preserve"> </w:t>
            </w:r>
            <w:r>
              <w:rPr>
                <w:b/>
                <w:sz w:val="22"/>
              </w:rPr>
              <w:t>RAJU</w:t>
            </w:r>
            <w:r>
              <w:rPr>
                <w:b/>
                <w:spacing w:val="-13"/>
                <w:sz w:val="22"/>
              </w:rPr>
              <w:t xml:space="preserve"> </w:t>
            </w:r>
            <w:r>
              <w:rPr>
                <w:b/>
                <w:spacing w:val="-5"/>
                <w:sz w:val="22"/>
              </w:rPr>
              <w:t>KK</w:t>
            </w:r>
          </w:p>
        </w:tc>
        <w:tc>
          <w:tcPr>
            <w:tcW w:w="2724" w:type="dxa"/>
          </w:tcPr>
          <w:p w14:paraId="4DF233B3">
            <w:pPr>
              <w:pStyle w:val="11"/>
              <w:spacing w:before="183"/>
              <w:ind w:right="223"/>
              <w:jc w:val="right"/>
              <w:rPr>
                <w:b/>
                <w:sz w:val="22"/>
              </w:rPr>
            </w:pPr>
            <w:r>
              <w:rPr>
                <w:b/>
                <w:sz w:val="22"/>
              </w:rPr>
              <w:t>USN:</w:t>
            </w:r>
            <w:r>
              <w:rPr>
                <w:b/>
                <w:spacing w:val="-7"/>
                <w:sz w:val="22"/>
              </w:rPr>
              <w:t xml:space="preserve"> </w:t>
            </w:r>
            <w:r>
              <w:rPr>
                <w:b/>
                <w:spacing w:val="-2"/>
                <w:sz w:val="22"/>
              </w:rPr>
              <w:t>20221COM0144</w:t>
            </w:r>
          </w:p>
        </w:tc>
        <w:tc>
          <w:tcPr>
            <w:tcW w:w="2954" w:type="dxa"/>
          </w:tcPr>
          <w:p w14:paraId="50B6DFA2">
            <w:pPr>
              <w:pStyle w:val="11"/>
              <w:spacing w:before="183"/>
              <w:ind w:left="175" w:right="3"/>
              <w:jc w:val="center"/>
              <w:rPr>
                <w:b/>
                <w:sz w:val="22"/>
              </w:rPr>
            </w:pPr>
            <w:r>
              <w:rPr>
                <w:b/>
                <w:sz w:val="22"/>
              </w:rPr>
              <w:t>ROSHAN</w:t>
            </w:r>
            <w:r>
              <w:rPr>
                <w:b/>
                <w:spacing w:val="-13"/>
                <w:sz w:val="22"/>
              </w:rPr>
              <w:t xml:space="preserve"> </w:t>
            </w:r>
            <w:r>
              <w:rPr>
                <w:b/>
                <w:sz w:val="22"/>
              </w:rPr>
              <w:t>RAJU</w:t>
            </w:r>
            <w:r>
              <w:rPr>
                <w:b/>
                <w:spacing w:val="-13"/>
                <w:sz w:val="22"/>
              </w:rPr>
              <w:t xml:space="preserve"> </w:t>
            </w:r>
            <w:r>
              <w:rPr>
                <w:b/>
                <w:spacing w:val="-5"/>
                <w:sz w:val="22"/>
              </w:rPr>
              <w:t>KK</w:t>
            </w:r>
          </w:p>
        </w:tc>
      </w:tr>
      <w:tr w14:paraId="19163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6" w:hRule="atLeast"/>
        </w:trPr>
        <w:tc>
          <w:tcPr>
            <w:tcW w:w="3139" w:type="dxa"/>
          </w:tcPr>
          <w:p w14:paraId="0CD29C3A">
            <w:pPr>
              <w:pStyle w:val="11"/>
              <w:spacing w:before="183" w:line="233" w:lineRule="exact"/>
              <w:ind w:left="50"/>
              <w:rPr>
                <w:b/>
                <w:sz w:val="22"/>
              </w:rPr>
            </w:pPr>
            <w:r>
              <w:rPr>
                <w:b/>
                <w:sz w:val="22"/>
              </w:rPr>
              <w:t>AMOGH</w:t>
            </w:r>
            <w:r>
              <w:rPr>
                <w:b/>
                <w:spacing w:val="-11"/>
                <w:sz w:val="22"/>
              </w:rPr>
              <w:t xml:space="preserve"> </w:t>
            </w:r>
            <w:r>
              <w:rPr>
                <w:b/>
                <w:sz w:val="22"/>
              </w:rPr>
              <w:t>ARUN</w:t>
            </w:r>
            <w:r>
              <w:rPr>
                <w:b/>
                <w:spacing w:val="-10"/>
                <w:sz w:val="22"/>
              </w:rPr>
              <w:t xml:space="preserve"> </w:t>
            </w:r>
            <w:r>
              <w:rPr>
                <w:b/>
                <w:spacing w:val="-2"/>
                <w:sz w:val="22"/>
              </w:rPr>
              <w:t>MALAGE</w:t>
            </w:r>
          </w:p>
        </w:tc>
        <w:tc>
          <w:tcPr>
            <w:tcW w:w="2724" w:type="dxa"/>
          </w:tcPr>
          <w:p w14:paraId="1034741A">
            <w:pPr>
              <w:pStyle w:val="11"/>
              <w:spacing w:before="183" w:line="233" w:lineRule="exact"/>
              <w:ind w:right="231"/>
              <w:jc w:val="right"/>
              <w:rPr>
                <w:b/>
                <w:sz w:val="22"/>
              </w:rPr>
            </w:pPr>
            <w:r>
              <w:rPr>
                <w:b/>
                <w:sz w:val="22"/>
              </w:rPr>
              <w:t>USN:</w:t>
            </w:r>
            <w:r>
              <w:rPr>
                <w:b/>
                <w:spacing w:val="-7"/>
                <w:sz w:val="22"/>
              </w:rPr>
              <w:t xml:space="preserve"> </w:t>
            </w:r>
            <w:r>
              <w:rPr>
                <w:b/>
                <w:spacing w:val="-2"/>
                <w:sz w:val="22"/>
              </w:rPr>
              <w:t>20221COM0171</w:t>
            </w:r>
          </w:p>
        </w:tc>
        <w:tc>
          <w:tcPr>
            <w:tcW w:w="2954" w:type="dxa"/>
          </w:tcPr>
          <w:p w14:paraId="3601DB95">
            <w:pPr>
              <w:pStyle w:val="11"/>
              <w:spacing w:before="183" w:line="233" w:lineRule="exact"/>
              <w:ind w:left="175" w:right="15"/>
              <w:jc w:val="center"/>
              <w:rPr>
                <w:b/>
                <w:sz w:val="22"/>
              </w:rPr>
            </w:pPr>
            <w:r>
              <w:rPr>
                <w:b/>
                <w:sz w:val="22"/>
              </w:rPr>
              <w:t>AMOGH</w:t>
            </w:r>
            <w:r>
              <w:rPr>
                <w:b/>
                <w:spacing w:val="-11"/>
                <w:sz w:val="22"/>
              </w:rPr>
              <w:t xml:space="preserve"> </w:t>
            </w:r>
            <w:r>
              <w:rPr>
                <w:b/>
                <w:sz w:val="22"/>
              </w:rPr>
              <w:t>ARUN</w:t>
            </w:r>
            <w:r>
              <w:rPr>
                <w:b/>
                <w:spacing w:val="-10"/>
                <w:sz w:val="22"/>
              </w:rPr>
              <w:t xml:space="preserve"> </w:t>
            </w:r>
            <w:r>
              <w:rPr>
                <w:b/>
                <w:spacing w:val="-2"/>
                <w:sz w:val="22"/>
              </w:rPr>
              <w:t>MALAGE</w:t>
            </w:r>
          </w:p>
        </w:tc>
      </w:tr>
    </w:tbl>
    <w:p w14:paraId="3571B041">
      <w:pPr>
        <w:pStyle w:val="8"/>
      </w:pPr>
    </w:p>
    <w:p w14:paraId="489660A3">
      <w:pPr>
        <w:pStyle w:val="8"/>
      </w:pPr>
    </w:p>
    <w:p w14:paraId="76351E0E">
      <w:pPr>
        <w:pStyle w:val="8"/>
      </w:pPr>
    </w:p>
    <w:p w14:paraId="1BA2DBA0">
      <w:pPr>
        <w:pStyle w:val="8"/>
        <w:spacing w:before="1"/>
      </w:pPr>
    </w:p>
    <w:p w14:paraId="7EAA64C9">
      <w:pPr>
        <w:spacing w:before="0"/>
        <w:ind w:left="448" w:right="0" w:firstLine="0"/>
        <w:jc w:val="left"/>
        <w:rPr>
          <w:b/>
          <w:sz w:val="24"/>
        </w:rPr>
      </w:pPr>
      <w:r>
        <w:rPr>
          <w:b/>
          <w:sz w:val="24"/>
        </w:rPr>
        <w:t>PLACE:</w:t>
      </w:r>
      <w:r>
        <w:rPr>
          <w:b/>
          <w:spacing w:val="-10"/>
          <w:sz w:val="24"/>
        </w:rPr>
        <w:t xml:space="preserve"> </w:t>
      </w:r>
      <w:r>
        <w:rPr>
          <w:b/>
          <w:spacing w:val="-2"/>
          <w:sz w:val="24"/>
        </w:rPr>
        <w:t>BENGALURU</w:t>
      </w:r>
    </w:p>
    <w:p w14:paraId="0780ECCB">
      <w:pPr>
        <w:pStyle w:val="5"/>
        <w:spacing w:before="240"/>
      </w:pPr>
      <w:r>
        <w:rPr>
          <w:spacing w:val="-2"/>
        </w:rPr>
        <w:t>DATE:</w:t>
      </w:r>
      <w:r>
        <w:rPr>
          <w:spacing w:val="-7"/>
        </w:rPr>
        <w:t xml:space="preserve"> </w:t>
      </w:r>
      <w:r>
        <w:rPr>
          <w:spacing w:val="-2"/>
        </w:rPr>
        <w:t>November</w:t>
      </w:r>
      <w:r>
        <w:rPr>
          <w:spacing w:val="-7"/>
        </w:rPr>
        <w:t xml:space="preserve"> </w:t>
      </w:r>
      <w:r>
        <w:rPr>
          <w:spacing w:val="-4"/>
        </w:rPr>
        <w:t>2025</w:t>
      </w:r>
    </w:p>
    <w:p w14:paraId="7801D5C5">
      <w:pPr>
        <w:pStyle w:val="5"/>
        <w:spacing w:after="0"/>
        <w:sectPr>
          <w:headerReference r:id="rId6" w:type="default"/>
          <w:pgSz w:w="11910" w:h="16840"/>
          <w:pgMar w:top="1740" w:right="992" w:bottom="280" w:left="992" w:header="1395" w:footer="0" w:gutter="0"/>
          <w:cols w:space="720" w:num="1"/>
        </w:sectPr>
      </w:pPr>
    </w:p>
    <w:p w14:paraId="57407A16">
      <w:pPr>
        <w:pStyle w:val="8"/>
        <w:rPr>
          <w:b/>
        </w:rPr>
      </w:pPr>
    </w:p>
    <w:p w14:paraId="2B21E023">
      <w:pPr>
        <w:pStyle w:val="8"/>
        <w:rPr>
          <w:b/>
        </w:rPr>
      </w:pPr>
    </w:p>
    <w:p w14:paraId="5818E826">
      <w:pPr>
        <w:pStyle w:val="8"/>
        <w:spacing w:before="20"/>
        <w:rPr>
          <w:b/>
        </w:rPr>
      </w:pPr>
    </w:p>
    <w:p w14:paraId="4F9C2512">
      <w:pPr>
        <w:pStyle w:val="8"/>
        <w:spacing w:before="1" w:line="343" w:lineRule="auto"/>
        <w:ind w:left="447" w:right="405" w:hanging="12"/>
        <w:jc w:val="both"/>
      </w:pPr>
      <w:r>
        <w:t>We</w:t>
      </w:r>
      <w:r>
        <w:rPr>
          <w:spacing w:val="-9"/>
        </w:rPr>
        <w:t xml:space="preserve"> </w:t>
      </w:r>
      <w:r>
        <w:t>want</w:t>
      </w:r>
      <w:r>
        <w:rPr>
          <w:spacing w:val="-9"/>
        </w:rPr>
        <w:t xml:space="preserve"> </w:t>
      </w:r>
      <w:r>
        <w:t>to</w:t>
      </w:r>
      <w:r>
        <w:rPr>
          <w:spacing w:val="-9"/>
        </w:rPr>
        <w:t xml:space="preserve"> </w:t>
      </w:r>
      <w:r>
        <w:t>express</w:t>
      </w:r>
      <w:r>
        <w:rPr>
          <w:spacing w:val="-9"/>
        </w:rPr>
        <w:t xml:space="preserve"> </w:t>
      </w:r>
      <w:r>
        <w:t>our</w:t>
      </w:r>
      <w:r>
        <w:rPr>
          <w:spacing w:val="-9"/>
        </w:rPr>
        <w:t xml:space="preserve"> </w:t>
      </w:r>
      <w:r>
        <w:t>sincere</w:t>
      </w:r>
      <w:r>
        <w:rPr>
          <w:spacing w:val="-9"/>
        </w:rPr>
        <w:t xml:space="preserve"> </w:t>
      </w:r>
      <w:r>
        <w:t>thanks</w:t>
      </w:r>
      <w:r>
        <w:rPr>
          <w:spacing w:val="-9"/>
        </w:rPr>
        <w:t xml:space="preserve"> </w:t>
      </w:r>
      <w:r>
        <w:t>to</w:t>
      </w:r>
      <w:r>
        <w:rPr>
          <w:spacing w:val="-9"/>
        </w:rPr>
        <w:t xml:space="preserve"> </w:t>
      </w:r>
      <w:r>
        <w:t>all</w:t>
      </w:r>
      <w:r>
        <w:rPr>
          <w:spacing w:val="-9"/>
        </w:rPr>
        <w:t xml:space="preserve"> </w:t>
      </w:r>
      <w:r>
        <w:t>who</w:t>
      </w:r>
      <w:r>
        <w:rPr>
          <w:spacing w:val="-9"/>
        </w:rPr>
        <w:t xml:space="preserve"> </w:t>
      </w:r>
      <w:r>
        <w:t>helped</w:t>
      </w:r>
      <w:r>
        <w:rPr>
          <w:spacing w:val="-9"/>
        </w:rPr>
        <w:t xml:space="preserve"> </w:t>
      </w:r>
      <w:r>
        <w:t>us</w:t>
      </w:r>
      <w:r>
        <w:rPr>
          <w:spacing w:val="-9"/>
        </w:rPr>
        <w:t xml:space="preserve"> </w:t>
      </w:r>
      <w:r>
        <w:t>throughout</w:t>
      </w:r>
      <w:r>
        <w:rPr>
          <w:spacing w:val="-9"/>
        </w:rPr>
        <w:t xml:space="preserve"> </w:t>
      </w:r>
      <w:r>
        <w:t>this</w:t>
      </w:r>
      <w:r>
        <w:rPr>
          <w:spacing w:val="-9"/>
        </w:rPr>
        <w:t xml:space="preserve"> </w:t>
      </w:r>
      <w:r>
        <w:t>project</w:t>
      </w:r>
      <w:r>
        <w:rPr>
          <w:spacing w:val="-9"/>
        </w:rPr>
        <w:t xml:space="preserve"> </w:t>
      </w:r>
      <w:r>
        <w:t>work.</w:t>
      </w:r>
      <w:r>
        <w:rPr>
          <w:spacing w:val="11"/>
        </w:rPr>
        <w:t xml:space="preserve"> </w:t>
      </w:r>
      <w:r>
        <w:t>With-out the guidance and support we got from so many people this work would not have been possible at all honestly.</w:t>
      </w:r>
    </w:p>
    <w:p w14:paraId="4D4052B2">
      <w:pPr>
        <w:spacing w:before="182"/>
        <w:ind w:left="436" w:right="0" w:firstLine="0"/>
        <w:jc w:val="both"/>
        <w:rPr>
          <w:b/>
          <w:sz w:val="24"/>
        </w:rPr>
      </w:pPr>
      <w:r>
        <w:rPr>
          <w:spacing w:val="-4"/>
          <w:sz w:val="24"/>
        </w:rPr>
        <w:t>We</w:t>
      </w:r>
      <w:r>
        <w:rPr>
          <w:spacing w:val="-9"/>
          <w:sz w:val="24"/>
        </w:rPr>
        <w:t xml:space="preserve"> </w:t>
      </w:r>
      <w:r>
        <w:rPr>
          <w:spacing w:val="-4"/>
          <w:sz w:val="24"/>
        </w:rPr>
        <w:t>extend</w:t>
      </w:r>
      <w:r>
        <w:rPr>
          <w:spacing w:val="-8"/>
          <w:sz w:val="24"/>
        </w:rPr>
        <w:t xml:space="preserve"> </w:t>
      </w:r>
      <w:r>
        <w:rPr>
          <w:spacing w:val="-4"/>
          <w:sz w:val="24"/>
        </w:rPr>
        <w:t>our</w:t>
      </w:r>
      <w:r>
        <w:rPr>
          <w:spacing w:val="-8"/>
          <w:sz w:val="24"/>
        </w:rPr>
        <w:t xml:space="preserve"> </w:t>
      </w:r>
      <w:r>
        <w:rPr>
          <w:spacing w:val="-4"/>
          <w:sz w:val="24"/>
        </w:rPr>
        <w:t>heartfelt</w:t>
      </w:r>
      <w:r>
        <w:rPr>
          <w:spacing w:val="-8"/>
          <w:sz w:val="24"/>
        </w:rPr>
        <w:t xml:space="preserve"> </w:t>
      </w:r>
      <w:r>
        <w:rPr>
          <w:spacing w:val="-4"/>
          <w:sz w:val="24"/>
        </w:rPr>
        <w:t>thanks</w:t>
      </w:r>
      <w:r>
        <w:rPr>
          <w:spacing w:val="-8"/>
          <w:sz w:val="24"/>
        </w:rPr>
        <w:t xml:space="preserve"> </w:t>
      </w:r>
      <w:r>
        <w:rPr>
          <w:spacing w:val="-4"/>
          <w:sz w:val="24"/>
        </w:rPr>
        <w:t>to</w:t>
      </w:r>
      <w:r>
        <w:rPr>
          <w:spacing w:val="-8"/>
          <w:sz w:val="24"/>
        </w:rPr>
        <w:t xml:space="preserve"> </w:t>
      </w:r>
      <w:r>
        <w:rPr>
          <w:spacing w:val="-4"/>
          <w:sz w:val="24"/>
        </w:rPr>
        <w:t>our</w:t>
      </w:r>
      <w:r>
        <w:rPr>
          <w:spacing w:val="-8"/>
          <w:sz w:val="24"/>
        </w:rPr>
        <w:t xml:space="preserve"> </w:t>
      </w:r>
      <w:r>
        <w:rPr>
          <w:spacing w:val="-4"/>
          <w:sz w:val="24"/>
        </w:rPr>
        <w:t>beloved</w:t>
      </w:r>
      <w:r>
        <w:rPr>
          <w:spacing w:val="-8"/>
          <w:sz w:val="24"/>
        </w:rPr>
        <w:t xml:space="preserve"> </w:t>
      </w:r>
      <w:r>
        <w:rPr>
          <w:b/>
          <w:spacing w:val="-4"/>
          <w:sz w:val="24"/>
        </w:rPr>
        <w:t>Chancellor, Pro-Vice</w:t>
      </w:r>
      <w:r>
        <w:rPr>
          <w:b/>
          <w:spacing w:val="-10"/>
          <w:sz w:val="24"/>
        </w:rPr>
        <w:t xml:space="preserve"> </w:t>
      </w:r>
      <w:r>
        <w:rPr>
          <w:b/>
          <w:spacing w:val="-4"/>
          <w:sz w:val="24"/>
        </w:rPr>
        <w:t>Chancellor, and</w:t>
      </w:r>
      <w:r>
        <w:rPr>
          <w:b/>
          <w:spacing w:val="-8"/>
          <w:sz w:val="24"/>
        </w:rPr>
        <w:t xml:space="preserve"> </w:t>
      </w:r>
      <w:r>
        <w:rPr>
          <w:b/>
          <w:spacing w:val="-4"/>
          <w:sz w:val="24"/>
        </w:rPr>
        <w:t>Registrar</w:t>
      </w:r>
    </w:p>
    <w:p w14:paraId="1C9E5A83">
      <w:pPr>
        <w:pStyle w:val="8"/>
        <w:spacing w:before="119"/>
        <w:ind w:left="447"/>
        <w:jc w:val="both"/>
      </w:pPr>
      <w:r>
        <w:t>for</w:t>
      </w:r>
      <w:r>
        <w:rPr>
          <w:spacing w:val="-9"/>
        </w:rPr>
        <w:t xml:space="preserve"> </w:t>
      </w:r>
      <w:r>
        <w:t>their</w:t>
      </w:r>
      <w:r>
        <w:rPr>
          <w:spacing w:val="-8"/>
        </w:rPr>
        <w:t xml:space="preserve"> </w:t>
      </w:r>
      <w:r>
        <w:t>continuous</w:t>
      </w:r>
      <w:r>
        <w:rPr>
          <w:spacing w:val="-9"/>
        </w:rPr>
        <w:t xml:space="preserve"> </w:t>
      </w:r>
      <w:r>
        <w:t>motivation</w:t>
      </w:r>
      <w:r>
        <w:rPr>
          <w:spacing w:val="-8"/>
        </w:rPr>
        <w:t xml:space="preserve"> </w:t>
      </w:r>
      <w:r>
        <w:t>and</w:t>
      </w:r>
      <w:r>
        <w:rPr>
          <w:spacing w:val="-9"/>
        </w:rPr>
        <w:t xml:space="preserve"> </w:t>
      </w:r>
      <w:r>
        <w:t>support</w:t>
      </w:r>
      <w:r>
        <w:rPr>
          <w:spacing w:val="-8"/>
        </w:rPr>
        <w:t xml:space="preserve"> </w:t>
      </w:r>
      <w:r>
        <w:t>during</w:t>
      </w:r>
      <w:r>
        <w:rPr>
          <w:spacing w:val="-9"/>
        </w:rPr>
        <w:t xml:space="preserve"> </w:t>
      </w:r>
      <w:r>
        <w:t>the</w:t>
      </w:r>
      <w:r>
        <w:rPr>
          <w:spacing w:val="-8"/>
        </w:rPr>
        <w:t xml:space="preserve"> </w:t>
      </w:r>
      <w:r>
        <w:t>project</w:t>
      </w:r>
      <w:r>
        <w:rPr>
          <w:spacing w:val="-8"/>
        </w:rPr>
        <w:t xml:space="preserve"> </w:t>
      </w:r>
      <w:r>
        <w:t>completion</w:t>
      </w:r>
      <w:r>
        <w:rPr>
          <w:spacing w:val="-9"/>
        </w:rPr>
        <w:t xml:space="preserve"> </w:t>
      </w:r>
      <w:r>
        <w:rPr>
          <w:spacing w:val="-2"/>
        </w:rPr>
        <w:t>time.</w:t>
      </w:r>
    </w:p>
    <w:p w14:paraId="3E9F3ACA">
      <w:pPr>
        <w:pStyle w:val="8"/>
        <w:spacing w:before="23"/>
      </w:pPr>
    </w:p>
    <w:p w14:paraId="7E9D703B">
      <w:pPr>
        <w:pStyle w:val="8"/>
        <w:spacing w:line="343" w:lineRule="auto"/>
        <w:ind w:left="439" w:right="406" w:hanging="3"/>
        <w:jc w:val="both"/>
      </w:pPr>
      <w:r>
        <w:t xml:space="preserve">We sincerely thank our internal guide </w:t>
      </w:r>
      <w:r>
        <w:rPr>
          <w:b/>
        </w:rPr>
        <w:t>Mr.</w:t>
      </w:r>
      <w:r>
        <w:rPr>
          <w:b/>
          <w:spacing w:val="40"/>
        </w:rPr>
        <w:t xml:space="preserve"> </w:t>
      </w:r>
      <w:r>
        <w:rPr>
          <w:b/>
        </w:rPr>
        <w:t>Sunil Kumar Sahoo, Assistant Professor</w:t>
      </w:r>
      <w:r>
        <w:t>, Presi-dency</w:t>
      </w:r>
      <w:r>
        <w:rPr>
          <w:spacing w:val="-3"/>
        </w:rPr>
        <w:t xml:space="preserve"> </w:t>
      </w:r>
      <w:r>
        <w:t>School</w:t>
      </w:r>
      <w:r>
        <w:rPr>
          <w:spacing w:val="-3"/>
        </w:rPr>
        <w:t xml:space="preserve"> </w:t>
      </w:r>
      <w:r>
        <w:t>of</w:t>
      </w:r>
      <w:r>
        <w:rPr>
          <w:spacing w:val="-3"/>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3"/>
        </w:rPr>
        <w:t xml:space="preserve"> </w:t>
      </w:r>
      <w:r>
        <w:t>Presidency</w:t>
      </w:r>
      <w:r>
        <w:rPr>
          <w:spacing w:val="-3"/>
        </w:rPr>
        <w:t xml:space="preserve"> </w:t>
      </w:r>
      <w:r>
        <w:t>University,</w:t>
      </w:r>
      <w:r>
        <w:rPr>
          <w:spacing w:val="-3"/>
        </w:rPr>
        <w:t xml:space="preserve"> </w:t>
      </w:r>
      <w:r>
        <w:t>for</w:t>
      </w:r>
      <w:r>
        <w:rPr>
          <w:spacing w:val="-3"/>
        </w:rPr>
        <w:t xml:space="preserve"> </w:t>
      </w:r>
      <w:r>
        <w:t>his</w:t>
      </w:r>
      <w:r>
        <w:rPr>
          <w:spacing w:val="-4"/>
        </w:rPr>
        <w:t xml:space="preserve"> </w:t>
      </w:r>
      <w:r>
        <w:t>invaluable guidance and moral support and encouragement throughout the entire duration of our project work.</w:t>
      </w:r>
      <w:r>
        <w:rPr>
          <w:spacing w:val="23"/>
        </w:rPr>
        <w:t xml:space="preserve"> </w:t>
      </w:r>
      <w:r>
        <w:t>His</w:t>
      </w:r>
      <w:r>
        <w:rPr>
          <w:spacing w:val="-1"/>
        </w:rPr>
        <w:t xml:space="preserve"> </w:t>
      </w:r>
      <w:r>
        <w:t>timely</w:t>
      </w:r>
      <w:r>
        <w:rPr>
          <w:spacing w:val="-1"/>
        </w:rPr>
        <w:t xml:space="preserve"> </w:t>
      </w:r>
      <w:r>
        <w:t>inputs</w:t>
      </w:r>
      <w:r>
        <w:rPr>
          <w:spacing w:val="-1"/>
        </w:rPr>
        <w:t xml:space="preserve"> </w:t>
      </w:r>
      <w:r>
        <w:t>and</w:t>
      </w:r>
      <w:r>
        <w:rPr>
          <w:spacing w:val="-1"/>
        </w:rPr>
        <w:t xml:space="preserve"> </w:t>
      </w:r>
      <w:r>
        <w:t>mentorship</w:t>
      </w:r>
      <w:r>
        <w:rPr>
          <w:spacing w:val="-1"/>
        </w:rPr>
        <w:t xml:space="preserve"> </w:t>
      </w:r>
      <w:r>
        <w:t>helped</w:t>
      </w:r>
      <w:r>
        <w:rPr>
          <w:spacing w:val="-1"/>
        </w:rPr>
        <w:t xml:space="preserve"> </w:t>
      </w:r>
      <w:r>
        <w:t>a</w:t>
      </w:r>
      <w:r>
        <w:rPr>
          <w:spacing w:val="-1"/>
        </w:rPr>
        <w:t xml:space="preserve"> </w:t>
      </w:r>
      <w:r>
        <w:t>lot</w:t>
      </w:r>
      <w:r>
        <w:rPr>
          <w:spacing w:val="-1"/>
        </w:rPr>
        <w:t xml:space="preserve"> </w:t>
      </w:r>
      <w:r>
        <w:t>in</w:t>
      </w:r>
      <w:r>
        <w:rPr>
          <w:spacing w:val="-1"/>
        </w:rPr>
        <w:t xml:space="preserve"> </w:t>
      </w:r>
      <w:r>
        <w:t>shaping</w:t>
      </w:r>
      <w:r>
        <w:rPr>
          <w:spacing w:val="-1"/>
        </w:rPr>
        <w:t xml:space="preserve"> </w:t>
      </w:r>
      <w:r>
        <w:t>this</w:t>
      </w:r>
      <w:r>
        <w:rPr>
          <w:spacing w:val="-1"/>
        </w:rPr>
        <w:t xml:space="preserve"> </w:t>
      </w:r>
      <w:r>
        <w:t>research</w:t>
      </w:r>
      <w:r>
        <w:rPr>
          <w:spacing w:val="-1"/>
        </w:rPr>
        <w:t xml:space="preserve"> </w:t>
      </w:r>
      <w:r>
        <w:t>and</w:t>
      </w:r>
      <w:r>
        <w:rPr>
          <w:spacing w:val="-1"/>
        </w:rPr>
        <w:t xml:space="preserve"> </w:t>
      </w:r>
      <w:r>
        <w:t>we</w:t>
      </w:r>
      <w:r>
        <w:rPr>
          <w:spacing w:val="-1"/>
        </w:rPr>
        <w:t xml:space="preserve"> </w:t>
      </w:r>
      <w:r>
        <w:t>are</w:t>
      </w:r>
      <w:r>
        <w:rPr>
          <w:spacing w:val="-1"/>
        </w:rPr>
        <w:t xml:space="preserve"> </w:t>
      </w:r>
      <w:r>
        <w:t>really grateful for that.</w:t>
      </w:r>
    </w:p>
    <w:p w14:paraId="229D6C4E">
      <w:pPr>
        <w:spacing w:before="185" w:line="343" w:lineRule="auto"/>
        <w:ind w:left="448" w:right="146" w:hanging="12"/>
        <w:jc w:val="left"/>
        <w:rPr>
          <w:sz w:val="24"/>
        </w:rPr>
      </w:pPr>
      <w:r>
        <w:rPr>
          <w:sz w:val="24"/>
        </w:rPr>
        <w:t xml:space="preserve">We remain deeply grateful to </w:t>
      </w:r>
      <w:r>
        <w:rPr>
          <w:b/>
          <w:sz w:val="24"/>
        </w:rPr>
        <w:t>Dr.</w:t>
      </w:r>
      <w:r>
        <w:rPr>
          <w:b/>
          <w:spacing w:val="40"/>
          <w:sz w:val="24"/>
        </w:rPr>
        <w:t xml:space="preserve"> </w:t>
      </w:r>
      <w:r>
        <w:rPr>
          <w:b/>
          <w:sz w:val="24"/>
        </w:rPr>
        <w:t>Pallavi R, Professor and Head of the Department</w:t>
      </w:r>
      <w:r>
        <w:rPr>
          <w:sz w:val="24"/>
        </w:rPr>
        <w:t>, Com-</w:t>
      </w:r>
      <w:r>
        <w:rPr>
          <w:spacing w:val="-2"/>
          <w:sz w:val="24"/>
        </w:rPr>
        <w:t>puter</w:t>
      </w:r>
      <w:r>
        <w:rPr>
          <w:spacing w:val="-12"/>
          <w:sz w:val="24"/>
        </w:rPr>
        <w:t xml:space="preserve"> </w:t>
      </w:r>
      <w:r>
        <w:rPr>
          <w:spacing w:val="-2"/>
          <w:sz w:val="24"/>
        </w:rPr>
        <w:t>Engineering,</w:t>
      </w:r>
      <w:r>
        <w:rPr>
          <w:spacing w:val="-6"/>
          <w:sz w:val="24"/>
        </w:rPr>
        <w:t xml:space="preserve"> </w:t>
      </w:r>
      <w:r>
        <w:rPr>
          <w:spacing w:val="-2"/>
          <w:sz w:val="24"/>
        </w:rPr>
        <w:t>Presidency</w:t>
      </w:r>
      <w:r>
        <w:rPr>
          <w:spacing w:val="-12"/>
          <w:sz w:val="24"/>
        </w:rPr>
        <w:t xml:space="preserve"> </w:t>
      </w:r>
      <w:r>
        <w:rPr>
          <w:spacing w:val="-2"/>
          <w:sz w:val="24"/>
        </w:rPr>
        <w:t>University,</w:t>
      </w:r>
      <w:r>
        <w:rPr>
          <w:spacing w:val="-7"/>
          <w:sz w:val="24"/>
        </w:rPr>
        <w:t xml:space="preserve"> </w:t>
      </w:r>
      <w:r>
        <w:rPr>
          <w:spacing w:val="-2"/>
          <w:sz w:val="24"/>
        </w:rPr>
        <w:t>for</w:t>
      </w:r>
      <w:r>
        <w:rPr>
          <w:spacing w:val="-12"/>
          <w:sz w:val="24"/>
        </w:rPr>
        <w:t xml:space="preserve"> </w:t>
      </w:r>
      <w:r>
        <w:rPr>
          <w:spacing w:val="-2"/>
          <w:sz w:val="24"/>
        </w:rPr>
        <w:t>her</w:t>
      </w:r>
      <w:r>
        <w:rPr>
          <w:spacing w:val="-12"/>
          <w:sz w:val="24"/>
        </w:rPr>
        <w:t xml:space="preserve"> </w:t>
      </w:r>
      <w:r>
        <w:rPr>
          <w:spacing w:val="-2"/>
          <w:sz w:val="24"/>
        </w:rPr>
        <w:t>mentorship</w:t>
      </w:r>
      <w:r>
        <w:rPr>
          <w:spacing w:val="-12"/>
          <w:sz w:val="24"/>
        </w:rPr>
        <w:t xml:space="preserve"> </w:t>
      </w:r>
      <w:r>
        <w:rPr>
          <w:spacing w:val="-2"/>
          <w:sz w:val="24"/>
        </w:rPr>
        <w:t>and</w:t>
      </w:r>
      <w:r>
        <w:rPr>
          <w:spacing w:val="-12"/>
          <w:sz w:val="24"/>
        </w:rPr>
        <w:t xml:space="preserve"> </w:t>
      </w:r>
      <w:r>
        <w:rPr>
          <w:spacing w:val="-2"/>
          <w:sz w:val="24"/>
        </w:rPr>
        <w:t>constant</w:t>
      </w:r>
      <w:r>
        <w:rPr>
          <w:spacing w:val="-12"/>
          <w:sz w:val="24"/>
        </w:rPr>
        <w:t xml:space="preserve"> </w:t>
      </w:r>
      <w:r>
        <w:rPr>
          <w:spacing w:val="-2"/>
          <w:sz w:val="24"/>
        </w:rPr>
        <w:t>encouragement</w:t>
      </w:r>
      <w:r>
        <w:rPr>
          <w:spacing w:val="-12"/>
          <w:sz w:val="24"/>
        </w:rPr>
        <w:t xml:space="preserve"> </w:t>
      </w:r>
      <w:r>
        <w:rPr>
          <w:spacing w:val="-2"/>
          <w:sz w:val="24"/>
        </w:rPr>
        <w:t>through-</w:t>
      </w:r>
      <w:r>
        <w:rPr>
          <w:spacing w:val="-4"/>
          <w:sz w:val="24"/>
        </w:rPr>
        <w:t>out.</w:t>
      </w:r>
    </w:p>
    <w:p w14:paraId="3217C762">
      <w:pPr>
        <w:pStyle w:val="8"/>
        <w:spacing w:before="182" w:line="343" w:lineRule="auto"/>
        <w:ind w:left="439" w:right="403" w:hanging="3"/>
        <w:jc w:val="both"/>
      </w:pPr>
      <w:r>
        <w:t xml:space="preserve">We express our sincere appreciation to </w:t>
      </w:r>
      <w:r>
        <w:rPr>
          <w:b/>
        </w:rPr>
        <w:t>Dr.</w:t>
      </w:r>
      <w:r>
        <w:rPr>
          <w:b/>
          <w:spacing w:val="40"/>
        </w:rPr>
        <w:t xml:space="preserve"> </w:t>
      </w:r>
      <w:r>
        <w:rPr>
          <w:b/>
        </w:rPr>
        <w:t>Duraipandian N</w:t>
      </w:r>
      <w:r>
        <w:t xml:space="preserve">, Dean PSCS &amp; PSIS, and </w:t>
      </w:r>
      <w:r>
        <w:rPr>
          <w:b/>
        </w:rPr>
        <w:t>Dr. Shakkeera</w:t>
      </w:r>
      <w:r>
        <w:rPr>
          <w:b/>
          <w:spacing w:val="-15"/>
        </w:rPr>
        <w:t xml:space="preserve"> </w:t>
      </w:r>
      <w:r>
        <w:rPr>
          <w:b/>
        </w:rPr>
        <w:t>L</w:t>
      </w:r>
      <w:r>
        <w:t>,</w:t>
      </w:r>
      <w:r>
        <w:rPr>
          <w:spacing w:val="-15"/>
        </w:rPr>
        <w:t xml:space="preserve"> </w:t>
      </w:r>
      <w:r>
        <w:t>Associate</w:t>
      </w:r>
      <w:r>
        <w:rPr>
          <w:spacing w:val="-15"/>
        </w:rPr>
        <w:t xml:space="preserve"> </w:t>
      </w:r>
      <w:r>
        <w:t>Dean,</w:t>
      </w:r>
      <w:r>
        <w:rPr>
          <w:spacing w:val="-15"/>
        </w:rPr>
        <w:t xml:space="preserve"> </w:t>
      </w:r>
      <w:r>
        <w:t>Presidency</w:t>
      </w:r>
      <w:r>
        <w:rPr>
          <w:spacing w:val="-15"/>
        </w:rPr>
        <w:t xml:space="preserve"> </w:t>
      </w:r>
      <w:r>
        <w:t>School</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r>
        <w:rPr>
          <w:spacing w:val="-15"/>
        </w:rPr>
        <w:t xml:space="preserve"> </w:t>
      </w:r>
      <w:r>
        <w:t>along with</w:t>
      </w:r>
      <w:r>
        <w:rPr>
          <w:spacing w:val="-3"/>
        </w:rPr>
        <w:t xml:space="preserve"> </w:t>
      </w:r>
      <w:r>
        <w:t>the</w:t>
      </w:r>
      <w:r>
        <w:rPr>
          <w:spacing w:val="-3"/>
        </w:rPr>
        <w:t xml:space="preserve"> </w:t>
      </w:r>
      <w:r>
        <w:t>Management</w:t>
      </w:r>
      <w:r>
        <w:rPr>
          <w:spacing w:val="-3"/>
        </w:rPr>
        <w:t xml:space="preserve"> </w:t>
      </w:r>
      <w:r>
        <w:t>of</w:t>
      </w:r>
      <w:r>
        <w:rPr>
          <w:spacing w:val="-3"/>
        </w:rPr>
        <w:t xml:space="preserve"> </w:t>
      </w:r>
      <w:r>
        <w:t>Presidency</w:t>
      </w:r>
      <w:r>
        <w:rPr>
          <w:spacing w:val="-3"/>
        </w:rPr>
        <w:t xml:space="preserve"> </w:t>
      </w:r>
      <w:r>
        <w:t>University</w:t>
      </w:r>
      <w:r>
        <w:rPr>
          <w:spacing w:val="-3"/>
        </w:rPr>
        <w:t xml:space="preserve"> </w:t>
      </w:r>
      <w:r>
        <w:t>for</w:t>
      </w:r>
      <w:r>
        <w:rPr>
          <w:spacing w:val="-3"/>
        </w:rPr>
        <w:t xml:space="preserve"> </w:t>
      </w:r>
      <w:r>
        <w:t>providing</w:t>
      </w:r>
      <w:r>
        <w:rPr>
          <w:spacing w:val="-3"/>
        </w:rPr>
        <w:t xml:space="preserve"> </w:t>
      </w:r>
      <w:r>
        <w:t>the</w:t>
      </w:r>
      <w:r>
        <w:rPr>
          <w:spacing w:val="-3"/>
        </w:rPr>
        <w:t xml:space="preserve"> </w:t>
      </w:r>
      <w:r>
        <w:t>necessary</w:t>
      </w:r>
      <w:r>
        <w:rPr>
          <w:spacing w:val="-3"/>
        </w:rPr>
        <w:t xml:space="preserve"> </w:t>
      </w:r>
      <w:r>
        <w:t>facilities</w:t>
      </w:r>
      <w:r>
        <w:rPr>
          <w:spacing w:val="-3"/>
        </w:rPr>
        <w:t xml:space="preserve"> </w:t>
      </w:r>
      <w:r>
        <w:t>and</w:t>
      </w:r>
      <w:r>
        <w:rPr>
          <w:spacing w:val="-3"/>
        </w:rPr>
        <w:t xml:space="preserve"> </w:t>
      </w:r>
      <w:r>
        <w:t>intel-lectually stimulating environment that helped in the completion of our project work.</w:t>
      </w:r>
    </w:p>
    <w:p w14:paraId="206229CA">
      <w:pPr>
        <w:pStyle w:val="8"/>
        <w:spacing w:before="183" w:line="343" w:lineRule="auto"/>
        <w:ind w:left="448" w:right="415" w:hanging="12"/>
        <w:jc w:val="both"/>
      </w:pPr>
      <w:r>
        <w:t xml:space="preserve">We are grateful to </w:t>
      </w:r>
      <w:r>
        <w:rPr>
          <w:b/>
        </w:rPr>
        <w:t>Mr.</w:t>
      </w:r>
      <w:r>
        <w:rPr>
          <w:b/>
          <w:spacing w:val="40"/>
        </w:rPr>
        <w:t xml:space="preserve"> </w:t>
      </w:r>
      <w:r>
        <w:rPr>
          <w:b/>
        </w:rPr>
        <w:t>Muthuraju V</w:t>
      </w:r>
      <w:r>
        <w:t xml:space="preserve">, Program Project Coordinator, and </w:t>
      </w:r>
      <w:r>
        <w:rPr>
          <w:b/>
        </w:rPr>
        <w:t>Dr.</w:t>
      </w:r>
      <w:r>
        <w:rPr>
          <w:b/>
          <w:spacing w:val="40"/>
        </w:rPr>
        <w:t xml:space="preserve"> </w:t>
      </w:r>
      <w:r>
        <w:rPr>
          <w:b/>
        </w:rPr>
        <w:t xml:space="preserve">Sampath A K </w:t>
      </w:r>
      <w:r>
        <w:t>and</w:t>
      </w:r>
      <w:r>
        <w:rPr>
          <w:spacing w:val="-1"/>
        </w:rPr>
        <w:t xml:space="preserve"> </w:t>
      </w:r>
      <w:r>
        <w:rPr>
          <w:b/>
        </w:rPr>
        <w:t>Dr.</w:t>
      </w:r>
      <w:r>
        <w:rPr>
          <w:b/>
          <w:spacing w:val="25"/>
        </w:rPr>
        <w:t xml:space="preserve"> </w:t>
      </w:r>
      <w:r>
        <w:rPr>
          <w:b/>
        </w:rPr>
        <w:t>Geetha</w:t>
      </w:r>
      <w:r>
        <w:rPr>
          <w:b/>
          <w:spacing w:val="-1"/>
        </w:rPr>
        <w:t xml:space="preserve"> </w:t>
      </w:r>
      <w:r>
        <w:rPr>
          <w:b/>
        </w:rPr>
        <w:t>A</w:t>
      </w:r>
      <w:r>
        <w:t>,</w:t>
      </w:r>
      <w:r>
        <w:rPr>
          <w:spacing w:val="-1"/>
        </w:rPr>
        <w:t xml:space="preserve"> </w:t>
      </w:r>
      <w:r>
        <w:t>School</w:t>
      </w:r>
      <w:r>
        <w:rPr>
          <w:spacing w:val="-1"/>
        </w:rPr>
        <w:t xml:space="preserve"> </w:t>
      </w:r>
      <w:r>
        <w:t>Project</w:t>
      </w:r>
      <w:r>
        <w:rPr>
          <w:spacing w:val="-1"/>
        </w:rPr>
        <w:t xml:space="preserve"> </w:t>
      </w:r>
      <w:r>
        <w:t>Coordinators, Presidency</w:t>
      </w:r>
      <w:r>
        <w:rPr>
          <w:spacing w:val="-1"/>
        </w:rPr>
        <w:t xml:space="preserve"> </w:t>
      </w:r>
      <w:r>
        <w:t>School</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 Engineering, for facilitating problem statements, coordinating reviews, monitoring progress, and providing valuable support and guidance throughout.</w:t>
      </w:r>
    </w:p>
    <w:p w14:paraId="77269A85">
      <w:pPr>
        <w:pStyle w:val="8"/>
        <w:spacing w:before="183" w:line="343" w:lineRule="auto"/>
        <w:ind w:left="448" w:right="405" w:hanging="12"/>
        <w:jc w:val="both"/>
      </w:pPr>
      <w:r>
        <w:t xml:space="preserve">We also thank the Teaching and Non-Teaching staff of Presidency School of Computer Sci-ence and Engineering and staff from other departments who extended their valuable help and </w:t>
      </w:r>
      <w:r>
        <w:rPr>
          <w:spacing w:val="-2"/>
        </w:rPr>
        <w:t>cooperation.</w:t>
      </w:r>
    </w:p>
    <w:p w14:paraId="10891E26">
      <w:pPr>
        <w:pStyle w:val="8"/>
      </w:pPr>
    </w:p>
    <w:p w14:paraId="188A1A13">
      <w:pPr>
        <w:pStyle w:val="8"/>
        <w:spacing w:before="197"/>
      </w:pPr>
    </w:p>
    <w:p w14:paraId="4DBA7520">
      <w:pPr>
        <w:spacing w:before="1" w:line="343" w:lineRule="auto"/>
        <w:ind w:left="7321" w:right="0" w:hanging="771"/>
        <w:jc w:val="left"/>
        <w:rPr>
          <w:b/>
          <w:sz w:val="24"/>
        </w:rPr>
      </w:pPr>
      <w:r>
        <w:rPr>
          <w:b/>
          <w:sz w:val="24"/>
        </w:rPr>
        <w:t>BHOOMIKA</w:t>
      </w:r>
      <w:r>
        <w:rPr>
          <w:b/>
          <w:spacing w:val="-15"/>
          <w:sz w:val="24"/>
        </w:rPr>
        <w:t xml:space="preserve"> </w:t>
      </w:r>
      <w:r>
        <w:rPr>
          <w:b/>
          <w:sz w:val="24"/>
        </w:rPr>
        <w:t>S</w:t>
      </w:r>
      <w:r>
        <w:rPr>
          <w:b/>
          <w:spacing w:val="-15"/>
          <w:sz w:val="24"/>
        </w:rPr>
        <w:t xml:space="preserve"> </w:t>
      </w:r>
      <w:r>
        <w:rPr>
          <w:b/>
          <w:sz w:val="24"/>
        </w:rPr>
        <w:t>HORAPETI ROSHAN</w:t>
      </w:r>
      <w:r>
        <w:rPr>
          <w:b/>
          <w:spacing w:val="-14"/>
          <w:sz w:val="24"/>
        </w:rPr>
        <w:t xml:space="preserve"> </w:t>
      </w:r>
      <w:r>
        <w:rPr>
          <w:b/>
          <w:sz w:val="24"/>
        </w:rPr>
        <w:t>RAJU</w:t>
      </w:r>
      <w:r>
        <w:rPr>
          <w:b/>
          <w:spacing w:val="-13"/>
          <w:sz w:val="24"/>
        </w:rPr>
        <w:t xml:space="preserve"> </w:t>
      </w:r>
      <w:r>
        <w:rPr>
          <w:b/>
          <w:spacing w:val="-5"/>
          <w:sz w:val="24"/>
        </w:rPr>
        <w:t>KK</w:t>
      </w:r>
    </w:p>
    <w:p w14:paraId="3B68FB5D">
      <w:pPr>
        <w:spacing w:before="2"/>
        <w:ind w:left="6630" w:right="0" w:firstLine="0"/>
        <w:jc w:val="left"/>
        <w:rPr>
          <w:b/>
          <w:sz w:val="24"/>
        </w:rPr>
      </w:pPr>
      <w:r>
        <w:rPr>
          <w:b/>
          <w:sz w:val="24"/>
        </w:rPr>
        <w:t>AMOGH</w:t>
      </w:r>
      <w:r>
        <w:rPr>
          <w:b/>
          <w:spacing w:val="-11"/>
          <w:sz w:val="24"/>
        </w:rPr>
        <w:t xml:space="preserve"> </w:t>
      </w:r>
      <w:r>
        <w:rPr>
          <w:b/>
          <w:sz w:val="24"/>
        </w:rPr>
        <w:t>ARUN</w:t>
      </w:r>
      <w:r>
        <w:rPr>
          <w:b/>
          <w:spacing w:val="-11"/>
          <w:sz w:val="24"/>
        </w:rPr>
        <w:t xml:space="preserve"> </w:t>
      </w:r>
      <w:r>
        <w:rPr>
          <w:b/>
          <w:spacing w:val="-2"/>
          <w:sz w:val="24"/>
        </w:rPr>
        <w:t>MALAGE</w:t>
      </w:r>
    </w:p>
    <w:p w14:paraId="3E28F427">
      <w:pPr>
        <w:spacing w:after="0"/>
        <w:jc w:val="left"/>
        <w:rPr>
          <w:b/>
          <w:sz w:val="24"/>
        </w:rPr>
        <w:sectPr>
          <w:headerReference r:id="rId7" w:type="default"/>
          <w:footerReference r:id="rId8" w:type="default"/>
          <w:pgSz w:w="11910" w:h="16840"/>
          <w:pgMar w:top="1740" w:right="992" w:bottom="1040" w:left="992" w:header="1395" w:footer="855" w:gutter="0"/>
          <w:pgNumType w:start="3"/>
          <w:cols w:space="720" w:num="1"/>
        </w:sectPr>
      </w:pPr>
    </w:p>
    <w:p w14:paraId="5095EEC3">
      <w:pPr>
        <w:spacing w:before="64"/>
        <w:ind w:left="394" w:right="405" w:firstLine="0"/>
        <w:jc w:val="center"/>
        <w:rPr>
          <w:b/>
          <w:sz w:val="34"/>
        </w:rPr>
      </w:pPr>
      <w:r>
        <w:rPr>
          <w:b/>
          <w:spacing w:val="-2"/>
          <w:sz w:val="34"/>
        </w:rPr>
        <w:t>Abstract</w:t>
      </w:r>
    </w:p>
    <w:p w14:paraId="36C80CDE">
      <w:pPr>
        <w:pStyle w:val="8"/>
        <w:spacing w:before="125"/>
        <w:rPr>
          <w:b/>
          <w:sz w:val="34"/>
        </w:rPr>
      </w:pPr>
    </w:p>
    <w:p w14:paraId="5AFE0DC1">
      <w:pPr>
        <w:pStyle w:val="8"/>
        <w:spacing w:line="343" w:lineRule="auto"/>
        <w:ind w:left="448" w:right="438"/>
        <w:jc w:val="both"/>
      </w:pPr>
      <w:r>
        <w:t>So basically when is come to Android apps and security right there is this huge problem that most people dont even realize.</w:t>
      </w:r>
      <w:r>
        <w:rPr>
          <w:spacing w:val="40"/>
        </w:rPr>
        <w:t xml:space="preserve"> </w:t>
      </w:r>
      <w:r>
        <w:t>Like millions of apps are being uploaded to app stores every year and not all of them are safe.</w:t>
      </w:r>
      <w:r>
        <w:rPr>
          <w:spacing w:val="34"/>
        </w:rPr>
        <w:t xml:space="preserve"> </w:t>
      </w:r>
      <w:r>
        <w:t>Some of them look completely normal but they are actually malware</w:t>
      </w:r>
      <w:r>
        <w:rPr>
          <w:spacing w:val="-15"/>
        </w:rPr>
        <w:t xml:space="preserve"> </w:t>
      </w:r>
      <w:r>
        <w:t>in</w:t>
      </w:r>
      <w:r>
        <w:rPr>
          <w:spacing w:val="-15"/>
        </w:rPr>
        <w:t xml:space="preserve"> </w:t>
      </w:r>
      <w:r>
        <w:t>disguise.</w:t>
      </w:r>
      <w:r>
        <w:rPr>
          <w:spacing w:val="10"/>
        </w:rPr>
        <w:t xml:space="preserve"> </w:t>
      </w:r>
      <w:r>
        <w:t>Old</w:t>
      </w:r>
      <w:r>
        <w:rPr>
          <w:spacing w:val="-15"/>
        </w:rPr>
        <w:t xml:space="preserve"> </w:t>
      </w:r>
      <w:r>
        <w:t>antivirus</w:t>
      </w:r>
      <w:r>
        <w:rPr>
          <w:spacing w:val="-15"/>
        </w:rPr>
        <w:t xml:space="preserve"> </w:t>
      </w:r>
      <w:r>
        <w:t>methods</w:t>
      </w:r>
      <w:r>
        <w:rPr>
          <w:spacing w:val="-15"/>
        </w:rPr>
        <w:t xml:space="preserve"> </w:t>
      </w:r>
      <w:r>
        <w:t>that</w:t>
      </w:r>
      <w:r>
        <w:rPr>
          <w:spacing w:val="-15"/>
        </w:rPr>
        <w:t xml:space="preserve"> </w:t>
      </w:r>
      <w:r>
        <w:t>rely</w:t>
      </w:r>
      <w:r>
        <w:rPr>
          <w:spacing w:val="-15"/>
        </w:rPr>
        <w:t xml:space="preserve"> </w:t>
      </w:r>
      <w:r>
        <w:t>on</w:t>
      </w:r>
      <w:r>
        <w:rPr>
          <w:spacing w:val="-15"/>
        </w:rPr>
        <w:t xml:space="preserve"> </w:t>
      </w:r>
      <w:r>
        <w:t>signatures</w:t>
      </w:r>
      <w:r>
        <w:rPr>
          <w:spacing w:val="-15"/>
        </w:rPr>
        <w:t xml:space="preserve"> </w:t>
      </w:r>
      <w:r>
        <w:t>and</w:t>
      </w:r>
      <w:r>
        <w:rPr>
          <w:spacing w:val="-15"/>
        </w:rPr>
        <w:t xml:space="preserve"> </w:t>
      </w:r>
      <w:r>
        <w:t>known</w:t>
      </w:r>
      <w:r>
        <w:rPr>
          <w:spacing w:val="-15"/>
        </w:rPr>
        <w:t xml:space="preserve"> </w:t>
      </w:r>
      <w:r>
        <w:t>patterns</w:t>
      </w:r>
      <w:r>
        <w:rPr>
          <w:spacing w:val="-15"/>
        </w:rPr>
        <w:t xml:space="preserve"> </w:t>
      </w:r>
      <w:r>
        <w:t>they</w:t>
      </w:r>
      <w:r>
        <w:rPr>
          <w:spacing w:val="-15"/>
        </w:rPr>
        <w:t xml:space="preserve"> </w:t>
      </w:r>
      <w:r>
        <w:t>just cant keep up with new types of malware that keep changing and evolving.</w:t>
      </w:r>
    </w:p>
    <w:p w14:paraId="3EA6FA7D">
      <w:pPr>
        <w:pStyle w:val="8"/>
        <w:spacing w:before="184" w:line="343" w:lineRule="auto"/>
        <w:ind w:left="439" w:right="439" w:firstLine="1"/>
        <w:jc w:val="both"/>
      </w:pPr>
      <w:r>
        <w:t>That is exactly what we are trying to address in this project where we developed a machine learning</w:t>
      </w:r>
      <w:r>
        <w:rPr>
          <w:spacing w:val="-5"/>
        </w:rPr>
        <w:t xml:space="preserve"> </w:t>
      </w:r>
      <w:r>
        <w:t>based</w:t>
      </w:r>
      <w:r>
        <w:rPr>
          <w:spacing w:val="-5"/>
        </w:rPr>
        <w:t xml:space="preserve"> </w:t>
      </w:r>
      <w:r>
        <w:t>system</w:t>
      </w:r>
      <w:r>
        <w:rPr>
          <w:spacing w:val="-5"/>
        </w:rPr>
        <w:t xml:space="preserve"> </w:t>
      </w:r>
      <w:r>
        <w:t>to</w:t>
      </w:r>
      <w:r>
        <w:rPr>
          <w:spacing w:val="-5"/>
        </w:rPr>
        <w:t xml:space="preserve"> </w:t>
      </w:r>
      <w:r>
        <w:t>detect</w:t>
      </w:r>
      <w:r>
        <w:rPr>
          <w:spacing w:val="-5"/>
        </w:rPr>
        <w:t xml:space="preserve"> </w:t>
      </w:r>
      <w:r>
        <w:t>malicious</w:t>
      </w:r>
      <w:r>
        <w:rPr>
          <w:spacing w:val="-5"/>
        </w:rPr>
        <w:t xml:space="preserve"> </w:t>
      </w:r>
      <w:r>
        <w:t>mobile</w:t>
      </w:r>
      <w:r>
        <w:rPr>
          <w:spacing w:val="-5"/>
        </w:rPr>
        <w:t xml:space="preserve"> </w:t>
      </w:r>
      <w:r>
        <w:t>applications.</w:t>
      </w:r>
      <w:r>
        <w:rPr>
          <w:spacing w:val="18"/>
        </w:rPr>
        <w:t xml:space="preserve"> </w:t>
      </w:r>
      <w:r>
        <w:t>We</w:t>
      </w:r>
      <w:r>
        <w:rPr>
          <w:spacing w:val="-5"/>
        </w:rPr>
        <w:t xml:space="preserve"> </w:t>
      </w:r>
      <w:r>
        <w:t>used</w:t>
      </w:r>
      <w:r>
        <w:rPr>
          <w:spacing w:val="-5"/>
        </w:rPr>
        <w:t xml:space="preserve"> </w:t>
      </w:r>
      <w:r>
        <w:t>the</w:t>
      </w:r>
      <w:r>
        <w:rPr>
          <w:spacing w:val="-5"/>
        </w:rPr>
        <w:t xml:space="preserve"> </w:t>
      </w:r>
      <w:r>
        <w:t xml:space="preserve">mh100klabels.csv </w:t>
      </w:r>
      <w:r>
        <w:rPr>
          <w:spacing w:val="-2"/>
        </w:rPr>
        <w:t>dataset</w:t>
      </w:r>
      <w:r>
        <w:rPr>
          <w:spacing w:val="-6"/>
        </w:rPr>
        <w:t xml:space="preserve"> </w:t>
      </w:r>
      <w:r>
        <w:rPr>
          <w:spacing w:val="-2"/>
        </w:rPr>
        <w:t>which</w:t>
      </w:r>
      <w:r>
        <w:rPr>
          <w:spacing w:val="-5"/>
        </w:rPr>
        <w:t xml:space="preserve"> </w:t>
      </w:r>
      <w:r>
        <w:rPr>
          <w:spacing w:val="-2"/>
        </w:rPr>
        <w:t>contains</w:t>
      </w:r>
      <w:r>
        <w:rPr>
          <w:spacing w:val="-6"/>
        </w:rPr>
        <w:t xml:space="preserve"> </w:t>
      </w:r>
      <w:r>
        <w:rPr>
          <w:spacing w:val="-2"/>
        </w:rPr>
        <w:t>metadata</w:t>
      </w:r>
      <w:r>
        <w:rPr>
          <w:spacing w:val="-5"/>
        </w:rPr>
        <w:t xml:space="preserve"> </w:t>
      </w:r>
      <w:r>
        <w:rPr>
          <w:spacing w:val="-2"/>
        </w:rPr>
        <w:t>of</w:t>
      </w:r>
      <w:r>
        <w:rPr>
          <w:spacing w:val="-5"/>
        </w:rPr>
        <w:t xml:space="preserve"> </w:t>
      </w:r>
      <w:r>
        <w:rPr>
          <w:spacing w:val="-2"/>
        </w:rPr>
        <w:t>more</w:t>
      </w:r>
      <w:r>
        <w:rPr>
          <w:spacing w:val="-6"/>
        </w:rPr>
        <w:t xml:space="preserve"> </w:t>
      </w:r>
      <w:r>
        <w:rPr>
          <w:spacing w:val="-2"/>
        </w:rPr>
        <w:t>than</w:t>
      </w:r>
      <w:r>
        <w:rPr>
          <w:spacing w:val="-5"/>
        </w:rPr>
        <w:t xml:space="preserve"> </w:t>
      </w:r>
      <w:r>
        <w:rPr>
          <w:spacing w:val="-2"/>
        </w:rPr>
        <w:t>100000</w:t>
      </w:r>
      <w:r>
        <w:rPr>
          <w:spacing w:val="-5"/>
        </w:rPr>
        <w:t xml:space="preserve"> </w:t>
      </w:r>
      <w:r>
        <w:rPr>
          <w:spacing w:val="-2"/>
        </w:rPr>
        <w:t>Android</w:t>
      </w:r>
      <w:r>
        <w:rPr>
          <w:spacing w:val="-6"/>
        </w:rPr>
        <w:t xml:space="preserve"> </w:t>
      </w:r>
      <w:r>
        <w:rPr>
          <w:spacing w:val="-2"/>
        </w:rPr>
        <w:t>applications</w:t>
      </w:r>
      <w:r>
        <w:rPr>
          <w:spacing w:val="-5"/>
        </w:rPr>
        <w:t xml:space="preserve"> </w:t>
      </w:r>
      <w:r>
        <w:rPr>
          <w:spacing w:val="-2"/>
        </w:rPr>
        <w:t>with</w:t>
      </w:r>
      <w:r>
        <w:rPr>
          <w:spacing w:val="-5"/>
        </w:rPr>
        <w:t xml:space="preserve"> </w:t>
      </w:r>
      <w:r>
        <w:rPr>
          <w:spacing w:val="-2"/>
        </w:rPr>
        <w:t>labels</w:t>
      </w:r>
      <w:r>
        <w:rPr>
          <w:spacing w:val="-6"/>
        </w:rPr>
        <w:t xml:space="preserve"> </w:t>
      </w:r>
      <w:r>
        <w:rPr>
          <w:spacing w:val="-2"/>
        </w:rPr>
        <w:t xml:space="preserve">showing </w:t>
      </w:r>
      <w:r>
        <w:t>whether each app is benign or malicious.</w:t>
      </w:r>
      <w:r>
        <w:rPr>
          <w:spacing w:val="40"/>
        </w:rPr>
        <w:t xml:space="preserve"> </w:t>
      </w:r>
      <w:r>
        <w:t>The dataset includes information like permissions requested and developer details and download counts and all that stuff.</w:t>
      </w:r>
    </w:p>
    <w:p w14:paraId="5E4664C2">
      <w:pPr>
        <w:pStyle w:val="8"/>
        <w:spacing w:before="184" w:line="343" w:lineRule="auto"/>
        <w:ind w:left="442" w:right="444" w:hanging="6"/>
        <w:jc w:val="both"/>
      </w:pPr>
      <w:r>
        <w:t>We</w:t>
      </w:r>
      <w:r>
        <w:rPr>
          <w:spacing w:val="-9"/>
        </w:rPr>
        <w:t xml:space="preserve"> </w:t>
      </w:r>
      <w:r>
        <w:t>went</w:t>
      </w:r>
      <w:r>
        <w:rPr>
          <w:spacing w:val="-9"/>
        </w:rPr>
        <w:t xml:space="preserve"> </w:t>
      </w:r>
      <w:r>
        <w:t>with</w:t>
      </w:r>
      <w:r>
        <w:rPr>
          <w:spacing w:val="-9"/>
        </w:rPr>
        <w:t xml:space="preserve"> </w:t>
      </w:r>
      <w:r>
        <w:t>Random</w:t>
      </w:r>
      <w:r>
        <w:rPr>
          <w:spacing w:val="-9"/>
        </w:rPr>
        <w:t xml:space="preserve"> </w:t>
      </w:r>
      <w:r>
        <w:t>Forest</w:t>
      </w:r>
      <w:r>
        <w:rPr>
          <w:spacing w:val="-9"/>
        </w:rPr>
        <w:t xml:space="preserve"> </w:t>
      </w:r>
      <w:r>
        <w:t>classifier</w:t>
      </w:r>
      <w:r>
        <w:rPr>
          <w:spacing w:val="-9"/>
        </w:rPr>
        <w:t xml:space="preserve"> </w:t>
      </w:r>
      <w:r>
        <w:t>for</w:t>
      </w:r>
      <w:r>
        <w:rPr>
          <w:spacing w:val="-9"/>
        </w:rPr>
        <w:t xml:space="preserve"> </w:t>
      </w:r>
      <w:r>
        <w:t>this</w:t>
      </w:r>
      <w:r>
        <w:rPr>
          <w:spacing w:val="-9"/>
        </w:rPr>
        <w:t xml:space="preserve"> </w:t>
      </w:r>
      <w:r>
        <w:t>because</w:t>
      </w:r>
      <w:r>
        <w:rPr>
          <w:spacing w:val="-9"/>
        </w:rPr>
        <w:t xml:space="preserve"> </w:t>
      </w:r>
      <w:r>
        <w:t>honestly</w:t>
      </w:r>
      <w:r>
        <w:rPr>
          <w:spacing w:val="-9"/>
        </w:rPr>
        <w:t xml:space="preserve"> </w:t>
      </w:r>
      <w:r>
        <w:t>it</w:t>
      </w:r>
      <w:r>
        <w:rPr>
          <w:spacing w:val="-9"/>
        </w:rPr>
        <w:t xml:space="preserve"> </w:t>
      </w:r>
      <w:r>
        <w:t>works</w:t>
      </w:r>
      <w:r>
        <w:rPr>
          <w:spacing w:val="-9"/>
        </w:rPr>
        <w:t xml:space="preserve"> </w:t>
      </w:r>
      <w:r>
        <w:t>really</w:t>
      </w:r>
      <w:r>
        <w:rPr>
          <w:spacing w:val="-9"/>
        </w:rPr>
        <w:t xml:space="preserve"> </w:t>
      </w:r>
      <w:r>
        <w:t>well</w:t>
      </w:r>
      <w:r>
        <w:rPr>
          <w:spacing w:val="-9"/>
        </w:rPr>
        <w:t xml:space="preserve"> </w:t>
      </w:r>
      <w:r>
        <w:t>with</w:t>
      </w:r>
      <w:r>
        <w:rPr>
          <w:spacing w:val="-9"/>
        </w:rPr>
        <w:t xml:space="preserve"> </w:t>
      </w:r>
      <w:r>
        <w:t>high dimensional</w:t>
      </w:r>
      <w:r>
        <w:rPr>
          <w:spacing w:val="-15"/>
        </w:rPr>
        <w:t xml:space="preserve"> </w:t>
      </w:r>
      <w:r>
        <w:t>data</w:t>
      </w:r>
      <w:r>
        <w:rPr>
          <w:spacing w:val="-15"/>
        </w:rPr>
        <w:t xml:space="preserve"> </w:t>
      </w:r>
      <w:r>
        <w:t>and</w:t>
      </w:r>
      <w:r>
        <w:rPr>
          <w:spacing w:val="-15"/>
        </w:rPr>
        <w:t xml:space="preserve"> </w:t>
      </w:r>
      <w:r>
        <w:t>doesnt</w:t>
      </w:r>
      <w:r>
        <w:rPr>
          <w:spacing w:val="-15"/>
        </w:rPr>
        <w:t xml:space="preserve"> </w:t>
      </w:r>
      <w:r>
        <w:t>overfit</w:t>
      </w:r>
      <w:r>
        <w:rPr>
          <w:spacing w:val="-15"/>
        </w:rPr>
        <w:t xml:space="preserve"> </w:t>
      </w:r>
      <w:r>
        <w:t>too</w:t>
      </w:r>
      <w:r>
        <w:rPr>
          <w:spacing w:val="-15"/>
        </w:rPr>
        <w:t xml:space="preserve"> </w:t>
      </w:r>
      <w:r>
        <w:t>easily.</w:t>
      </w:r>
      <w:r>
        <w:rPr>
          <w:spacing w:val="-14"/>
        </w:rPr>
        <w:t xml:space="preserve"> </w:t>
      </w:r>
      <w:r>
        <w:t>The</w:t>
      </w:r>
      <w:r>
        <w:rPr>
          <w:spacing w:val="-15"/>
        </w:rPr>
        <w:t xml:space="preserve"> </w:t>
      </w:r>
      <w:r>
        <w:t>preprocessing</w:t>
      </w:r>
      <w:r>
        <w:rPr>
          <w:spacing w:val="-15"/>
        </w:rPr>
        <w:t xml:space="preserve"> </w:t>
      </w:r>
      <w:r>
        <w:t>involved</w:t>
      </w:r>
      <w:r>
        <w:rPr>
          <w:spacing w:val="-15"/>
        </w:rPr>
        <w:t xml:space="preserve"> </w:t>
      </w:r>
      <w:r>
        <w:t>cleaning</w:t>
      </w:r>
      <w:r>
        <w:rPr>
          <w:spacing w:val="-15"/>
        </w:rPr>
        <w:t xml:space="preserve"> </w:t>
      </w:r>
      <w:r>
        <w:t>up</w:t>
      </w:r>
      <w:r>
        <w:rPr>
          <w:spacing w:val="-15"/>
        </w:rPr>
        <w:t xml:space="preserve"> </w:t>
      </w:r>
      <w:r>
        <w:t>missing values</w:t>
      </w:r>
      <w:r>
        <w:rPr>
          <w:spacing w:val="-15"/>
        </w:rPr>
        <w:t xml:space="preserve"> </w:t>
      </w:r>
      <w:r>
        <w:t>and</w:t>
      </w:r>
      <w:r>
        <w:rPr>
          <w:spacing w:val="-15"/>
        </w:rPr>
        <w:t xml:space="preserve"> </w:t>
      </w:r>
      <w:r>
        <w:t>encoding</w:t>
      </w:r>
      <w:r>
        <w:rPr>
          <w:spacing w:val="-15"/>
        </w:rPr>
        <w:t xml:space="preserve"> </w:t>
      </w:r>
      <w:r>
        <w:t>categorical</w:t>
      </w:r>
      <w:r>
        <w:rPr>
          <w:spacing w:val="-15"/>
        </w:rPr>
        <w:t xml:space="preserve"> </w:t>
      </w:r>
      <w:r>
        <w:t>features</w:t>
      </w:r>
      <w:r>
        <w:rPr>
          <w:spacing w:val="-15"/>
        </w:rPr>
        <w:t xml:space="preserve"> </w:t>
      </w:r>
      <w:r>
        <w:t>and</w:t>
      </w:r>
      <w:r>
        <w:rPr>
          <w:spacing w:val="-15"/>
        </w:rPr>
        <w:t xml:space="preserve"> </w:t>
      </w:r>
      <w:r>
        <w:t>splitting</w:t>
      </w:r>
      <w:r>
        <w:rPr>
          <w:spacing w:val="-15"/>
        </w:rPr>
        <w:t xml:space="preserve"> </w:t>
      </w:r>
      <w:r>
        <w:t>the</w:t>
      </w:r>
      <w:r>
        <w:rPr>
          <w:spacing w:val="-15"/>
        </w:rPr>
        <w:t xml:space="preserve"> </w:t>
      </w:r>
      <w:r>
        <w:t>data</w:t>
      </w:r>
      <w:r>
        <w:rPr>
          <w:spacing w:val="-15"/>
        </w:rPr>
        <w:t xml:space="preserve"> </w:t>
      </w:r>
      <w:r>
        <w:t>into</w:t>
      </w:r>
      <w:r>
        <w:rPr>
          <w:spacing w:val="-15"/>
        </w:rPr>
        <w:t xml:space="preserve"> </w:t>
      </w:r>
      <w:r>
        <w:t>training</w:t>
      </w:r>
      <w:r>
        <w:rPr>
          <w:spacing w:val="-15"/>
        </w:rPr>
        <w:t xml:space="preserve"> </w:t>
      </w:r>
      <w:r>
        <w:t>and</w:t>
      </w:r>
      <w:r>
        <w:rPr>
          <w:spacing w:val="-15"/>
        </w:rPr>
        <w:t xml:space="preserve"> </w:t>
      </w:r>
      <w:r>
        <w:t>testing</w:t>
      </w:r>
      <w:r>
        <w:rPr>
          <w:spacing w:val="-15"/>
        </w:rPr>
        <w:t xml:space="preserve"> </w:t>
      </w:r>
      <w:r>
        <w:t>sets.</w:t>
      </w:r>
      <w:r>
        <w:rPr>
          <w:spacing w:val="8"/>
        </w:rPr>
        <w:t xml:space="preserve"> </w:t>
      </w:r>
      <w:r>
        <w:t>We trained the model on 70 percent of the data and tested on the remaining 30 percent.</w:t>
      </w:r>
    </w:p>
    <w:p w14:paraId="66B8D446">
      <w:pPr>
        <w:pStyle w:val="8"/>
        <w:spacing w:before="184" w:line="343" w:lineRule="auto"/>
        <w:ind w:left="439" w:right="445" w:firstLine="1"/>
        <w:jc w:val="both"/>
      </w:pPr>
      <w:r>
        <w:t>The</w:t>
      </w:r>
      <w:r>
        <w:rPr>
          <w:spacing w:val="-13"/>
        </w:rPr>
        <w:t xml:space="preserve"> </w:t>
      </w:r>
      <w:r>
        <w:t>results</w:t>
      </w:r>
      <w:r>
        <w:rPr>
          <w:spacing w:val="-12"/>
        </w:rPr>
        <w:t xml:space="preserve"> </w:t>
      </w:r>
      <w:r>
        <w:t>were</w:t>
      </w:r>
      <w:r>
        <w:rPr>
          <w:spacing w:val="-12"/>
        </w:rPr>
        <w:t xml:space="preserve"> </w:t>
      </w:r>
      <w:r>
        <w:t>actually</w:t>
      </w:r>
      <w:r>
        <w:rPr>
          <w:spacing w:val="-13"/>
        </w:rPr>
        <w:t xml:space="preserve"> </w:t>
      </w:r>
      <w:r>
        <w:t>quite</w:t>
      </w:r>
      <w:r>
        <w:rPr>
          <w:spacing w:val="-12"/>
        </w:rPr>
        <w:t xml:space="preserve"> </w:t>
      </w:r>
      <w:r>
        <w:t>good.</w:t>
      </w:r>
      <w:r>
        <w:rPr>
          <w:spacing w:val="9"/>
        </w:rPr>
        <w:t xml:space="preserve"> </w:t>
      </w:r>
      <w:r>
        <w:t>We</w:t>
      </w:r>
      <w:r>
        <w:rPr>
          <w:spacing w:val="-13"/>
        </w:rPr>
        <w:t xml:space="preserve"> </w:t>
      </w:r>
      <w:r>
        <w:t>got</w:t>
      </w:r>
      <w:r>
        <w:rPr>
          <w:spacing w:val="-13"/>
        </w:rPr>
        <w:t xml:space="preserve"> </w:t>
      </w:r>
      <w:r>
        <w:t>an</w:t>
      </w:r>
      <w:r>
        <w:rPr>
          <w:spacing w:val="-12"/>
        </w:rPr>
        <w:t xml:space="preserve"> </w:t>
      </w:r>
      <w:r>
        <w:t>overall</w:t>
      </w:r>
      <w:r>
        <w:rPr>
          <w:spacing w:val="-12"/>
        </w:rPr>
        <w:t xml:space="preserve"> </w:t>
      </w:r>
      <w:r>
        <w:t>accuracy</w:t>
      </w:r>
      <w:r>
        <w:rPr>
          <w:spacing w:val="-13"/>
        </w:rPr>
        <w:t xml:space="preserve"> </w:t>
      </w:r>
      <w:r>
        <w:t>of</w:t>
      </w:r>
      <w:r>
        <w:rPr>
          <w:spacing w:val="-12"/>
        </w:rPr>
        <w:t xml:space="preserve"> </w:t>
      </w:r>
      <w:r>
        <w:t>90.94</w:t>
      </w:r>
      <w:r>
        <w:rPr>
          <w:spacing w:val="-12"/>
        </w:rPr>
        <w:t xml:space="preserve"> </w:t>
      </w:r>
      <w:r>
        <w:t>percent</w:t>
      </w:r>
      <w:r>
        <w:rPr>
          <w:spacing w:val="-12"/>
        </w:rPr>
        <w:t xml:space="preserve"> </w:t>
      </w:r>
      <w:r>
        <w:t>which</w:t>
      </w:r>
      <w:r>
        <w:rPr>
          <w:spacing w:val="-13"/>
        </w:rPr>
        <w:t xml:space="preserve"> </w:t>
      </w:r>
      <w:r>
        <w:t>shows the</w:t>
      </w:r>
      <w:r>
        <w:rPr>
          <w:spacing w:val="-15"/>
        </w:rPr>
        <w:t xml:space="preserve"> </w:t>
      </w:r>
      <w:r>
        <w:t>model</w:t>
      </w:r>
      <w:r>
        <w:rPr>
          <w:spacing w:val="-15"/>
        </w:rPr>
        <w:t xml:space="preserve"> </w:t>
      </w:r>
      <w:r>
        <w:t>can</w:t>
      </w:r>
      <w:r>
        <w:rPr>
          <w:spacing w:val="-15"/>
        </w:rPr>
        <w:t xml:space="preserve"> </w:t>
      </w:r>
      <w:r>
        <w:t>distinguish</w:t>
      </w:r>
      <w:r>
        <w:rPr>
          <w:spacing w:val="-15"/>
        </w:rPr>
        <w:t xml:space="preserve"> </w:t>
      </w:r>
      <w:r>
        <w:t>between</w:t>
      </w:r>
      <w:r>
        <w:rPr>
          <w:spacing w:val="-15"/>
        </w:rPr>
        <w:t xml:space="preserve"> </w:t>
      </w:r>
      <w:r>
        <w:t>safe</w:t>
      </w:r>
      <w:r>
        <w:rPr>
          <w:spacing w:val="-15"/>
        </w:rPr>
        <w:t xml:space="preserve"> </w:t>
      </w:r>
      <w:r>
        <w:t>and</w:t>
      </w:r>
      <w:r>
        <w:rPr>
          <w:spacing w:val="-15"/>
        </w:rPr>
        <w:t xml:space="preserve"> </w:t>
      </w:r>
      <w:r>
        <w:t>unsafe</w:t>
      </w:r>
      <w:r>
        <w:rPr>
          <w:spacing w:val="-15"/>
        </w:rPr>
        <w:t xml:space="preserve"> </w:t>
      </w:r>
      <w:r>
        <w:t>apps</w:t>
      </w:r>
      <w:r>
        <w:rPr>
          <w:spacing w:val="-15"/>
        </w:rPr>
        <w:t xml:space="preserve"> </w:t>
      </w:r>
      <w:r>
        <w:t>with</w:t>
      </w:r>
      <w:r>
        <w:rPr>
          <w:spacing w:val="-15"/>
        </w:rPr>
        <w:t xml:space="preserve"> </w:t>
      </w:r>
      <w:r>
        <w:t>decent</w:t>
      </w:r>
      <w:r>
        <w:rPr>
          <w:spacing w:val="-15"/>
        </w:rPr>
        <w:t xml:space="preserve"> </w:t>
      </w:r>
      <w:r>
        <w:t>reliability.</w:t>
      </w:r>
      <w:r>
        <w:rPr>
          <w:spacing w:val="5"/>
        </w:rPr>
        <w:t xml:space="preserve"> </w:t>
      </w:r>
      <w:r>
        <w:t>For</w:t>
      </w:r>
      <w:r>
        <w:rPr>
          <w:spacing w:val="-15"/>
        </w:rPr>
        <w:t xml:space="preserve"> </w:t>
      </w:r>
      <w:r>
        <w:t>benign</w:t>
      </w:r>
      <w:r>
        <w:rPr>
          <w:spacing w:val="-15"/>
        </w:rPr>
        <w:t xml:space="preserve"> </w:t>
      </w:r>
      <w:r>
        <w:t>apps specifically the precision was 0.97 and recall was 0.92 which means very few safe apps were wrongly</w:t>
      </w:r>
      <w:r>
        <w:rPr>
          <w:spacing w:val="-8"/>
        </w:rPr>
        <w:t xml:space="preserve"> </w:t>
      </w:r>
      <w:r>
        <w:t>flagged</w:t>
      </w:r>
      <w:r>
        <w:rPr>
          <w:spacing w:val="-8"/>
        </w:rPr>
        <w:t xml:space="preserve"> </w:t>
      </w:r>
      <w:r>
        <w:t>as</w:t>
      </w:r>
      <w:r>
        <w:rPr>
          <w:spacing w:val="-8"/>
        </w:rPr>
        <w:t xml:space="preserve"> </w:t>
      </w:r>
      <w:r>
        <w:t>malicious.</w:t>
      </w:r>
      <w:r>
        <w:rPr>
          <w:spacing w:val="12"/>
        </w:rPr>
        <w:t xml:space="preserve"> </w:t>
      </w:r>
      <w:r>
        <w:t>For</w:t>
      </w:r>
      <w:r>
        <w:rPr>
          <w:spacing w:val="-8"/>
        </w:rPr>
        <w:t xml:space="preserve"> </w:t>
      </w:r>
      <w:r>
        <w:t>malicious</w:t>
      </w:r>
      <w:r>
        <w:rPr>
          <w:spacing w:val="-8"/>
        </w:rPr>
        <w:t xml:space="preserve"> </w:t>
      </w:r>
      <w:r>
        <w:t>apps</w:t>
      </w:r>
      <w:r>
        <w:rPr>
          <w:spacing w:val="-8"/>
        </w:rPr>
        <w:t xml:space="preserve"> </w:t>
      </w:r>
      <w:r>
        <w:t>the</w:t>
      </w:r>
      <w:r>
        <w:rPr>
          <w:spacing w:val="-8"/>
        </w:rPr>
        <w:t xml:space="preserve"> </w:t>
      </w:r>
      <w:r>
        <w:t>recall</w:t>
      </w:r>
      <w:r>
        <w:rPr>
          <w:spacing w:val="-8"/>
        </w:rPr>
        <w:t xml:space="preserve"> </w:t>
      </w:r>
      <w:r>
        <w:t>was</w:t>
      </w:r>
      <w:r>
        <w:rPr>
          <w:spacing w:val="-8"/>
        </w:rPr>
        <w:t xml:space="preserve"> </w:t>
      </w:r>
      <w:r>
        <w:t>0.81</w:t>
      </w:r>
      <w:r>
        <w:rPr>
          <w:spacing w:val="-8"/>
        </w:rPr>
        <w:t xml:space="preserve"> </w:t>
      </w:r>
      <w:r>
        <w:t>meaning</w:t>
      </w:r>
      <w:r>
        <w:rPr>
          <w:spacing w:val="-8"/>
        </w:rPr>
        <w:t xml:space="preserve"> </w:t>
      </w:r>
      <w:r>
        <w:t>we</w:t>
      </w:r>
      <w:r>
        <w:rPr>
          <w:spacing w:val="-8"/>
        </w:rPr>
        <w:t xml:space="preserve"> </w:t>
      </w:r>
      <w:r>
        <w:t>caught</w:t>
      </w:r>
      <w:r>
        <w:rPr>
          <w:spacing w:val="-8"/>
        </w:rPr>
        <w:t xml:space="preserve"> </w:t>
      </w:r>
      <w:r>
        <w:t>most of the bad apps though precision was lower at 0.60 which indicates some false positives.</w:t>
      </w:r>
    </w:p>
    <w:p w14:paraId="5A102853">
      <w:pPr>
        <w:pStyle w:val="8"/>
        <w:spacing w:before="184" w:line="343" w:lineRule="auto"/>
        <w:ind w:left="442" w:right="445" w:hanging="6"/>
        <w:jc w:val="both"/>
      </w:pPr>
      <w:r>
        <w:t>We</w:t>
      </w:r>
      <w:r>
        <w:rPr>
          <w:spacing w:val="-2"/>
        </w:rPr>
        <w:t xml:space="preserve"> </w:t>
      </w:r>
      <w:r>
        <w:t>also</w:t>
      </w:r>
      <w:r>
        <w:rPr>
          <w:spacing w:val="-2"/>
        </w:rPr>
        <w:t xml:space="preserve"> </w:t>
      </w:r>
      <w:r>
        <w:t>built</w:t>
      </w:r>
      <w:r>
        <w:rPr>
          <w:spacing w:val="-2"/>
        </w:rPr>
        <w:t xml:space="preserve"> </w:t>
      </w:r>
      <w:r>
        <w:t>a</w:t>
      </w:r>
      <w:r>
        <w:rPr>
          <w:spacing w:val="-2"/>
        </w:rPr>
        <w:t xml:space="preserve"> </w:t>
      </w:r>
      <w:r>
        <w:t>web</w:t>
      </w:r>
      <w:r>
        <w:rPr>
          <w:spacing w:val="-2"/>
        </w:rPr>
        <w:t xml:space="preserve"> </w:t>
      </w:r>
      <w:r>
        <w:t>application</w:t>
      </w:r>
      <w:r>
        <w:rPr>
          <w:spacing w:val="-2"/>
        </w:rPr>
        <w:t xml:space="preserve"> </w:t>
      </w:r>
      <w:r>
        <w:t>where</w:t>
      </w:r>
      <w:r>
        <w:rPr>
          <w:spacing w:val="-2"/>
        </w:rPr>
        <w:t xml:space="preserve"> </w:t>
      </w:r>
      <w:r>
        <w:t>users</w:t>
      </w:r>
      <w:r>
        <w:rPr>
          <w:spacing w:val="-2"/>
        </w:rPr>
        <w:t xml:space="preserve"> </w:t>
      </w:r>
      <w:r>
        <w:t>can</w:t>
      </w:r>
      <w:r>
        <w:rPr>
          <w:spacing w:val="-2"/>
        </w:rPr>
        <w:t xml:space="preserve"> </w:t>
      </w:r>
      <w:r>
        <w:t>either</w:t>
      </w:r>
      <w:r>
        <w:rPr>
          <w:spacing w:val="-2"/>
        </w:rPr>
        <w:t xml:space="preserve"> </w:t>
      </w:r>
      <w:r>
        <w:t>enter</w:t>
      </w:r>
      <w:r>
        <w:rPr>
          <w:spacing w:val="-2"/>
        </w:rPr>
        <w:t xml:space="preserve"> </w:t>
      </w:r>
      <w:r>
        <w:t>app</w:t>
      </w:r>
      <w:r>
        <w:rPr>
          <w:spacing w:val="-2"/>
        </w:rPr>
        <w:t xml:space="preserve"> </w:t>
      </w:r>
      <w:r>
        <w:t>metadata</w:t>
      </w:r>
      <w:r>
        <w:rPr>
          <w:spacing w:val="-2"/>
        </w:rPr>
        <w:t xml:space="preserve"> </w:t>
      </w:r>
      <w:r>
        <w:t>manually</w:t>
      </w:r>
      <w:r>
        <w:rPr>
          <w:spacing w:val="-2"/>
        </w:rPr>
        <w:t xml:space="preserve"> </w:t>
      </w:r>
      <w:r>
        <w:t>or</w:t>
      </w:r>
      <w:r>
        <w:rPr>
          <w:spacing w:val="-2"/>
        </w:rPr>
        <w:t xml:space="preserve"> </w:t>
      </w:r>
      <w:r>
        <w:t>upload a CSV file with multiple apps to get predictions.</w:t>
      </w:r>
      <w:r>
        <w:rPr>
          <w:spacing w:val="40"/>
        </w:rPr>
        <w:t xml:space="preserve"> </w:t>
      </w:r>
      <w:r>
        <w:t>The interface shows confidence scores with visual</w:t>
      </w:r>
      <w:r>
        <w:rPr>
          <w:spacing w:val="-13"/>
        </w:rPr>
        <w:t xml:space="preserve"> </w:t>
      </w:r>
      <w:r>
        <w:t>indicators</w:t>
      </w:r>
      <w:r>
        <w:rPr>
          <w:spacing w:val="-13"/>
        </w:rPr>
        <w:t xml:space="preserve"> </w:t>
      </w:r>
      <w:r>
        <w:t>making</w:t>
      </w:r>
      <w:r>
        <w:rPr>
          <w:spacing w:val="-13"/>
        </w:rPr>
        <w:t xml:space="preserve"> </w:t>
      </w:r>
      <w:r>
        <w:t>it</w:t>
      </w:r>
      <w:r>
        <w:rPr>
          <w:spacing w:val="-13"/>
        </w:rPr>
        <w:t xml:space="preserve"> </w:t>
      </w:r>
      <w:r>
        <w:t>easy</w:t>
      </w:r>
      <w:r>
        <w:rPr>
          <w:spacing w:val="-13"/>
        </w:rPr>
        <w:t xml:space="preserve"> </w:t>
      </w:r>
      <w:r>
        <w:t>to</w:t>
      </w:r>
      <w:r>
        <w:rPr>
          <w:spacing w:val="-13"/>
        </w:rPr>
        <w:t xml:space="preserve"> </w:t>
      </w:r>
      <w:r>
        <w:t>understand</w:t>
      </w:r>
      <w:r>
        <w:rPr>
          <w:spacing w:val="-13"/>
        </w:rPr>
        <w:t xml:space="preserve"> </w:t>
      </w:r>
      <w:r>
        <w:t>whether</w:t>
      </w:r>
      <w:r>
        <w:rPr>
          <w:spacing w:val="-13"/>
        </w:rPr>
        <w:t xml:space="preserve"> </w:t>
      </w:r>
      <w:r>
        <w:t>an</w:t>
      </w:r>
      <w:r>
        <w:rPr>
          <w:spacing w:val="-13"/>
        </w:rPr>
        <w:t xml:space="preserve"> </w:t>
      </w:r>
      <w:r>
        <w:t>app</w:t>
      </w:r>
      <w:r>
        <w:rPr>
          <w:spacing w:val="-13"/>
        </w:rPr>
        <w:t xml:space="preserve"> </w:t>
      </w:r>
      <w:r>
        <w:t>is</w:t>
      </w:r>
      <w:r>
        <w:rPr>
          <w:spacing w:val="-13"/>
        </w:rPr>
        <w:t xml:space="preserve"> </w:t>
      </w:r>
      <w:r>
        <w:t>likely</w:t>
      </w:r>
      <w:r>
        <w:rPr>
          <w:spacing w:val="-13"/>
        </w:rPr>
        <w:t xml:space="preserve"> </w:t>
      </w:r>
      <w:r>
        <w:t>safe</w:t>
      </w:r>
      <w:r>
        <w:rPr>
          <w:spacing w:val="-13"/>
        </w:rPr>
        <w:t xml:space="preserve"> </w:t>
      </w:r>
      <w:r>
        <w:t>or</w:t>
      </w:r>
      <w:r>
        <w:rPr>
          <w:spacing w:val="-13"/>
        </w:rPr>
        <w:t xml:space="preserve"> </w:t>
      </w:r>
      <w:r>
        <w:t>not.</w:t>
      </w:r>
      <w:r>
        <w:rPr>
          <w:spacing w:val="11"/>
        </w:rPr>
        <w:t xml:space="preserve"> </w:t>
      </w:r>
      <w:r>
        <w:t>Whether</w:t>
      </w:r>
      <w:r>
        <w:rPr>
          <w:spacing w:val="-13"/>
        </w:rPr>
        <w:t xml:space="preserve"> </w:t>
      </w:r>
      <w:r>
        <w:t>this completely</w:t>
      </w:r>
      <w:r>
        <w:rPr>
          <w:spacing w:val="-5"/>
        </w:rPr>
        <w:t xml:space="preserve"> </w:t>
      </w:r>
      <w:r>
        <w:t>solves</w:t>
      </w:r>
      <w:r>
        <w:rPr>
          <w:spacing w:val="-5"/>
        </w:rPr>
        <w:t xml:space="preserve"> </w:t>
      </w:r>
      <w:r>
        <w:t>the</w:t>
      </w:r>
      <w:r>
        <w:rPr>
          <w:spacing w:val="-5"/>
        </w:rPr>
        <w:t xml:space="preserve"> </w:t>
      </w:r>
      <w:r>
        <w:t>mobile</w:t>
      </w:r>
      <w:r>
        <w:rPr>
          <w:spacing w:val="-4"/>
        </w:rPr>
        <w:t xml:space="preserve"> </w:t>
      </w:r>
      <w:r>
        <w:t>security</w:t>
      </w:r>
      <w:r>
        <w:rPr>
          <w:spacing w:val="-5"/>
        </w:rPr>
        <w:t xml:space="preserve"> </w:t>
      </w:r>
      <w:r>
        <w:t>problem</w:t>
      </w:r>
      <w:r>
        <w:rPr>
          <w:spacing w:val="-4"/>
        </w:rPr>
        <w:t xml:space="preserve"> </w:t>
      </w:r>
      <w:r>
        <w:t>we</w:t>
      </w:r>
      <w:r>
        <w:rPr>
          <w:spacing w:val="-5"/>
        </w:rPr>
        <w:t xml:space="preserve"> </w:t>
      </w:r>
      <w:r>
        <w:t>cant</w:t>
      </w:r>
      <w:r>
        <w:rPr>
          <w:spacing w:val="-4"/>
        </w:rPr>
        <w:t xml:space="preserve"> </w:t>
      </w:r>
      <w:r>
        <w:t>say</w:t>
      </w:r>
      <w:r>
        <w:rPr>
          <w:spacing w:val="-5"/>
        </w:rPr>
        <w:t xml:space="preserve"> </w:t>
      </w:r>
      <w:r>
        <w:t>for</w:t>
      </w:r>
      <w:r>
        <w:rPr>
          <w:spacing w:val="-4"/>
        </w:rPr>
        <w:t xml:space="preserve"> </w:t>
      </w:r>
      <w:r>
        <w:t>sure</w:t>
      </w:r>
      <w:r>
        <w:rPr>
          <w:spacing w:val="-5"/>
        </w:rPr>
        <w:t xml:space="preserve"> </w:t>
      </w:r>
      <w:r>
        <w:t>but</w:t>
      </w:r>
      <w:r>
        <w:rPr>
          <w:spacing w:val="-4"/>
        </w:rPr>
        <w:t xml:space="preserve"> </w:t>
      </w:r>
      <w:r>
        <w:t>it</w:t>
      </w:r>
      <w:r>
        <w:rPr>
          <w:spacing w:val="-5"/>
        </w:rPr>
        <w:t xml:space="preserve"> </w:t>
      </w:r>
      <w:r>
        <w:t>definitely</w:t>
      </w:r>
      <w:r>
        <w:rPr>
          <w:spacing w:val="-4"/>
        </w:rPr>
        <w:t xml:space="preserve"> </w:t>
      </w:r>
      <w:r>
        <w:t>provides</w:t>
      </w:r>
      <w:r>
        <w:rPr>
          <w:spacing w:val="-5"/>
        </w:rPr>
        <w:t xml:space="preserve"> </w:t>
      </w:r>
      <w:r>
        <w:t>a useful tool for identifying potentially harmful applications before they cause damage.</w:t>
      </w:r>
    </w:p>
    <w:p w14:paraId="14562EB3">
      <w:pPr>
        <w:pStyle w:val="8"/>
        <w:spacing w:after="0" w:line="343" w:lineRule="auto"/>
        <w:jc w:val="both"/>
        <w:sectPr>
          <w:headerReference r:id="rId9" w:type="default"/>
          <w:footerReference r:id="rId10" w:type="default"/>
          <w:pgSz w:w="11910" w:h="16840"/>
          <w:pgMar w:top="1280" w:right="992" w:bottom="1040" w:left="992" w:header="0" w:footer="855" w:gutter="0"/>
          <w:cols w:space="720" w:num="1"/>
        </w:sectPr>
      </w:pPr>
    </w:p>
    <w:p w14:paraId="3B1BBAD6">
      <w:pPr>
        <w:pStyle w:val="8"/>
        <w:rPr>
          <w:sz w:val="36"/>
        </w:rPr>
      </w:pPr>
    </w:p>
    <w:p w14:paraId="1FD7323C">
      <w:pPr>
        <w:pStyle w:val="8"/>
        <w:spacing w:before="247"/>
        <w:rPr>
          <w:sz w:val="36"/>
        </w:rPr>
      </w:pPr>
    </w:p>
    <w:p w14:paraId="67B08B92">
      <w:pPr>
        <w:pStyle w:val="2"/>
      </w:pPr>
      <w:bookmarkStart w:id="0" w:name="Contents"/>
      <w:bookmarkEnd w:id="0"/>
      <w:r>
        <w:rPr>
          <w:spacing w:val="-2"/>
        </w:rPr>
        <w:t>Contents</w:t>
      </w:r>
    </w:p>
    <w:p w14:paraId="283CC4DA">
      <w:pPr>
        <w:pStyle w:val="8"/>
        <w:rPr>
          <w:b/>
          <w:sz w:val="20"/>
        </w:rPr>
      </w:pPr>
    </w:p>
    <w:p w14:paraId="79F56F90">
      <w:pPr>
        <w:pStyle w:val="8"/>
        <w:rPr>
          <w:b/>
          <w:sz w:val="20"/>
        </w:rPr>
      </w:pPr>
    </w:p>
    <w:p w14:paraId="480B8197">
      <w:pPr>
        <w:pStyle w:val="8"/>
        <w:rPr>
          <w:b/>
          <w:sz w:val="20"/>
        </w:rPr>
      </w:pPr>
    </w:p>
    <w:p w14:paraId="55D850E4">
      <w:pPr>
        <w:pStyle w:val="8"/>
        <w:spacing w:before="187"/>
        <w:rPr>
          <w:b/>
          <w:sz w:val="20"/>
        </w:rPr>
      </w:pPr>
    </w:p>
    <w:tbl>
      <w:tblPr>
        <w:tblStyle w:val="7"/>
        <w:tblW w:w="0" w:type="auto"/>
        <w:tblInd w:w="9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8"/>
        <w:gridCol w:w="5916"/>
        <w:gridCol w:w="1150"/>
      </w:tblGrid>
      <w:tr w14:paraId="04F06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71F46E26">
            <w:pPr>
              <w:pStyle w:val="11"/>
              <w:spacing w:before="135"/>
              <w:ind w:left="7"/>
              <w:jc w:val="center"/>
              <w:rPr>
                <w:b/>
                <w:sz w:val="24"/>
              </w:rPr>
            </w:pPr>
            <w:r>
              <w:rPr>
                <w:b/>
                <w:sz w:val="24"/>
              </w:rPr>
              <w:t>Sl.</w:t>
            </w:r>
            <w:r>
              <w:rPr>
                <w:b/>
                <w:spacing w:val="16"/>
                <w:sz w:val="24"/>
              </w:rPr>
              <w:t xml:space="preserve"> </w:t>
            </w:r>
            <w:r>
              <w:rPr>
                <w:b/>
                <w:spacing w:val="-5"/>
                <w:sz w:val="24"/>
              </w:rPr>
              <w:t>No.</w:t>
            </w:r>
          </w:p>
        </w:tc>
        <w:tc>
          <w:tcPr>
            <w:tcW w:w="5916" w:type="dxa"/>
          </w:tcPr>
          <w:p w14:paraId="375F9DA0">
            <w:pPr>
              <w:pStyle w:val="11"/>
              <w:spacing w:before="135"/>
              <w:ind w:left="122"/>
              <w:rPr>
                <w:b/>
                <w:sz w:val="24"/>
              </w:rPr>
            </w:pPr>
            <w:r>
              <w:rPr>
                <w:b/>
                <w:spacing w:val="-2"/>
                <w:sz w:val="24"/>
              </w:rPr>
              <w:t>Title</w:t>
            </w:r>
          </w:p>
        </w:tc>
        <w:tc>
          <w:tcPr>
            <w:tcW w:w="1150" w:type="dxa"/>
          </w:tcPr>
          <w:p w14:paraId="7393C70E">
            <w:pPr>
              <w:pStyle w:val="11"/>
              <w:spacing w:before="135"/>
              <w:ind w:left="8"/>
              <w:jc w:val="center"/>
              <w:rPr>
                <w:b/>
                <w:sz w:val="24"/>
              </w:rPr>
            </w:pPr>
            <w:r>
              <w:rPr>
                <w:b/>
                <w:sz w:val="24"/>
              </w:rPr>
              <w:t>Page</w:t>
            </w:r>
            <w:r>
              <w:rPr>
                <w:b/>
                <w:spacing w:val="-6"/>
                <w:sz w:val="24"/>
              </w:rPr>
              <w:t xml:space="preserve"> </w:t>
            </w:r>
            <w:r>
              <w:rPr>
                <w:b/>
                <w:spacing w:val="-5"/>
                <w:sz w:val="24"/>
              </w:rPr>
              <w:t>No.</w:t>
            </w:r>
          </w:p>
        </w:tc>
      </w:tr>
      <w:tr w14:paraId="5B996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29897FB">
            <w:pPr>
              <w:pStyle w:val="11"/>
              <w:rPr>
                <w:sz w:val="24"/>
              </w:rPr>
            </w:pPr>
          </w:p>
        </w:tc>
        <w:tc>
          <w:tcPr>
            <w:tcW w:w="5916" w:type="dxa"/>
          </w:tcPr>
          <w:p w14:paraId="6130BA35">
            <w:pPr>
              <w:pStyle w:val="11"/>
              <w:spacing w:before="135"/>
              <w:ind w:left="122"/>
              <w:rPr>
                <w:sz w:val="24"/>
              </w:rPr>
            </w:pPr>
            <w:r>
              <w:rPr>
                <w:spacing w:val="-2"/>
                <w:sz w:val="24"/>
              </w:rPr>
              <w:t>Declaration</w:t>
            </w:r>
          </w:p>
        </w:tc>
        <w:tc>
          <w:tcPr>
            <w:tcW w:w="1150" w:type="dxa"/>
          </w:tcPr>
          <w:p w14:paraId="78AB40E2">
            <w:pPr>
              <w:pStyle w:val="11"/>
              <w:spacing w:before="135"/>
              <w:ind w:left="8"/>
              <w:jc w:val="center"/>
              <w:rPr>
                <w:sz w:val="24"/>
              </w:rPr>
            </w:pPr>
            <w:r>
              <w:rPr>
                <w:spacing w:val="-5"/>
                <w:sz w:val="24"/>
              </w:rPr>
              <w:t>ii</w:t>
            </w:r>
          </w:p>
        </w:tc>
      </w:tr>
      <w:tr w14:paraId="2108D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0B0ECEB3">
            <w:pPr>
              <w:pStyle w:val="11"/>
              <w:rPr>
                <w:sz w:val="24"/>
              </w:rPr>
            </w:pPr>
          </w:p>
        </w:tc>
        <w:tc>
          <w:tcPr>
            <w:tcW w:w="5916" w:type="dxa"/>
          </w:tcPr>
          <w:p w14:paraId="73011723">
            <w:pPr>
              <w:pStyle w:val="11"/>
              <w:spacing w:before="135"/>
              <w:ind w:left="122"/>
              <w:rPr>
                <w:sz w:val="24"/>
              </w:rPr>
            </w:pPr>
            <w:r>
              <w:rPr>
                <w:spacing w:val="-2"/>
                <w:sz w:val="24"/>
              </w:rPr>
              <w:t>Acknowledgement</w:t>
            </w:r>
          </w:p>
        </w:tc>
        <w:tc>
          <w:tcPr>
            <w:tcW w:w="1150" w:type="dxa"/>
          </w:tcPr>
          <w:p w14:paraId="2D69D785">
            <w:pPr>
              <w:pStyle w:val="11"/>
              <w:spacing w:before="135"/>
              <w:ind w:left="8"/>
              <w:jc w:val="center"/>
              <w:rPr>
                <w:sz w:val="24"/>
              </w:rPr>
            </w:pPr>
            <w:r>
              <w:rPr>
                <w:spacing w:val="-5"/>
                <w:sz w:val="24"/>
              </w:rPr>
              <w:t>iii</w:t>
            </w:r>
          </w:p>
        </w:tc>
      </w:tr>
      <w:tr w14:paraId="13243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72A09CD8">
            <w:pPr>
              <w:pStyle w:val="11"/>
              <w:rPr>
                <w:sz w:val="24"/>
              </w:rPr>
            </w:pPr>
          </w:p>
        </w:tc>
        <w:tc>
          <w:tcPr>
            <w:tcW w:w="5916" w:type="dxa"/>
          </w:tcPr>
          <w:p w14:paraId="0B783AED">
            <w:pPr>
              <w:pStyle w:val="11"/>
              <w:spacing w:before="135"/>
              <w:ind w:left="122"/>
              <w:rPr>
                <w:sz w:val="24"/>
              </w:rPr>
            </w:pPr>
            <w:r>
              <w:rPr>
                <w:spacing w:val="-2"/>
                <w:sz w:val="24"/>
              </w:rPr>
              <w:t>Abstract</w:t>
            </w:r>
          </w:p>
        </w:tc>
        <w:tc>
          <w:tcPr>
            <w:tcW w:w="1150" w:type="dxa"/>
          </w:tcPr>
          <w:p w14:paraId="146E4638">
            <w:pPr>
              <w:pStyle w:val="11"/>
              <w:spacing w:before="135"/>
              <w:ind w:left="8"/>
              <w:jc w:val="center"/>
              <w:rPr>
                <w:sz w:val="24"/>
              </w:rPr>
            </w:pPr>
            <w:r>
              <w:rPr>
                <w:spacing w:val="-5"/>
                <w:sz w:val="24"/>
              </w:rPr>
              <w:t>iv</w:t>
            </w:r>
          </w:p>
        </w:tc>
      </w:tr>
      <w:tr w14:paraId="25205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424A7D10">
            <w:pPr>
              <w:pStyle w:val="11"/>
              <w:rPr>
                <w:sz w:val="24"/>
              </w:rPr>
            </w:pPr>
          </w:p>
        </w:tc>
        <w:tc>
          <w:tcPr>
            <w:tcW w:w="5916" w:type="dxa"/>
          </w:tcPr>
          <w:p w14:paraId="4D616DFD">
            <w:pPr>
              <w:pStyle w:val="11"/>
              <w:spacing w:before="135"/>
              <w:ind w:left="122"/>
              <w:rPr>
                <w:sz w:val="24"/>
              </w:rPr>
            </w:pPr>
            <w:r>
              <w:rPr>
                <w:sz w:val="24"/>
              </w:rPr>
              <w:t>List</w:t>
            </w:r>
            <w:r>
              <w:rPr>
                <w:spacing w:val="-4"/>
                <w:sz w:val="24"/>
              </w:rPr>
              <w:t xml:space="preserve"> </w:t>
            </w:r>
            <w:r>
              <w:rPr>
                <w:sz w:val="24"/>
              </w:rPr>
              <w:t>of</w:t>
            </w:r>
            <w:r>
              <w:rPr>
                <w:spacing w:val="-4"/>
                <w:sz w:val="24"/>
              </w:rPr>
              <w:t xml:space="preserve"> </w:t>
            </w:r>
            <w:r>
              <w:rPr>
                <w:spacing w:val="-2"/>
                <w:sz w:val="24"/>
              </w:rPr>
              <w:t>Figures</w:t>
            </w:r>
          </w:p>
        </w:tc>
        <w:tc>
          <w:tcPr>
            <w:tcW w:w="1150" w:type="dxa"/>
          </w:tcPr>
          <w:p w14:paraId="69C192C9">
            <w:pPr>
              <w:pStyle w:val="11"/>
              <w:spacing w:before="135"/>
              <w:ind w:left="8"/>
              <w:jc w:val="center"/>
              <w:rPr>
                <w:sz w:val="24"/>
              </w:rPr>
            </w:pPr>
            <w:r>
              <w:rPr>
                <w:spacing w:val="-10"/>
                <w:sz w:val="24"/>
              </w:rPr>
              <w:t>v</w:t>
            </w:r>
          </w:p>
        </w:tc>
      </w:tr>
      <w:tr w14:paraId="7BA9B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53755BE">
            <w:pPr>
              <w:pStyle w:val="11"/>
              <w:rPr>
                <w:sz w:val="24"/>
              </w:rPr>
            </w:pPr>
          </w:p>
        </w:tc>
        <w:tc>
          <w:tcPr>
            <w:tcW w:w="5916" w:type="dxa"/>
          </w:tcPr>
          <w:p w14:paraId="1FB2CF6E">
            <w:pPr>
              <w:pStyle w:val="11"/>
              <w:spacing w:before="135"/>
              <w:ind w:left="122"/>
              <w:rPr>
                <w:sz w:val="24"/>
              </w:rPr>
            </w:pPr>
            <w:r>
              <w:rPr>
                <w:sz w:val="24"/>
              </w:rPr>
              <w:t>List</w:t>
            </w:r>
            <w:r>
              <w:rPr>
                <w:spacing w:val="-4"/>
                <w:sz w:val="24"/>
              </w:rPr>
              <w:t xml:space="preserve"> </w:t>
            </w:r>
            <w:r>
              <w:rPr>
                <w:sz w:val="24"/>
              </w:rPr>
              <w:t>of</w:t>
            </w:r>
            <w:r>
              <w:rPr>
                <w:spacing w:val="-4"/>
                <w:sz w:val="24"/>
              </w:rPr>
              <w:t xml:space="preserve"> </w:t>
            </w:r>
            <w:r>
              <w:rPr>
                <w:spacing w:val="-2"/>
                <w:sz w:val="24"/>
              </w:rPr>
              <w:t>Tables</w:t>
            </w:r>
          </w:p>
        </w:tc>
        <w:tc>
          <w:tcPr>
            <w:tcW w:w="1150" w:type="dxa"/>
          </w:tcPr>
          <w:p w14:paraId="21D406D8">
            <w:pPr>
              <w:pStyle w:val="11"/>
              <w:spacing w:before="135"/>
              <w:ind w:left="8"/>
              <w:jc w:val="center"/>
              <w:rPr>
                <w:sz w:val="24"/>
              </w:rPr>
            </w:pPr>
            <w:r>
              <w:rPr>
                <w:spacing w:val="-5"/>
                <w:sz w:val="24"/>
              </w:rPr>
              <w:t>vi</w:t>
            </w:r>
          </w:p>
        </w:tc>
      </w:tr>
      <w:tr w14:paraId="3265B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F0534E4">
            <w:pPr>
              <w:pStyle w:val="11"/>
              <w:rPr>
                <w:sz w:val="24"/>
              </w:rPr>
            </w:pPr>
          </w:p>
        </w:tc>
        <w:tc>
          <w:tcPr>
            <w:tcW w:w="5916" w:type="dxa"/>
          </w:tcPr>
          <w:p w14:paraId="3977780D">
            <w:pPr>
              <w:pStyle w:val="11"/>
              <w:spacing w:before="135"/>
              <w:ind w:left="122"/>
              <w:rPr>
                <w:sz w:val="24"/>
              </w:rPr>
            </w:pPr>
            <w:r>
              <w:rPr>
                <w:spacing w:val="-2"/>
                <w:sz w:val="24"/>
              </w:rPr>
              <w:t>Abbreviations</w:t>
            </w:r>
          </w:p>
        </w:tc>
        <w:tc>
          <w:tcPr>
            <w:tcW w:w="1150" w:type="dxa"/>
          </w:tcPr>
          <w:p w14:paraId="0E90A441">
            <w:pPr>
              <w:pStyle w:val="11"/>
              <w:spacing w:before="135"/>
              <w:ind w:left="8"/>
              <w:jc w:val="center"/>
              <w:rPr>
                <w:sz w:val="24"/>
              </w:rPr>
            </w:pPr>
            <w:r>
              <w:rPr>
                <w:spacing w:val="-5"/>
                <w:sz w:val="24"/>
              </w:rPr>
              <w:t>vii</w:t>
            </w:r>
          </w:p>
        </w:tc>
      </w:tr>
      <w:tr w14:paraId="56EBF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12" w:hRule="atLeast"/>
        </w:trPr>
        <w:tc>
          <w:tcPr>
            <w:tcW w:w="938" w:type="dxa"/>
          </w:tcPr>
          <w:p w14:paraId="39081E09">
            <w:pPr>
              <w:pStyle w:val="11"/>
              <w:spacing w:before="135"/>
              <w:ind w:left="7"/>
              <w:jc w:val="center"/>
              <w:rPr>
                <w:sz w:val="24"/>
              </w:rPr>
            </w:pPr>
            <w:r>
              <w:rPr>
                <w:spacing w:val="-5"/>
                <w:sz w:val="24"/>
              </w:rPr>
              <w:t>1.</w:t>
            </w:r>
          </w:p>
        </w:tc>
        <w:tc>
          <w:tcPr>
            <w:tcW w:w="5916" w:type="dxa"/>
          </w:tcPr>
          <w:p w14:paraId="6E2DCA4C">
            <w:pPr>
              <w:pStyle w:val="11"/>
              <w:spacing w:before="135"/>
              <w:ind w:left="122"/>
              <w:rPr>
                <w:b/>
                <w:sz w:val="24"/>
              </w:rPr>
            </w:pPr>
            <w:r>
              <w:rPr>
                <w:b/>
                <w:spacing w:val="-2"/>
                <w:sz w:val="24"/>
              </w:rPr>
              <w:t>Introduction</w:t>
            </w:r>
          </w:p>
          <w:p w14:paraId="71A1FD68">
            <w:pPr>
              <w:pStyle w:val="11"/>
              <w:numPr>
                <w:ilvl w:val="1"/>
                <w:numId w:val="1"/>
              </w:numPr>
              <w:tabs>
                <w:tab w:val="left" w:pos="762"/>
              </w:tabs>
              <w:spacing w:before="238" w:after="0" w:line="240" w:lineRule="auto"/>
              <w:ind w:left="762" w:right="0" w:hanging="357"/>
              <w:jc w:val="left"/>
              <w:rPr>
                <w:sz w:val="24"/>
              </w:rPr>
            </w:pPr>
            <w:r>
              <w:rPr>
                <w:spacing w:val="-2"/>
                <w:sz w:val="24"/>
              </w:rPr>
              <w:t>Background</w:t>
            </w:r>
          </w:p>
          <w:p w14:paraId="01292BD0">
            <w:pPr>
              <w:pStyle w:val="11"/>
              <w:numPr>
                <w:ilvl w:val="1"/>
                <w:numId w:val="1"/>
              </w:numPr>
              <w:tabs>
                <w:tab w:val="left" w:pos="762"/>
              </w:tabs>
              <w:spacing w:before="238" w:after="0" w:line="240" w:lineRule="auto"/>
              <w:ind w:left="762" w:right="0" w:hanging="357"/>
              <w:jc w:val="left"/>
              <w:rPr>
                <w:sz w:val="24"/>
              </w:rPr>
            </w:pPr>
            <w:r>
              <w:rPr>
                <w:sz w:val="24"/>
              </w:rPr>
              <w:t>Statistics</w:t>
            </w:r>
            <w:r>
              <w:rPr>
                <w:spacing w:val="-11"/>
                <w:sz w:val="24"/>
              </w:rPr>
              <w:t xml:space="preserve"> </w:t>
            </w:r>
            <w:r>
              <w:rPr>
                <w:sz w:val="24"/>
              </w:rPr>
              <w:t>of</w:t>
            </w:r>
            <w:r>
              <w:rPr>
                <w:spacing w:val="-11"/>
                <w:sz w:val="24"/>
              </w:rPr>
              <w:t xml:space="preserve"> </w:t>
            </w:r>
            <w:r>
              <w:rPr>
                <w:spacing w:val="-2"/>
                <w:sz w:val="24"/>
              </w:rPr>
              <w:t>Project</w:t>
            </w:r>
          </w:p>
          <w:p w14:paraId="616EC8DE">
            <w:pPr>
              <w:pStyle w:val="11"/>
              <w:numPr>
                <w:ilvl w:val="1"/>
                <w:numId w:val="1"/>
              </w:numPr>
              <w:tabs>
                <w:tab w:val="left" w:pos="762"/>
              </w:tabs>
              <w:spacing w:before="239" w:after="0" w:line="240" w:lineRule="auto"/>
              <w:ind w:left="762" w:right="0" w:hanging="357"/>
              <w:jc w:val="left"/>
              <w:rPr>
                <w:sz w:val="24"/>
              </w:rPr>
            </w:pPr>
            <w:r>
              <w:rPr>
                <w:sz w:val="24"/>
              </w:rPr>
              <w:t>Prior</w:t>
            </w:r>
            <w:r>
              <w:rPr>
                <w:spacing w:val="-8"/>
                <w:sz w:val="24"/>
              </w:rPr>
              <w:t xml:space="preserve"> </w:t>
            </w:r>
            <w:r>
              <w:rPr>
                <w:sz w:val="24"/>
              </w:rPr>
              <w:t>Existing</w:t>
            </w:r>
            <w:r>
              <w:rPr>
                <w:spacing w:val="-7"/>
                <w:sz w:val="24"/>
              </w:rPr>
              <w:t xml:space="preserve"> </w:t>
            </w:r>
            <w:r>
              <w:rPr>
                <w:spacing w:val="-2"/>
                <w:sz w:val="24"/>
              </w:rPr>
              <w:t>Technologies</w:t>
            </w:r>
          </w:p>
          <w:p w14:paraId="04151CCA">
            <w:pPr>
              <w:pStyle w:val="11"/>
              <w:numPr>
                <w:ilvl w:val="1"/>
                <w:numId w:val="1"/>
              </w:numPr>
              <w:tabs>
                <w:tab w:val="left" w:pos="762"/>
              </w:tabs>
              <w:spacing w:before="238" w:after="0" w:line="240" w:lineRule="auto"/>
              <w:ind w:left="762" w:right="0" w:hanging="357"/>
              <w:jc w:val="left"/>
              <w:rPr>
                <w:sz w:val="24"/>
              </w:rPr>
            </w:pPr>
            <w:r>
              <w:rPr>
                <w:sz w:val="24"/>
              </w:rPr>
              <w:t>Proposed</w:t>
            </w:r>
            <w:r>
              <w:rPr>
                <w:spacing w:val="-10"/>
                <w:sz w:val="24"/>
              </w:rPr>
              <w:t xml:space="preserve"> </w:t>
            </w:r>
            <w:r>
              <w:rPr>
                <w:spacing w:val="-2"/>
                <w:sz w:val="24"/>
              </w:rPr>
              <w:t>Approach</w:t>
            </w:r>
          </w:p>
          <w:p w14:paraId="74308F91">
            <w:pPr>
              <w:pStyle w:val="11"/>
              <w:numPr>
                <w:ilvl w:val="1"/>
                <w:numId w:val="1"/>
              </w:numPr>
              <w:tabs>
                <w:tab w:val="left" w:pos="762"/>
              </w:tabs>
              <w:spacing w:before="238" w:after="0" w:line="240" w:lineRule="auto"/>
              <w:ind w:left="762" w:right="0" w:hanging="357"/>
              <w:jc w:val="left"/>
              <w:rPr>
                <w:sz w:val="24"/>
              </w:rPr>
            </w:pPr>
            <w:r>
              <w:rPr>
                <w:spacing w:val="-2"/>
                <w:sz w:val="24"/>
              </w:rPr>
              <w:t>Objectives</w:t>
            </w:r>
          </w:p>
          <w:p w14:paraId="39C076EB">
            <w:pPr>
              <w:pStyle w:val="11"/>
              <w:numPr>
                <w:ilvl w:val="1"/>
                <w:numId w:val="1"/>
              </w:numPr>
              <w:tabs>
                <w:tab w:val="left" w:pos="762"/>
              </w:tabs>
              <w:spacing w:before="239" w:after="0" w:line="240" w:lineRule="auto"/>
              <w:ind w:left="762" w:right="0" w:hanging="357"/>
              <w:jc w:val="left"/>
              <w:rPr>
                <w:sz w:val="24"/>
              </w:rPr>
            </w:pPr>
            <w:r>
              <w:rPr>
                <w:spacing w:val="-4"/>
                <w:sz w:val="24"/>
              </w:rPr>
              <w:t>SDGs</w:t>
            </w:r>
          </w:p>
          <w:p w14:paraId="0D18E353">
            <w:pPr>
              <w:pStyle w:val="11"/>
              <w:numPr>
                <w:ilvl w:val="1"/>
                <w:numId w:val="1"/>
              </w:numPr>
              <w:tabs>
                <w:tab w:val="left" w:pos="762"/>
              </w:tabs>
              <w:spacing w:before="238" w:after="0" w:line="240" w:lineRule="auto"/>
              <w:ind w:left="762" w:right="0" w:hanging="357"/>
              <w:jc w:val="left"/>
              <w:rPr>
                <w:sz w:val="24"/>
              </w:rPr>
            </w:pPr>
            <w:r>
              <w:rPr>
                <w:sz w:val="24"/>
              </w:rPr>
              <w:t>Overview</w:t>
            </w:r>
            <w:r>
              <w:rPr>
                <w:spacing w:val="-10"/>
                <w:sz w:val="24"/>
              </w:rPr>
              <w:t xml:space="preserve"> </w:t>
            </w:r>
            <w:r>
              <w:rPr>
                <w:sz w:val="24"/>
              </w:rPr>
              <w:t>of</w:t>
            </w:r>
            <w:r>
              <w:rPr>
                <w:spacing w:val="-9"/>
                <w:sz w:val="24"/>
              </w:rPr>
              <w:t xml:space="preserve"> </w:t>
            </w:r>
            <w:r>
              <w:rPr>
                <w:sz w:val="24"/>
              </w:rPr>
              <w:t>Project</w:t>
            </w:r>
            <w:r>
              <w:rPr>
                <w:spacing w:val="-10"/>
                <w:sz w:val="24"/>
              </w:rPr>
              <w:t xml:space="preserve"> </w:t>
            </w:r>
            <w:r>
              <w:rPr>
                <w:spacing w:val="-2"/>
                <w:sz w:val="24"/>
              </w:rPr>
              <w:t>Report</w:t>
            </w:r>
          </w:p>
        </w:tc>
        <w:tc>
          <w:tcPr>
            <w:tcW w:w="1150" w:type="dxa"/>
          </w:tcPr>
          <w:p w14:paraId="5DA6E344">
            <w:pPr>
              <w:pStyle w:val="11"/>
              <w:rPr>
                <w:b/>
                <w:sz w:val="24"/>
              </w:rPr>
            </w:pPr>
          </w:p>
          <w:p w14:paraId="6EE77EB4">
            <w:pPr>
              <w:pStyle w:val="11"/>
              <w:rPr>
                <w:b/>
                <w:sz w:val="24"/>
              </w:rPr>
            </w:pPr>
          </w:p>
          <w:p w14:paraId="2D19F1B1">
            <w:pPr>
              <w:pStyle w:val="11"/>
              <w:rPr>
                <w:b/>
                <w:sz w:val="24"/>
              </w:rPr>
            </w:pPr>
          </w:p>
          <w:p w14:paraId="12D3F4D2">
            <w:pPr>
              <w:pStyle w:val="11"/>
              <w:rPr>
                <w:b/>
                <w:sz w:val="24"/>
              </w:rPr>
            </w:pPr>
          </w:p>
          <w:p w14:paraId="53736EB9">
            <w:pPr>
              <w:pStyle w:val="11"/>
              <w:rPr>
                <w:b/>
                <w:sz w:val="24"/>
              </w:rPr>
            </w:pPr>
          </w:p>
          <w:p w14:paraId="27F9674B">
            <w:pPr>
              <w:pStyle w:val="11"/>
              <w:spacing w:before="22"/>
              <w:rPr>
                <w:b/>
                <w:sz w:val="24"/>
              </w:rPr>
            </w:pPr>
          </w:p>
          <w:p w14:paraId="68BA12E6">
            <w:pPr>
              <w:pStyle w:val="11"/>
              <w:ind w:left="8"/>
              <w:jc w:val="center"/>
              <w:rPr>
                <w:sz w:val="24"/>
              </w:rPr>
            </w:pPr>
            <w:r>
              <w:rPr>
                <w:spacing w:val="-2"/>
                <w:sz w:val="24"/>
              </w:rPr>
              <w:t>1-</w:t>
            </w:r>
            <w:r>
              <w:rPr>
                <w:spacing w:val="-10"/>
                <w:sz w:val="24"/>
              </w:rPr>
              <w:t>6</w:t>
            </w:r>
          </w:p>
        </w:tc>
      </w:tr>
      <w:tr w14:paraId="24E0C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59531803">
            <w:pPr>
              <w:pStyle w:val="11"/>
              <w:spacing w:before="135"/>
              <w:ind w:left="7"/>
              <w:jc w:val="center"/>
              <w:rPr>
                <w:sz w:val="24"/>
              </w:rPr>
            </w:pPr>
            <w:r>
              <w:rPr>
                <w:spacing w:val="-5"/>
                <w:sz w:val="24"/>
              </w:rPr>
              <w:t>2.</w:t>
            </w:r>
          </w:p>
        </w:tc>
        <w:tc>
          <w:tcPr>
            <w:tcW w:w="5916" w:type="dxa"/>
          </w:tcPr>
          <w:p w14:paraId="258569EA">
            <w:pPr>
              <w:pStyle w:val="11"/>
              <w:spacing w:before="135"/>
              <w:ind w:left="122"/>
              <w:rPr>
                <w:b/>
                <w:sz w:val="24"/>
              </w:rPr>
            </w:pPr>
            <w:r>
              <w:rPr>
                <w:b/>
                <w:spacing w:val="-2"/>
                <w:sz w:val="24"/>
              </w:rPr>
              <w:t>Literature</w:t>
            </w:r>
            <w:r>
              <w:rPr>
                <w:b/>
                <w:spacing w:val="3"/>
                <w:sz w:val="24"/>
              </w:rPr>
              <w:t xml:space="preserve"> </w:t>
            </w:r>
            <w:r>
              <w:rPr>
                <w:b/>
                <w:spacing w:val="-2"/>
                <w:sz w:val="24"/>
              </w:rPr>
              <w:t>Review</w:t>
            </w:r>
          </w:p>
        </w:tc>
        <w:tc>
          <w:tcPr>
            <w:tcW w:w="1150" w:type="dxa"/>
          </w:tcPr>
          <w:p w14:paraId="7C8E2709">
            <w:pPr>
              <w:pStyle w:val="11"/>
              <w:spacing w:before="135"/>
              <w:ind w:left="8"/>
              <w:jc w:val="center"/>
              <w:rPr>
                <w:sz w:val="24"/>
              </w:rPr>
            </w:pPr>
            <w:r>
              <w:rPr>
                <w:spacing w:val="-2"/>
                <w:sz w:val="24"/>
              </w:rPr>
              <w:t>7-</w:t>
            </w:r>
            <w:r>
              <w:rPr>
                <w:spacing w:val="-5"/>
                <w:sz w:val="24"/>
              </w:rPr>
              <w:t>12</w:t>
            </w:r>
          </w:p>
        </w:tc>
      </w:tr>
      <w:tr w14:paraId="4CA29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9" w:hRule="atLeast"/>
        </w:trPr>
        <w:tc>
          <w:tcPr>
            <w:tcW w:w="938" w:type="dxa"/>
          </w:tcPr>
          <w:p w14:paraId="72706345">
            <w:pPr>
              <w:pStyle w:val="11"/>
              <w:spacing w:before="135"/>
              <w:ind w:left="7"/>
              <w:jc w:val="center"/>
              <w:rPr>
                <w:sz w:val="24"/>
              </w:rPr>
            </w:pPr>
            <w:r>
              <w:rPr>
                <w:spacing w:val="-5"/>
                <w:sz w:val="24"/>
              </w:rPr>
              <w:t>3.</w:t>
            </w:r>
          </w:p>
        </w:tc>
        <w:tc>
          <w:tcPr>
            <w:tcW w:w="5916" w:type="dxa"/>
          </w:tcPr>
          <w:p w14:paraId="449DF192">
            <w:pPr>
              <w:pStyle w:val="11"/>
              <w:spacing w:before="135"/>
              <w:ind w:left="122"/>
              <w:rPr>
                <w:b/>
                <w:sz w:val="24"/>
              </w:rPr>
            </w:pPr>
            <w:r>
              <w:rPr>
                <w:b/>
                <w:spacing w:val="-2"/>
                <w:sz w:val="24"/>
              </w:rPr>
              <w:t>Methodology</w:t>
            </w:r>
          </w:p>
          <w:p w14:paraId="1CC7EC22">
            <w:pPr>
              <w:pStyle w:val="11"/>
              <w:numPr>
                <w:ilvl w:val="1"/>
                <w:numId w:val="2"/>
              </w:numPr>
              <w:tabs>
                <w:tab w:val="left" w:pos="762"/>
              </w:tabs>
              <w:spacing w:before="238" w:after="0" w:line="240" w:lineRule="auto"/>
              <w:ind w:left="762" w:right="0" w:hanging="357"/>
              <w:jc w:val="left"/>
              <w:rPr>
                <w:sz w:val="24"/>
              </w:rPr>
            </w:pPr>
            <w:r>
              <w:rPr>
                <w:sz w:val="24"/>
              </w:rPr>
              <w:t>Introduction</w:t>
            </w:r>
            <w:r>
              <w:rPr>
                <w:spacing w:val="-8"/>
                <w:sz w:val="24"/>
              </w:rPr>
              <w:t xml:space="preserve"> </w:t>
            </w:r>
            <w:r>
              <w:rPr>
                <w:sz w:val="24"/>
              </w:rPr>
              <w:t>to</w:t>
            </w:r>
            <w:r>
              <w:rPr>
                <w:spacing w:val="-8"/>
                <w:sz w:val="24"/>
              </w:rPr>
              <w:t xml:space="preserve"> </w:t>
            </w:r>
            <w:r>
              <w:rPr>
                <w:spacing w:val="-2"/>
                <w:sz w:val="24"/>
              </w:rPr>
              <w:t>Methodology</w:t>
            </w:r>
          </w:p>
          <w:p w14:paraId="62CDFDBB">
            <w:pPr>
              <w:pStyle w:val="11"/>
              <w:numPr>
                <w:ilvl w:val="1"/>
                <w:numId w:val="2"/>
              </w:numPr>
              <w:tabs>
                <w:tab w:val="left" w:pos="762"/>
              </w:tabs>
              <w:spacing w:before="238" w:after="0" w:line="240" w:lineRule="auto"/>
              <w:ind w:left="762" w:right="0" w:hanging="357"/>
              <w:jc w:val="left"/>
              <w:rPr>
                <w:sz w:val="24"/>
              </w:rPr>
            </w:pPr>
            <w:r>
              <w:rPr>
                <w:sz w:val="24"/>
              </w:rPr>
              <w:t>Development</w:t>
            </w:r>
            <w:r>
              <w:rPr>
                <w:spacing w:val="-14"/>
                <w:sz w:val="24"/>
              </w:rPr>
              <w:t xml:space="preserve"> </w:t>
            </w:r>
            <w:r>
              <w:rPr>
                <w:spacing w:val="-2"/>
                <w:sz w:val="24"/>
              </w:rPr>
              <w:t>Approach</w:t>
            </w:r>
          </w:p>
          <w:p w14:paraId="3A9B5288">
            <w:pPr>
              <w:pStyle w:val="11"/>
              <w:numPr>
                <w:ilvl w:val="1"/>
                <w:numId w:val="2"/>
              </w:numPr>
              <w:tabs>
                <w:tab w:val="left" w:pos="762"/>
              </w:tabs>
              <w:spacing w:before="239" w:after="0" w:line="240" w:lineRule="auto"/>
              <w:ind w:left="762" w:right="0" w:hanging="357"/>
              <w:jc w:val="left"/>
              <w:rPr>
                <w:sz w:val="24"/>
              </w:rPr>
            </w:pPr>
            <w:r>
              <w:rPr>
                <w:spacing w:val="-2"/>
                <w:sz w:val="24"/>
              </w:rPr>
              <w:t>Technology</w:t>
            </w:r>
            <w:r>
              <w:rPr>
                <w:spacing w:val="-3"/>
                <w:sz w:val="24"/>
              </w:rPr>
              <w:t xml:space="preserve"> </w:t>
            </w:r>
            <w:r>
              <w:rPr>
                <w:spacing w:val="-2"/>
                <w:sz w:val="24"/>
              </w:rPr>
              <w:t>Stack</w:t>
            </w:r>
            <w:r>
              <w:rPr>
                <w:spacing w:val="-3"/>
                <w:sz w:val="24"/>
              </w:rPr>
              <w:t xml:space="preserve"> </w:t>
            </w:r>
            <w:r>
              <w:rPr>
                <w:spacing w:val="-2"/>
                <w:sz w:val="24"/>
              </w:rPr>
              <w:t>Selection</w:t>
            </w:r>
          </w:p>
          <w:p w14:paraId="79AF8BE2">
            <w:pPr>
              <w:pStyle w:val="11"/>
              <w:numPr>
                <w:ilvl w:val="1"/>
                <w:numId w:val="2"/>
              </w:numPr>
              <w:tabs>
                <w:tab w:val="left" w:pos="762"/>
              </w:tabs>
              <w:spacing w:before="238" w:after="0" w:line="240" w:lineRule="auto"/>
              <w:ind w:left="762" w:right="0" w:hanging="357"/>
              <w:jc w:val="left"/>
              <w:rPr>
                <w:sz w:val="24"/>
              </w:rPr>
            </w:pPr>
            <w:r>
              <w:rPr>
                <w:sz w:val="24"/>
              </w:rPr>
              <w:t>System</w:t>
            </w:r>
            <w:r>
              <w:rPr>
                <w:spacing w:val="-9"/>
                <w:sz w:val="24"/>
              </w:rPr>
              <w:t xml:space="preserve"> </w:t>
            </w:r>
            <w:r>
              <w:rPr>
                <w:spacing w:val="-2"/>
                <w:sz w:val="24"/>
              </w:rPr>
              <w:t>Architecture</w:t>
            </w:r>
          </w:p>
        </w:tc>
        <w:tc>
          <w:tcPr>
            <w:tcW w:w="1150" w:type="dxa"/>
          </w:tcPr>
          <w:p w14:paraId="69CD0167">
            <w:pPr>
              <w:pStyle w:val="11"/>
              <w:rPr>
                <w:b/>
                <w:sz w:val="24"/>
              </w:rPr>
            </w:pPr>
          </w:p>
          <w:p w14:paraId="2D5974FF">
            <w:pPr>
              <w:pStyle w:val="11"/>
              <w:rPr>
                <w:b/>
                <w:sz w:val="24"/>
              </w:rPr>
            </w:pPr>
          </w:p>
          <w:p w14:paraId="47C26FD9">
            <w:pPr>
              <w:pStyle w:val="11"/>
              <w:rPr>
                <w:b/>
                <w:sz w:val="24"/>
              </w:rPr>
            </w:pPr>
          </w:p>
          <w:p w14:paraId="048FB234">
            <w:pPr>
              <w:pStyle w:val="11"/>
              <w:rPr>
                <w:b/>
                <w:sz w:val="24"/>
              </w:rPr>
            </w:pPr>
          </w:p>
          <w:p w14:paraId="71FD4770">
            <w:pPr>
              <w:pStyle w:val="11"/>
              <w:rPr>
                <w:b/>
                <w:sz w:val="24"/>
              </w:rPr>
            </w:pPr>
          </w:p>
          <w:p w14:paraId="2207B7A0">
            <w:pPr>
              <w:pStyle w:val="11"/>
              <w:spacing w:before="22"/>
              <w:rPr>
                <w:b/>
                <w:sz w:val="24"/>
              </w:rPr>
            </w:pPr>
          </w:p>
          <w:p w14:paraId="64FC3C1C">
            <w:pPr>
              <w:pStyle w:val="11"/>
              <w:ind w:left="8"/>
              <w:jc w:val="center"/>
              <w:rPr>
                <w:sz w:val="24"/>
              </w:rPr>
            </w:pPr>
            <w:r>
              <w:rPr>
                <w:spacing w:val="-2"/>
                <w:sz w:val="24"/>
              </w:rPr>
              <w:t>13-</w:t>
            </w:r>
            <w:r>
              <w:rPr>
                <w:spacing w:val="-7"/>
                <w:sz w:val="24"/>
              </w:rPr>
              <w:t>18</w:t>
            </w:r>
          </w:p>
        </w:tc>
      </w:tr>
    </w:tbl>
    <w:p w14:paraId="47CE9533">
      <w:pPr>
        <w:pStyle w:val="11"/>
        <w:spacing w:after="0"/>
        <w:jc w:val="center"/>
        <w:rPr>
          <w:sz w:val="24"/>
        </w:rPr>
        <w:sectPr>
          <w:headerReference r:id="rId11" w:type="default"/>
          <w:footerReference r:id="rId12" w:type="default"/>
          <w:pgSz w:w="11910" w:h="16840"/>
          <w:pgMar w:top="1920" w:right="992" w:bottom="1040" w:left="992" w:header="0" w:footer="855" w:gutter="0"/>
          <w:cols w:space="720" w:num="1"/>
        </w:sectPr>
      </w:pPr>
    </w:p>
    <w:tbl>
      <w:tblPr>
        <w:tblStyle w:val="7"/>
        <w:tblW w:w="0" w:type="auto"/>
        <w:tblInd w:w="9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8"/>
        <w:gridCol w:w="5916"/>
        <w:gridCol w:w="1150"/>
      </w:tblGrid>
      <w:tr w14:paraId="6296D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2CA34E72">
            <w:pPr>
              <w:pStyle w:val="11"/>
              <w:spacing w:before="135"/>
              <w:ind w:left="7"/>
              <w:jc w:val="center"/>
              <w:rPr>
                <w:b/>
                <w:sz w:val="24"/>
              </w:rPr>
            </w:pPr>
            <w:r>
              <w:rPr>
                <w:b/>
                <w:sz w:val="24"/>
              </w:rPr>
              <w:t>Sl.</w:t>
            </w:r>
            <w:r>
              <w:rPr>
                <w:b/>
                <w:spacing w:val="16"/>
                <w:sz w:val="24"/>
              </w:rPr>
              <w:t xml:space="preserve"> </w:t>
            </w:r>
            <w:r>
              <w:rPr>
                <w:b/>
                <w:spacing w:val="-5"/>
                <w:sz w:val="24"/>
              </w:rPr>
              <w:t>No.</w:t>
            </w:r>
          </w:p>
        </w:tc>
        <w:tc>
          <w:tcPr>
            <w:tcW w:w="5916" w:type="dxa"/>
          </w:tcPr>
          <w:p w14:paraId="728D503B">
            <w:pPr>
              <w:pStyle w:val="11"/>
              <w:spacing w:before="135"/>
              <w:ind w:left="122"/>
              <w:rPr>
                <w:b/>
                <w:sz w:val="24"/>
              </w:rPr>
            </w:pPr>
            <w:r>
              <w:rPr>
                <w:b/>
                <w:spacing w:val="-2"/>
                <w:sz w:val="24"/>
              </w:rPr>
              <w:t>Title</w:t>
            </w:r>
          </w:p>
        </w:tc>
        <w:tc>
          <w:tcPr>
            <w:tcW w:w="1150" w:type="dxa"/>
          </w:tcPr>
          <w:p w14:paraId="3001F4D7">
            <w:pPr>
              <w:pStyle w:val="11"/>
              <w:spacing w:before="135"/>
              <w:ind w:left="8"/>
              <w:jc w:val="center"/>
              <w:rPr>
                <w:b/>
                <w:sz w:val="24"/>
              </w:rPr>
            </w:pPr>
            <w:r>
              <w:rPr>
                <w:b/>
                <w:sz w:val="24"/>
              </w:rPr>
              <w:t>Page</w:t>
            </w:r>
            <w:r>
              <w:rPr>
                <w:b/>
                <w:spacing w:val="-6"/>
                <w:sz w:val="24"/>
              </w:rPr>
              <w:t xml:space="preserve"> </w:t>
            </w:r>
            <w:r>
              <w:rPr>
                <w:b/>
                <w:spacing w:val="-5"/>
                <w:sz w:val="24"/>
              </w:rPr>
              <w:t>No.</w:t>
            </w:r>
          </w:p>
        </w:tc>
      </w:tr>
      <w:tr w14:paraId="7DF2D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0" w:hRule="atLeast"/>
        </w:trPr>
        <w:tc>
          <w:tcPr>
            <w:tcW w:w="938" w:type="dxa"/>
          </w:tcPr>
          <w:p w14:paraId="5D6A412D">
            <w:pPr>
              <w:pStyle w:val="11"/>
              <w:rPr>
                <w:sz w:val="22"/>
              </w:rPr>
            </w:pPr>
          </w:p>
        </w:tc>
        <w:tc>
          <w:tcPr>
            <w:tcW w:w="5916" w:type="dxa"/>
          </w:tcPr>
          <w:p w14:paraId="481CF365">
            <w:pPr>
              <w:pStyle w:val="11"/>
              <w:numPr>
                <w:ilvl w:val="1"/>
                <w:numId w:val="3"/>
              </w:numPr>
              <w:tabs>
                <w:tab w:val="left" w:pos="762"/>
              </w:tabs>
              <w:spacing w:before="135" w:after="0" w:line="240" w:lineRule="auto"/>
              <w:ind w:left="762" w:right="0" w:hanging="357"/>
              <w:jc w:val="left"/>
              <w:rPr>
                <w:sz w:val="24"/>
              </w:rPr>
            </w:pPr>
            <w:r>
              <w:rPr>
                <w:sz w:val="24"/>
              </w:rPr>
              <w:t>Development</w:t>
            </w:r>
            <w:r>
              <w:rPr>
                <w:spacing w:val="-14"/>
                <w:sz w:val="24"/>
              </w:rPr>
              <w:t xml:space="preserve"> </w:t>
            </w:r>
            <w:r>
              <w:rPr>
                <w:spacing w:val="-2"/>
                <w:sz w:val="24"/>
              </w:rPr>
              <w:t>Environment</w:t>
            </w:r>
          </w:p>
          <w:p w14:paraId="02A057A5">
            <w:pPr>
              <w:pStyle w:val="11"/>
              <w:numPr>
                <w:ilvl w:val="1"/>
                <w:numId w:val="3"/>
              </w:numPr>
              <w:tabs>
                <w:tab w:val="left" w:pos="762"/>
              </w:tabs>
              <w:spacing w:before="238" w:after="0" w:line="240" w:lineRule="auto"/>
              <w:ind w:left="762" w:right="0" w:hanging="357"/>
              <w:jc w:val="left"/>
              <w:rPr>
                <w:sz w:val="24"/>
              </w:rPr>
            </w:pPr>
            <w:r>
              <w:rPr>
                <w:sz w:val="24"/>
              </w:rPr>
              <w:t>Data</w:t>
            </w:r>
            <w:r>
              <w:rPr>
                <w:spacing w:val="-6"/>
                <w:sz w:val="24"/>
              </w:rPr>
              <w:t xml:space="preserve"> </w:t>
            </w:r>
            <w:r>
              <w:rPr>
                <w:sz w:val="24"/>
              </w:rPr>
              <w:t>and</w:t>
            </w:r>
            <w:r>
              <w:rPr>
                <w:spacing w:val="-6"/>
                <w:sz w:val="24"/>
              </w:rPr>
              <w:t xml:space="preserve"> </w:t>
            </w:r>
            <w:r>
              <w:rPr>
                <w:sz w:val="24"/>
              </w:rPr>
              <w:t>Model</w:t>
            </w:r>
            <w:r>
              <w:rPr>
                <w:spacing w:val="-6"/>
                <w:sz w:val="24"/>
              </w:rPr>
              <w:t xml:space="preserve"> </w:t>
            </w:r>
            <w:r>
              <w:rPr>
                <w:spacing w:val="-2"/>
                <w:sz w:val="24"/>
              </w:rPr>
              <w:t>Selection</w:t>
            </w:r>
          </w:p>
          <w:p w14:paraId="42DD26E5">
            <w:pPr>
              <w:pStyle w:val="11"/>
              <w:numPr>
                <w:ilvl w:val="1"/>
                <w:numId w:val="3"/>
              </w:numPr>
              <w:tabs>
                <w:tab w:val="left" w:pos="762"/>
              </w:tabs>
              <w:spacing w:before="238" w:after="0" w:line="240" w:lineRule="auto"/>
              <w:ind w:left="762" w:right="0" w:hanging="357"/>
              <w:jc w:val="left"/>
              <w:rPr>
                <w:sz w:val="24"/>
              </w:rPr>
            </w:pPr>
            <w:r>
              <w:rPr>
                <w:spacing w:val="-2"/>
                <w:sz w:val="24"/>
              </w:rPr>
              <w:t>User</w:t>
            </w:r>
            <w:r>
              <w:rPr>
                <w:spacing w:val="-5"/>
                <w:sz w:val="24"/>
              </w:rPr>
              <w:t xml:space="preserve"> </w:t>
            </w:r>
            <w:r>
              <w:rPr>
                <w:spacing w:val="-2"/>
                <w:sz w:val="24"/>
              </w:rPr>
              <w:t>Testing</w:t>
            </w:r>
            <w:r>
              <w:rPr>
                <w:spacing w:val="-4"/>
                <w:sz w:val="24"/>
              </w:rPr>
              <w:t xml:space="preserve"> </w:t>
            </w:r>
            <w:r>
              <w:rPr>
                <w:spacing w:val="-2"/>
                <w:sz w:val="24"/>
              </w:rPr>
              <w:t>Methodology</w:t>
            </w:r>
          </w:p>
        </w:tc>
        <w:tc>
          <w:tcPr>
            <w:tcW w:w="1150" w:type="dxa"/>
          </w:tcPr>
          <w:p w14:paraId="764BFFB6">
            <w:pPr>
              <w:pStyle w:val="11"/>
              <w:rPr>
                <w:sz w:val="22"/>
              </w:rPr>
            </w:pPr>
          </w:p>
        </w:tc>
      </w:tr>
      <w:tr w14:paraId="769C4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5" w:hRule="atLeast"/>
        </w:trPr>
        <w:tc>
          <w:tcPr>
            <w:tcW w:w="938" w:type="dxa"/>
          </w:tcPr>
          <w:p w14:paraId="1C31BBC2">
            <w:pPr>
              <w:pStyle w:val="11"/>
              <w:spacing w:before="135"/>
              <w:ind w:left="7"/>
              <w:jc w:val="center"/>
              <w:rPr>
                <w:sz w:val="24"/>
              </w:rPr>
            </w:pPr>
            <w:r>
              <w:rPr>
                <w:spacing w:val="-5"/>
                <w:sz w:val="24"/>
              </w:rPr>
              <w:t>4.</w:t>
            </w:r>
          </w:p>
        </w:tc>
        <w:tc>
          <w:tcPr>
            <w:tcW w:w="5916" w:type="dxa"/>
          </w:tcPr>
          <w:p w14:paraId="1E2ADE5F">
            <w:pPr>
              <w:pStyle w:val="11"/>
              <w:spacing w:before="135"/>
              <w:ind w:left="122"/>
              <w:rPr>
                <w:b/>
                <w:sz w:val="24"/>
              </w:rPr>
            </w:pPr>
            <w:r>
              <w:rPr>
                <w:b/>
                <w:sz w:val="24"/>
              </w:rPr>
              <w:t>Project</w:t>
            </w:r>
            <w:r>
              <w:rPr>
                <w:b/>
                <w:spacing w:val="-14"/>
                <w:sz w:val="24"/>
              </w:rPr>
              <w:t xml:space="preserve"> </w:t>
            </w:r>
            <w:r>
              <w:rPr>
                <w:b/>
                <w:spacing w:val="-2"/>
                <w:sz w:val="24"/>
              </w:rPr>
              <w:t>Management</w:t>
            </w:r>
          </w:p>
          <w:p w14:paraId="5F0FCB8A">
            <w:pPr>
              <w:pStyle w:val="11"/>
              <w:numPr>
                <w:ilvl w:val="1"/>
                <w:numId w:val="4"/>
              </w:numPr>
              <w:tabs>
                <w:tab w:val="left" w:pos="762"/>
              </w:tabs>
              <w:spacing w:before="238" w:after="0" w:line="240" w:lineRule="auto"/>
              <w:ind w:left="762" w:right="0" w:hanging="357"/>
              <w:jc w:val="left"/>
              <w:rPr>
                <w:sz w:val="24"/>
              </w:rPr>
            </w:pPr>
            <w:r>
              <w:rPr>
                <w:sz w:val="24"/>
              </w:rPr>
              <w:t>Project</w:t>
            </w:r>
            <w:r>
              <w:rPr>
                <w:spacing w:val="-8"/>
                <w:sz w:val="24"/>
              </w:rPr>
              <w:t xml:space="preserve"> </w:t>
            </w:r>
            <w:r>
              <w:rPr>
                <w:spacing w:val="-2"/>
                <w:sz w:val="24"/>
              </w:rPr>
              <w:t>Timeline</w:t>
            </w:r>
          </w:p>
          <w:p w14:paraId="3896048C">
            <w:pPr>
              <w:pStyle w:val="11"/>
              <w:numPr>
                <w:ilvl w:val="1"/>
                <w:numId w:val="4"/>
              </w:numPr>
              <w:tabs>
                <w:tab w:val="left" w:pos="762"/>
              </w:tabs>
              <w:spacing w:before="238" w:after="0" w:line="240" w:lineRule="auto"/>
              <w:ind w:left="762" w:right="0" w:hanging="357"/>
              <w:jc w:val="left"/>
              <w:rPr>
                <w:sz w:val="24"/>
              </w:rPr>
            </w:pPr>
            <w:r>
              <w:rPr>
                <w:sz w:val="24"/>
              </w:rPr>
              <w:t>Risk</w:t>
            </w:r>
            <w:r>
              <w:rPr>
                <w:spacing w:val="-6"/>
                <w:sz w:val="24"/>
              </w:rPr>
              <w:t xml:space="preserve"> </w:t>
            </w:r>
            <w:r>
              <w:rPr>
                <w:spacing w:val="-2"/>
                <w:sz w:val="24"/>
              </w:rPr>
              <w:t>Analysis</w:t>
            </w:r>
          </w:p>
          <w:p w14:paraId="06BC6328">
            <w:pPr>
              <w:pStyle w:val="11"/>
              <w:numPr>
                <w:ilvl w:val="1"/>
                <w:numId w:val="4"/>
              </w:numPr>
              <w:tabs>
                <w:tab w:val="left" w:pos="762"/>
              </w:tabs>
              <w:spacing w:before="239" w:after="0" w:line="240" w:lineRule="auto"/>
              <w:ind w:left="762" w:right="0" w:hanging="357"/>
              <w:jc w:val="left"/>
              <w:rPr>
                <w:sz w:val="24"/>
              </w:rPr>
            </w:pPr>
            <w:r>
              <w:rPr>
                <w:sz w:val="24"/>
              </w:rPr>
              <w:t>Project</w:t>
            </w:r>
            <w:r>
              <w:rPr>
                <w:spacing w:val="-8"/>
                <w:sz w:val="24"/>
              </w:rPr>
              <w:t xml:space="preserve"> </w:t>
            </w:r>
            <w:r>
              <w:rPr>
                <w:spacing w:val="-2"/>
                <w:sz w:val="24"/>
              </w:rPr>
              <w:t>Budget</w:t>
            </w:r>
          </w:p>
        </w:tc>
        <w:tc>
          <w:tcPr>
            <w:tcW w:w="1150" w:type="dxa"/>
          </w:tcPr>
          <w:p w14:paraId="73E1CFB8">
            <w:pPr>
              <w:pStyle w:val="11"/>
              <w:rPr>
                <w:b/>
                <w:sz w:val="24"/>
              </w:rPr>
            </w:pPr>
          </w:p>
          <w:p w14:paraId="6C463909">
            <w:pPr>
              <w:pStyle w:val="11"/>
              <w:rPr>
                <w:b/>
                <w:sz w:val="24"/>
              </w:rPr>
            </w:pPr>
          </w:p>
          <w:p w14:paraId="3C5E7713">
            <w:pPr>
              <w:pStyle w:val="11"/>
              <w:rPr>
                <w:b/>
                <w:sz w:val="24"/>
              </w:rPr>
            </w:pPr>
          </w:p>
          <w:p w14:paraId="05DC280C">
            <w:pPr>
              <w:pStyle w:val="11"/>
              <w:spacing w:before="59"/>
              <w:rPr>
                <w:b/>
                <w:sz w:val="24"/>
              </w:rPr>
            </w:pPr>
          </w:p>
          <w:p w14:paraId="4077C2A9">
            <w:pPr>
              <w:pStyle w:val="11"/>
              <w:ind w:left="8"/>
              <w:jc w:val="center"/>
              <w:rPr>
                <w:sz w:val="24"/>
              </w:rPr>
            </w:pPr>
            <w:r>
              <w:rPr>
                <w:spacing w:val="-2"/>
                <w:sz w:val="24"/>
              </w:rPr>
              <w:t>19-</w:t>
            </w:r>
            <w:r>
              <w:rPr>
                <w:spacing w:val="-7"/>
                <w:sz w:val="24"/>
              </w:rPr>
              <w:t>23</w:t>
            </w:r>
          </w:p>
        </w:tc>
      </w:tr>
      <w:tr w14:paraId="2AF81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8" w:hRule="atLeast"/>
        </w:trPr>
        <w:tc>
          <w:tcPr>
            <w:tcW w:w="938" w:type="dxa"/>
          </w:tcPr>
          <w:p w14:paraId="7BBF96F0">
            <w:pPr>
              <w:pStyle w:val="11"/>
              <w:spacing w:before="135"/>
              <w:ind w:left="7"/>
              <w:jc w:val="center"/>
              <w:rPr>
                <w:sz w:val="24"/>
              </w:rPr>
            </w:pPr>
            <w:r>
              <w:rPr>
                <w:spacing w:val="-5"/>
                <w:sz w:val="24"/>
              </w:rPr>
              <w:t>5.</w:t>
            </w:r>
          </w:p>
        </w:tc>
        <w:tc>
          <w:tcPr>
            <w:tcW w:w="5916" w:type="dxa"/>
          </w:tcPr>
          <w:p w14:paraId="281B3546">
            <w:pPr>
              <w:pStyle w:val="11"/>
              <w:spacing w:before="135"/>
              <w:ind w:left="122"/>
              <w:rPr>
                <w:b/>
                <w:sz w:val="24"/>
              </w:rPr>
            </w:pPr>
            <w:r>
              <w:rPr>
                <w:b/>
                <w:sz w:val="24"/>
              </w:rPr>
              <w:t>Analysis</w:t>
            </w:r>
            <w:r>
              <w:rPr>
                <w:b/>
                <w:spacing w:val="-12"/>
                <w:sz w:val="24"/>
              </w:rPr>
              <w:t xml:space="preserve"> </w:t>
            </w:r>
            <w:r>
              <w:rPr>
                <w:b/>
                <w:sz w:val="24"/>
              </w:rPr>
              <w:t>and</w:t>
            </w:r>
            <w:r>
              <w:rPr>
                <w:b/>
                <w:spacing w:val="-12"/>
                <w:sz w:val="24"/>
              </w:rPr>
              <w:t xml:space="preserve"> </w:t>
            </w:r>
            <w:r>
              <w:rPr>
                <w:b/>
                <w:spacing w:val="-2"/>
                <w:sz w:val="24"/>
              </w:rPr>
              <w:t>Design</w:t>
            </w:r>
          </w:p>
          <w:p w14:paraId="742235C6">
            <w:pPr>
              <w:pStyle w:val="11"/>
              <w:numPr>
                <w:ilvl w:val="1"/>
                <w:numId w:val="5"/>
              </w:numPr>
              <w:tabs>
                <w:tab w:val="left" w:pos="762"/>
              </w:tabs>
              <w:spacing w:before="238" w:after="0" w:line="240" w:lineRule="auto"/>
              <w:ind w:left="762" w:right="0" w:hanging="357"/>
              <w:jc w:val="left"/>
              <w:rPr>
                <w:sz w:val="24"/>
              </w:rPr>
            </w:pPr>
            <w:r>
              <w:rPr>
                <w:spacing w:val="-2"/>
                <w:sz w:val="24"/>
              </w:rPr>
              <w:t>Requirements</w:t>
            </w:r>
          </w:p>
          <w:p w14:paraId="12743926">
            <w:pPr>
              <w:pStyle w:val="11"/>
              <w:numPr>
                <w:ilvl w:val="1"/>
                <w:numId w:val="5"/>
              </w:numPr>
              <w:tabs>
                <w:tab w:val="left" w:pos="762"/>
              </w:tabs>
              <w:spacing w:before="238" w:after="0" w:line="240" w:lineRule="auto"/>
              <w:ind w:left="762" w:right="0" w:hanging="357"/>
              <w:jc w:val="left"/>
              <w:rPr>
                <w:sz w:val="24"/>
              </w:rPr>
            </w:pPr>
            <w:r>
              <w:rPr>
                <w:sz w:val="24"/>
              </w:rPr>
              <w:t>Block</w:t>
            </w:r>
            <w:r>
              <w:rPr>
                <w:spacing w:val="-7"/>
                <w:sz w:val="24"/>
              </w:rPr>
              <w:t xml:space="preserve"> </w:t>
            </w:r>
            <w:r>
              <w:rPr>
                <w:spacing w:val="-2"/>
                <w:sz w:val="24"/>
              </w:rPr>
              <w:t>Diagram</w:t>
            </w:r>
          </w:p>
          <w:p w14:paraId="3A291633">
            <w:pPr>
              <w:pStyle w:val="11"/>
              <w:numPr>
                <w:ilvl w:val="1"/>
                <w:numId w:val="5"/>
              </w:numPr>
              <w:tabs>
                <w:tab w:val="left" w:pos="762"/>
              </w:tabs>
              <w:spacing w:before="239" w:after="0" w:line="240" w:lineRule="auto"/>
              <w:ind w:left="762" w:right="0" w:hanging="357"/>
              <w:jc w:val="left"/>
              <w:rPr>
                <w:sz w:val="24"/>
              </w:rPr>
            </w:pPr>
            <w:r>
              <w:rPr>
                <w:sz w:val="24"/>
              </w:rPr>
              <w:t>System</w:t>
            </w:r>
            <w:r>
              <w:rPr>
                <w:spacing w:val="-11"/>
                <w:sz w:val="24"/>
              </w:rPr>
              <w:t xml:space="preserve"> </w:t>
            </w:r>
            <w:r>
              <w:rPr>
                <w:sz w:val="24"/>
              </w:rPr>
              <w:t>Flow</w:t>
            </w:r>
            <w:r>
              <w:rPr>
                <w:spacing w:val="-8"/>
                <w:sz w:val="24"/>
              </w:rPr>
              <w:t xml:space="preserve"> </w:t>
            </w:r>
            <w:r>
              <w:rPr>
                <w:spacing w:val="-2"/>
                <w:sz w:val="24"/>
              </w:rPr>
              <w:t>Chart</w:t>
            </w:r>
          </w:p>
          <w:p w14:paraId="231A47F7">
            <w:pPr>
              <w:pStyle w:val="11"/>
              <w:numPr>
                <w:ilvl w:val="1"/>
                <w:numId w:val="5"/>
              </w:numPr>
              <w:tabs>
                <w:tab w:val="left" w:pos="762"/>
              </w:tabs>
              <w:spacing w:before="238" w:after="0" w:line="240" w:lineRule="auto"/>
              <w:ind w:left="762" w:right="0" w:hanging="357"/>
              <w:jc w:val="left"/>
              <w:rPr>
                <w:sz w:val="24"/>
              </w:rPr>
            </w:pPr>
            <w:r>
              <w:rPr>
                <w:sz w:val="24"/>
              </w:rPr>
              <w:t>Designing</w:t>
            </w:r>
            <w:r>
              <w:rPr>
                <w:spacing w:val="-11"/>
                <w:sz w:val="24"/>
              </w:rPr>
              <w:t xml:space="preserve"> </w:t>
            </w:r>
            <w:r>
              <w:rPr>
                <w:spacing w:val="-2"/>
                <w:sz w:val="24"/>
              </w:rPr>
              <w:t>Units</w:t>
            </w:r>
          </w:p>
          <w:p w14:paraId="706259F8">
            <w:pPr>
              <w:pStyle w:val="11"/>
              <w:numPr>
                <w:ilvl w:val="1"/>
                <w:numId w:val="5"/>
              </w:numPr>
              <w:tabs>
                <w:tab w:val="left" w:pos="762"/>
              </w:tabs>
              <w:spacing w:before="238" w:after="0" w:line="240" w:lineRule="auto"/>
              <w:ind w:left="762" w:right="0" w:hanging="357"/>
              <w:jc w:val="left"/>
              <w:rPr>
                <w:sz w:val="24"/>
              </w:rPr>
            </w:pPr>
            <w:r>
              <w:rPr>
                <w:spacing w:val="-2"/>
                <w:sz w:val="24"/>
              </w:rPr>
              <w:t>Standards</w:t>
            </w:r>
          </w:p>
          <w:p w14:paraId="52175362">
            <w:pPr>
              <w:pStyle w:val="11"/>
              <w:numPr>
                <w:ilvl w:val="1"/>
                <w:numId w:val="5"/>
              </w:numPr>
              <w:tabs>
                <w:tab w:val="left" w:pos="762"/>
              </w:tabs>
              <w:spacing w:before="239" w:after="0" w:line="240" w:lineRule="auto"/>
              <w:ind w:left="762" w:right="0" w:hanging="357"/>
              <w:jc w:val="left"/>
              <w:rPr>
                <w:sz w:val="24"/>
              </w:rPr>
            </w:pPr>
            <w:r>
              <w:rPr>
                <w:sz w:val="24"/>
              </w:rPr>
              <w:t>Other</w:t>
            </w:r>
            <w:r>
              <w:rPr>
                <w:spacing w:val="-7"/>
                <w:sz w:val="24"/>
              </w:rPr>
              <w:t xml:space="preserve"> </w:t>
            </w:r>
            <w:r>
              <w:rPr>
                <w:spacing w:val="-2"/>
                <w:sz w:val="24"/>
              </w:rPr>
              <w:t>Design</w:t>
            </w:r>
          </w:p>
        </w:tc>
        <w:tc>
          <w:tcPr>
            <w:tcW w:w="1150" w:type="dxa"/>
          </w:tcPr>
          <w:p w14:paraId="0F026465">
            <w:pPr>
              <w:pStyle w:val="11"/>
              <w:rPr>
                <w:b/>
                <w:sz w:val="24"/>
              </w:rPr>
            </w:pPr>
          </w:p>
          <w:p w14:paraId="5597FA79">
            <w:pPr>
              <w:pStyle w:val="11"/>
              <w:rPr>
                <w:b/>
                <w:sz w:val="24"/>
              </w:rPr>
            </w:pPr>
          </w:p>
          <w:p w14:paraId="35E0366E">
            <w:pPr>
              <w:pStyle w:val="11"/>
              <w:rPr>
                <w:b/>
                <w:sz w:val="24"/>
              </w:rPr>
            </w:pPr>
          </w:p>
          <w:p w14:paraId="60F44BCF">
            <w:pPr>
              <w:pStyle w:val="11"/>
              <w:rPr>
                <w:b/>
                <w:sz w:val="24"/>
              </w:rPr>
            </w:pPr>
          </w:p>
          <w:p w14:paraId="1896E2EE">
            <w:pPr>
              <w:pStyle w:val="11"/>
              <w:rPr>
                <w:b/>
                <w:sz w:val="24"/>
              </w:rPr>
            </w:pPr>
          </w:p>
          <w:p w14:paraId="7D066234">
            <w:pPr>
              <w:pStyle w:val="11"/>
              <w:spacing w:before="22"/>
              <w:rPr>
                <w:b/>
                <w:sz w:val="24"/>
              </w:rPr>
            </w:pPr>
          </w:p>
          <w:p w14:paraId="769F262D">
            <w:pPr>
              <w:pStyle w:val="11"/>
              <w:ind w:left="8"/>
              <w:jc w:val="center"/>
              <w:rPr>
                <w:sz w:val="24"/>
              </w:rPr>
            </w:pPr>
            <w:r>
              <w:rPr>
                <w:spacing w:val="-2"/>
                <w:sz w:val="24"/>
              </w:rPr>
              <w:t>24-</w:t>
            </w:r>
            <w:r>
              <w:rPr>
                <w:spacing w:val="-7"/>
                <w:sz w:val="24"/>
              </w:rPr>
              <w:t>29</w:t>
            </w:r>
          </w:p>
        </w:tc>
      </w:tr>
      <w:tr w14:paraId="5B187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5" w:hRule="atLeast"/>
        </w:trPr>
        <w:tc>
          <w:tcPr>
            <w:tcW w:w="938" w:type="dxa"/>
          </w:tcPr>
          <w:p w14:paraId="635AB7A7">
            <w:pPr>
              <w:pStyle w:val="11"/>
              <w:spacing w:before="135"/>
              <w:ind w:left="7"/>
              <w:jc w:val="center"/>
              <w:rPr>
                <w:sz w:val="24"/>
              </w:rPr>
            </w:pPr>
            <w:r>
              <w:rPr>
                <w:spacing w:val="-5"/>
                <w:sz w:val="24"/>
              </w:rPr>
              <w:t>6.</w:t>
            </w:r>
          </w:p>
        </w:tc>
        <w:tc>
          <w:tcPr>
            <w:tcW w:w="5916" w:type="dxa"/>
          </w:tcPr>
          <w:p w14:paraId="2F139E17">
            <w:pPr>
              <w:pStyle w:val="11"/>
              <w:spacing w:before="135"/>
              <w:ind w:left="122"/>
              <w:rPr>
                <w:b/>
                <w:sz w:val="24"/>
              </w:rPr>
            </w:pPr>
            <w:r>
              <w:rPr>
                <w:b/>
                <w:sz w:val="24"/>
              </w:rPr>
              <w:t>Software</w:t>
            </w:r>
            <w:r>
              <w:rPr>
                <w:b/>
                <w:spacing w:val="-12"/>
                <w:sz w:val="24"/>
              </w:rPr>
              <w:t xml:space="preserve"> </w:t>
            </w:r>
            <w:r>
              <w:rPr>
                <w:b/>
                <w:sz w:val="24"/>
              </w:rPr>
              <w:t>and</w:t>
            </w:r>
            <w:r>
              <w:rPr>
                <w:b/>
                <w:spacing w:val="-11"/>
                <w:sz w:val="24"/>
              </w:rPr>
              <w:t xml:space="preserve"> </w:t>
            </w:r>
            <w:r>
              <w:rPr>
                <w:b/>
                <w:spacing w:val="-2"/>
                <w:sz w:val="24"/>
              </w:rPr>
              <w:t>Simulation</w:t>
            </w:r>
          </w:p>
          <w:p w14:paraId="2AE54491">
            <w:pPr>
              <w:pStyle w:val="11"/>
              <w:numPr>
                <w:ilvl w:val="1"/>
                <w:numId w:val="6"/>
              </w:numPr>
              <w:tabs>
                <w:tab w:val="left" w:pos="762"/>
              </w:tabs>
              <w:spacing w:before="238" w:after="0" w:line="240" w:lineRule="auto"/>
              <w:ind w:left="762" w:right="0" w:hanging="357"/>
              <w:jc w:val="left"/>
              <w:rPr>
                <w:sz w:val="24"/>
              </w:rPr>
            </w:pPr>
            <w:r>
              <w:rPr>
                <w:sz w:val="24"/>
              </w:rPr>
              <w:t>Software</w:t>
            </w:r>
            <w:r>
              <w:rPr>
                <w:spacing w:val="-12"/>
                <w:sz w:val="24"/>
              </w:rPr>
              <w:t xml:space="preserve"> </w:t>
            </w:r>
            <w:r>
              <w:rPr>
                <w:sz w:val="24"/>
              </w:rPr>
              <w:t>Development</w:t>
            </w:r>
            <w:r>
              <w:rPr>
                <w:spacing w:val="-12"/>
                <w:sz w:val="24"/>
              </w:rPr>
              <w:t xml:space="preserve"> </w:t>
            </w:r>
            <w:r>
              <w:rPr>
                <w:spacing w:val="-2"/>
                <w:sz w:val="24"/>
              </w:rPr>
              <w:t>Tools</w:t>
            </w:r>
          </w:p>
          <w:p w14:paraId="036CC4B4">
            <w:pPr>
              <w:pStyle w:val="11"/>
              <w:numPr>
                <w:ilvl w:val="1"/>
                <w:numId w:val="6"/>
              </w:numPr>
              <w:tabs>
                <w:tab w:val="left" w:pos="762"/>
              </w:tabs>
              <w:spacing w:before="238" w:after="0" w:line="240" w:lineRule="auto"/>
              <w:ind w:left="762" w:right="0" w:hanging="357"/>
              <w:jc w:val="left"/>
              <w:rPr>
                <w:sz w:val="24"/>
              </w:rPr>
            </w:pPr>
            <w:r>
              <w:rPr>
                <w:sz w:val="24"/>
              </w:rPr>
              <w:t>Software</w:t>
            </w:r>
            <w:r>
              <w:rPr>
                <w:spacing w:val="-10"/>
                <w:sz w:val="24"/>
              </w:rPr>
              <w:t xml:space="preserve"> </w:t>
            </w:r>
            <w:r>
              <w:rPr>
                <w:spacing w:val="-4"/>
                <w:sz w:val="24"/>
              </w:rPr>
              <w:t>Code</w:t>
            </w:r>
          </w:p>
          <w:p w14:paraId="7604962E">
            <w:pPr>
              <w:pStyle w:val="11"/>
              <w:numPr>
                <w:ilvl w:val="1"/>
                <w:numId w:val="6"/>
              </w:numPr>
              <w:tabs>
                <w:tab w:val="left" w:pos="762"/>
              </w:tabs>
              <w:spacing w:before="239" w:after="0" w:line="240" w:lineRule="auto"/>
              <w:ind w:left="762" w:right="0" w:hanging="357"/>
              <w:jc w:val="left"/>
              <w:rPr>
                <w:sz w:val="24"/>
              </w:rPr>
            </w:pPr>
            <w:r>
              <w:rPr>
                <w:spacing w:val="-2"/>
                <w:sz w:val="24"/>
              </w:rPr>
              <w:t>Simulation</w:t>
            </w:r>
          </w:p>
        </w:tc>
        <w:tc>
          <w:tcPr>
            <w:tcW w:w="1150" w:type="dxa"/>
          </w:tcPr>
          <w:p w14:paraId="09F8CB2D">
            <w:pPr>
              <w:pStyle w:val="11"/>
              <w:rPr>
                <w:b/>
                <w:sz w:val="24"/>
              </w:rPr>
            </w:pPr>
          </w:p>
          <w:p w14:paraId="3D4C9BD7">
            <w:pPr>
              <w:pStyle w:val="11"/>
              <w:spacing w:before="97"/>
              <w:rPr>
                <w:b/>
                <w:sz w:val="24"/>
              </w:rPr>
            </w:pPr>
          </w:p>
          <w:p w14:paraId="1B3ED3F5">
            <w:pPr>
              <w:pStyle w:val="11"/>
              <w:ind w:left="8"/>
              <w:jc w:val="center"/>
              <w:rPr>
                <w:sz w:val="24"/>
              </w:rPr>
            </w:pPr>
            <w:r>
              <w:rPr>
                <w:spacing w:val="-2"/>
                <w:sz w:val="24"/>
              </w:rPr>
              <w:t>30-</w:t>
            </w:r>
            <w:r>
              <w:rPr>
                <w:spacing w:val="-7"/>
                <w:sz w:val="24"/>
              </w:rPr>
              <w:t>35</w:t>
            </w:r>
          </w:p>
        </w:tc>
      </w:tr>
      <w:tr w14:paraId="2EE73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9" w:hRule="atLeast"/>
        </w:trPr>
        <w:tc>
          <w:tcPr>
            <w:tcW w:w="938" w:type="dxa"/>
          </w:tcPr>
          <w:p w14:paraId="3606C8CB">
            <w:pPr>
              <w:pStyle w:val="11"/>
              <w:spacing w:before="135"/>
              <w:ind w:left="7"/>
              <w:jc w:val="center"/>
              <w:rPr>
                <w:sz w:val="24"/>
              </w:rPr>
            </w:pPr>
            <w:r>
              <w:rPr>
                <w:spacing w:val="-5"/>
                <w:sz w:val="24"/>
              </w:rPr>
              <w:t>7.</w:t>
            </w:r>
          </w:p>
        </w:tc>
        <w:tc>
          <w:tcPr>
            <w:tcW w:w="5916" w:type="dxa"/>
          </w:tcPr>
          <w:p w14:paraId="36698B3E">
            <w:pPr>
              <w:pStyle w:val="11"/>
              <w:spacing w:before="135"/>
              <w:ind w:left="122"/>
              <w:rPr>
                <w:b/>
                <w:sz w:val="24"/>
              </w:rPr>
            </w:pPr>
            <w:r>
              <w:rPr>
                <w:b/>
                <w:sz w:val="24"/>
              </w:rPr>
              <w:t>Evaluation</w:t>
            </w:r>
            <w:r>
              <w:rPr>
                <w:b/>
                <w:spacing w:val="-15"/>
                <w:sz w:val="24"/>
              </w:rPr>
              <w:t xml:space="preserve"> </w:t>
            </w:r>
            <w:r>
              <w:rPr>
                <w:b/>
                <w:sz w:val="24"/>
              </w:rPr>
              <w:t>and</w:t>
            </w:r>
            <w:r>
              <w:rPr>
                <w:b/>
                <w:spacing w:val="-14"/>
                <w:sz w:val="24"/>
              </w:rPr>
              <w:t xml:space="preserve"> </w:t>
            </w:r>
            <w:r>
              <w:rPr>
                <w:b/>
                <w:spacing w:val="-2"/>
                <w:sz w:val="24"/>
              </w:rPr>
              <w:t>Results</w:t>
            </w:r>
          </w:p>
          <w:p w14:paraId="414CBE66">
            <w:pPr>
              <w:pStyle w:val="11"/>
              <w:numPr>
                <w:ilvl w:val="1"/>
                <w:numId w:val="7"/>
              </w:numPr>
              <w:tabs>
                <w:tab w:val="left" w:pos="762"/>
              </w:tabs>
              <w:spacing w:before="238" w:after="0" w:line="240" w:lineRule="auto"/>
              <w:ind w:left="762" w:right="0" w:hanging="357"/>
              <w:jc w:val="left"/>
              <w:rPr>
                <w:sz w:val="24"/>
              </w:rPr>
            </w:pPr>
            <w:r>
              <w:rPr>
                <w:spacing w:val="-4"/>
                <w:sz w:val="24"/>
              </w:rPr>
              <w:t>Test</w:t>
            </w:r>
            <w:r>
              <w:rPr>
                <w:spacing w:val="-7"/>
                <w:sz w:val="24"/>
              </w:rPr>
              <w:t xml:space="preserve"> </w:t>
            </w:r>
            <w:r>
              <w:rPr>
                <w:spacing w:val="-2"/>
                <w:sz w:val="24"/>
              </w:rPr>
              <w:t>Points</w:t>
            </w:r>
          </w:p>
          <w:p w14:paraId="10436C26">
            <w:pPr>
              <w:pStyle w:val="11"/>
              <w:numPr>
                <w:ilvl w:val="1"/>
                <w:numId w:val="7"/>
              </w:numPr>
              <w:tabs>
                <w:tab w:val="left" w:pos="762"/>
              </w:tabs>
              <w:spacing w:before="238" w:after="0" w:line="240" w:lineRule="auto"/>
              <w:ind w:left="762" w:right="0" w:hanging="357"/>
              <w:jc w:val="left"/>
              <w:rPr>
                <w:sz w:val="24"/>
              </w:rPr>
            </w:pPr>
            <w:r>
              <w:rPr>
                <w:spacing w:val="-4"/>
                <w:sz w:val="24"/>
              </w:rPr>
              <w:t>Test</w:t>
            </w:r>
            <w:r>
              <w:rPr>
                <w:spacing w:val="-7"/>
                <w:sz w:val="24"/>
              </w:rPr>
              <w:t xml:space="preserve"> </w:t>
            </w:r>
            <w:r>
              <w:rPr>
                <w:spacing w:val="-4"/>
                <w:sz w:val="24"/>
              </w:rPr>
              <w:t>Plan</w:t>
            </w:r>
          </w:p>
          <w:p w14:paraId="6FF9A1F4">
            <w:pPr>
              <w:pStyle w:val="11"/>
              <w:numPr>
                <w:ilvl w:val="1"/>
                <w:numId w:val="7"/>
              </w:numPr>
              <w:tabs>
                <w:tab w:val="left" w:pos="762"/>
              </w:tabs>
              <w:spacing w:before="239" w:after="0" w:line="240" w:lineRule="auto"/>
              <w:ind w:left="762" w:right="0" w:hanging="357"/>
              <w:jc w:val="left"/>
              <w:rPr>
                <w:sz w:val="24"/>
              </w:rPr>
            </w:pPr>
            <w:r>
              <w:rPr>
                <w:spacing w:val="-4"/>
                <w:sz w:val="24"/>
              </w:rPr>
              <w:t>Test</w:t>
            </w:r>
            <w:r>
              <w:rPr>
                <w:spacing w:val="-7"/>
                <w:sz w:val="24"/>
              </w:rPr>
              <w:t xml:space="preserve"> </w:t>
            </w:r>
            <w:r>
              <w:rPr>
                <w:spacing w:val="-2"/>
                <w:sz w:val="24"/>
              </w:rPr>
              <w:t>Result</w:t>
            </w:r>
          </w:p>
          <w:p w14:paraId="484867D8">
            <w:pPr>
              <w:pStyle w:val="11"/>
              <w:numPr>
                <w:ilvl w:val="1"/>
                <w:numId w:val="7"/>
              </w:numPr>
              <w:tabs>
                <w:tab w:val="left" w:pos="762"/>
              </w:tabs>
              <w:spacing w:before="238" w:after="0" w:line="240" w:lineRule="auto"/>
              <w:ind w:left="762" w:right="0" w:hanging="357"/>
              <w:jc w:val="left"/>
              <w:rPr>
                <w:sz w:val="24"/>
              </w:rPr>
            </w:pPr>
            <w:r>
              <w:rPr>
                <w:spacing w:val="-2"/>
                <w:sz w:val="24"/>
              </w:rPr>
              <w:t>Insights</w:t>
            </w:r>
          </w:p>
        </w:tc>
        <w:tc>
          <w:tcPr>
            <w:tcW w:w="1150" w:type="dxa"/>
          </w:tcPr>
          <w:p w14:paraId="45389A30">
            <w:pPr>
              <w:pStyle w:val="11"/>
              <w:rPr>
                <w:b/>
                <w:sz w:val="24"/>
              </w:rPr>
            </w:pPr>
          </w:p>
          <w:p w14:paraId="093EEF8B">
            <w:pPr>
              <w:pStyle w:val="11"/>
              <w:rPr>
                <w:b/>
                <w:sz w:val="24"/>
              </w:rPr>
            </w:pPr>
          </w:p>
          <w:p w14:paraId="300AB667">
            <w:pPr>
              <w:pStyle w:val="11"/>
              <w:rPr>
                <w:b/>
                <w:sz w:val="24"/>
              </w:rPr>
            </w:pPr>
          </w:p>
          <w:p w14:paraId="2EA75303">
            <w:pPr>
              <w:pStyle w:val="11"/>
              <w:spacing w:before="59"/>
              <w:rPr>
                <w:b/>
                <w:sz w:val="24"/>
              </w:rPr>
            </w:pPr>
          </w:p>
          <w:p w14:paraId="51F172C7">
            <w:pPr>
              <w:pStyle w:val="11"/>
              <w:ind w:left="8"/>
              <w:jc w:val="center"/>
              <w:rPr>
                <w:sz w:val="24"/>
              </w:rPr>
            </w:pPr>
            <w:r>
              <w:rPr>
                <w:spacing w:val="-2"/>
                <w:sz w:val="24"/>
              </w:rPr>
              <w:t>36-</w:t>
            </w:r>
            <w:r>
              <w:rPr>
                <w:spacing w:val="-7"/>
                <w:sz w:val="24"/>
              </w:rPr>
              <w:t>39</w:t>
            </w:r>
          </w:p>
        </w:tc>
      </w:tr>
      <w:tr w14:paraId="4785C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0" w:hRule="atLeast"/>
        </w:trPr>
        <w:tc>
          <w:tcPr>
            <w:tcW w:w="938" w:type="dxa"/>
          </w:tcPr>
          <w:p w14:paraId="0CE51DBB">
            <w:pPr>
              <w:pStyle w:val="11"/>
              <w:spacing w:before="135"/>
              <w:ind w:left="7"/>
              <w:jc w:val="center"/>
              <w:rPr>
                <w:sz w:val="24"/>
              </w:rPr>
            </w:pPr>
            <w:r>
              <w:rPr>
                <w:spacing w:val="-5"/>
                <w:sz w:val="24"/>
              </w:rPr>
              <w:t>8.</w:t>
            </w:r>
          </w:p>
        </w:tc>
        <w:tc>
          <w:tcPr>
            <w:tcW w:w="5916" w:type="dxa"/>
          </w:tcPr>
          <w:p w14:paraId="397616EE">
            <w:pPr>
              <w:pStyle w:val="11"/>
              <w:spacing w:before="135"/>
              <w:ind w:left="122"/>
              <w:rPr>
                <w:b/>
                <w:sz w:val="24"/>
              </w:rPr>
            </w:pPr>
            <w:r>
              <w:rPr>
                <w:b/>
                <w:sz w:val="24"/>
              </w:rPr>
              <w:t>Social,</w:t>
            </w:r>
            <w:r>
              <w:rPr>
                <w:b/>
                <w:spacing w:val="-9"/>
                <w:sz w:val="24"/>
              </w:rPr>
              <w:t xml:space="preserve"> </w:t>
            </w:r>
            <w:r>
              <w:rPr>
                <w:b/>
                <w:sz w:val="24"/>
              </w:rPr>
              <w:t>Legal,</w:t>
            </w:r>
            <w:r>
              <w:rPr>
                <w:b/>
                <w:spacing w:val="-9"/>
                <w:sz w:val="24"/>
              </w:rPr>
              <w:t xml:space="preserve"> </w:t>
            </w:r>
            <w:r>
              <w:rPr>
                <w:b/>
                <w:sz w:val="24"/>
              </w:rPr>
              <w:t>Ethical,</w:t>
            </w:r>
            <w:r>
              <w:rPr>
                <w:b/>
                <w:spacing w:val="-9"/>
                <w:sz w:val="24"/>
              </w:rPr>
              <w:t xml:space="preserve"> </w:t>
            </w:r>
            <w:r>
              <w:rPr>
                <w:b/>
                <w:sz w:val="24"/>
              </w:rPr>
              <w:t>Sustainability</w:t>
            </w:r>
            <w:r>
              <w:rPr>
                <w:b/>
                <w:spacing w:val="-9"/>
                <w:sz w:val="24"/>
              </w:rPr>
              <w:t xml:space="preserve"> </w:t>
            </w:r>
            <w:r>
              <w:rPr>
                <w:b/>
                <w:sz w:val="24"/>
              </w:rPr>
              <w:t>and</w:t>
            </w:r>
            <w:r>
              <w:rPr>
                <w:b/>
                <w:spacing w:val="-9"/>
                <w:sz w:val="24"/>
              </w:rPr>
              <w:t xml:space="preserve"> </w:t>
            </w:r>
            <w:r>
              <w:rPr>
                <w:b/>
                <w:sz w:val="24"/>
              </w:rPr>
              <w:t>Safety</w:t>
            </w:r>
            <w:r>
              <w:rPr>
                <w:b/>
                <w:spacing w:val="-9"/>
                <w:sz w:val="24"/>
              </w:rPr>
              <w:t xml:space="preserve"> </w:t>
            </w:r>
            <w:r>
              <w:rPr>
                <w:b/>
                <w:spacing w:val="-2"/>
                <w:sz w:val="24"/>
              </w:rPr>
              <w:t>Aspects</w:t>
            </w:r>
          </w:p>
          <w:p w14:paraId="7A3ECA28">
            <w:pPr>
              <w:pStyle w:val="11"/>
              <w:numPr>
                <w:ilvl w:val="1"/>
                <w:numId w:val="8"/>
              </w:numPr>
              <w:tabs>
                <w:tab w:val="left" w:pos="762"/>
              </w:tabs>
              <w:spacing w:before="238" w:after="0" w:line="240" w:lineRule="auto"/>
              <w:ind w:left="762" w:right="0" w:hanging="357"/>
              <w:jc w:val="left"/>
              <w:rPr>
                <w:sz w:val="24"/>
              </w:rPr>
            </w:pPr>
            <w:r>
              <w:rPr>
                <w:sz w:val="24"/>
              </w:rPr>
              <w:t>Social</w:t>
            </w:r>
            <w:r>
              <w:rPr>
                <w:spacing w:val="-7"/>
                <w:sz w:val="24"/>
              </w:rPr>
              <w:t xml:space="preserve"> </w:t>
            </w:r>
            <w:r>
              <w:rPr>
                <w:spacing w:val="-2"/>
                <w:sz w:val="24"/>
              </w:rPr>
              <w:t>Aspects</w:t>
            </w:r>
          </w:p>
          <w:p w14:paraId="213E761E">
            <w:pPr>
              <w:pStyle w:val="11"/>
              <w:numPr>
                <w:ilvl w:val="1"/>
                <w:numId w:val="8"/>
              </w:numPr>
              <w:tabs>
                <w:tab w:val="left" w:pos="762"/>
              </w:tabs>
              <w:spacing w:before="238" w:after="0" w:line="240" w:lineRule="auto"/>
              <w:ind w:left="762" w:right="0" w:hanging="357"/>
              <w:jc w:val="left"/>
              <w:rPr>
                <w:sz w:val="24"/>
              </w:rPr>
            </w:pPr>
            <w:r>
              <w:rPr>
                <w:sz w:val="24"/>
              </w:rPr>
              <w:t>Legal</w:t>
            </w:r>
            <w:r>
              <w:rPr>
                <w:spacing w:val="-7"/>
                <w:sz w:val="24"/>
              </w:rPr>
              <w:t xml:space="preserve"> </w:t>
            </w:r>
            <w:r>
              <w:rPr>
                <w:spacing w:val="-2"/>
                <w:sz w:val="24"/>
              </w:rPr>
              <w:t>Aspects</w:t>
            </w:r>
          </w:p>
        </w:tc>
        <w:tc>
          <w:tcPr>
            <w:tcW w:w="1150" w:type="dxa"/>
          </w:tcPr>
          <w:p w14:paraId="05FA7C40">
            <w:pPr>
              <w:pStyle w:val="11"/>
              <w:rPr>
                <w:sz w:val="22"/>
              </w:rPr>
            </w:pPr>
          </w:p>
        </w:tc>
      </w:tr>
    </w:tbl>
    <w:p w14:paraId="68A12083">
      <w:pPr>
        <w:pStyle w:val="11"/>
        <w:spacing w:after="0"/>
        <w:rPr>
          <w:sz w:val="22"/>
        </w:rPr>
        <w:sectPr>
          <w:headerReference r:id="rId13" w:type="default"/>
          <w:footerReference r:id="rId14" w:type="default"/>
          <w:pgSz w:w="11910" w:h="16840"/>
          <w:pgMar w:top="1400" w:right="992" w:bottom="1040" w:left="992" w:header="0" w:footer="855" w:gutter="0"/>
          <w:cols w:space="720" w:num="1"/>
        </w:sectPr>
      </w:pPr>
    </w:p>
    <w:tbl>
      <w:tblPr>
        <w:tblStyle w:val="7"/>
        <w:tblW w:w="0" w:type="auto"/>
        <w:tblInd w:w="9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8"/>
        <w:gridCol w:w="5916"/>
        <w:gridCol w:w="1150"/>
      </w:tblGrid>
      <w:tr w14:paraId="35A25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D0BE98F">
            <w:pPr>
              <w:pStyle w:val="11"/>
              <w:spacing w:before="135"/>
              <w:ind w:left="7"/>
              <w:jc w:val="center"/>
              <w:rPr>
                <w:b/>
                <w:sz w:val="24"/>
              </w:rPr>
            </w:pPr>
            <w:r>
              <w:rPr>
                <w:b/>
                <w:sz w:val="24"/>
              </w:rPr>
              <w:t>Sl.</w:t>
            </w:r>
            <w:r>
              <w:rPr>
                <w:b/>
                <w:spacing w:val="16"/>
                <w:sz w:val="24"/>
              </w:rPr>
              <w:t xml:space="preserve"> </w:t>
            </w:r>
            <w:r>
              <w:rPr>
                <w:b/>
                <w:spacing w:val="-5"/>
                <w:sz w:val="24"/>
              </w:rPr>
              <w:t>No.</w:t>
            </w:r>
          </w:p>
        </w:tc>
        <w:tc>
          <w:tcPr>
            <w:tcW w:w="5916" w:type="dxa"/>
          </w:tcPr>
          <w:p w14:paraId="61B2112C">
            <w:pPr>
              <w:pStyle w:val="11"/>
              <w:spacing w:before="135"/>
              <w:ind w:left="122"/>
              <w:rPr>
                <w:b/>
                <w:sz w:val="24"/>
              </w:rPr>
            </w:pPr>
            <w:r>
              <w:rPr>
                <w:b/>
                <w:spacing w:val="-2"/>
                <w:sz w:val="24"/>
              </w:rPr>
              <w:t>Title</w:t>
            </w:r>
          </w:p>
        </w:tc>
        <w:tc>
          <w:tcPr>
            <w:tcW w:w="1150" w:type="dxa"/>
          </w:tcPr>
          <w:p w14:paraId="2B9B0AB6">
            <w:pPr>
              <w:pStyle w:val="11"/>
              <w:spacing w:before="135"/>
              <w:ind w:left="8"/>
              <w:jc w:val="center"/>
              <w:rPr>
                <w:b/>
                <w:sz w:val="24"/>
              </w:rPr>
            </w:pPr>
            <w:r>
              <w:rPr>
                <w:b/>
                <w:sz w:val="24"/>
              </w:rPr>
              <w:t>Page</w:t>
            </w:r>
            <w:r>
              <w:rPr>
                <w:b/>
                <w:spacing w:val="-6"/>
                <w:sz w:val="24"/>
              </w:rPr>
              <w:t xml:space="preserve"> </w:t>
            </w:r>
            <w:r>
              <w:rPr>
                <w:b/>
                <w:spacing w:val="-5"/>
                <w:sz w:val="24"/>
              </w:rPr>
              <w:t>No.</w:t>
            </w:r>
          </w:p>
        </w:tc>
      </w:tr>
      <w:tr w14:paraId="10087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0" w:hRule="atLeast"/>
        </w:trPr>
        <w:tc>
          <w:tcPr>
            <w:tcW w:w="938" w:type="dxa"/>
          </w:tcPr>
          <w:p w14:paraId="0D82B9CA">
            <w:pPr>
              <w:pStyle w:val="11"/>
              <w:rPr>
                <w:sz w:val="22"/>
              </w:rPr>
            </w:pPr>
          </w:p>
        </w:tc>
        <w:tc>
          <w:tcPr>
            <w:tcW w:w="5916" w:type="dxa"/>
          </w:tcPr>
          <w:p w14:paraId="6CEC82E8">
            <w:pPr>
              <w:pStyle w:val="11"/>
              <w:numPr>
                <w:ilvl w:val="1"/>
                <w:numId w:val="9"/>
              </w:numPr>
              <w:tabs>
                <w:tab w:val="left" w:pos="762"/>
              </w:tabs>
              <w:spacing w:before="135" w:after="0" w:line="240" w:lineRule="auto"/>
              <w:ind w:left="762" w:right="0" w:hanging="357"/>
              <w:jc w:val="left"/>
              <w:rPr>
                <w:sz w:val="24"/>
              </w:rPr>
            </w:pPr>
            <w:r>
              <w:rPr>
                <w:sz w:val="24"/>
              </w:rPr>
              <w:t>Ethical</w:t>
            </w:r>
            <w:r>
              <w:rPr>
                <w:spacing w:val="-8"/>
                <w:sz w:val="24"/>
              </w:rPr>
              <w:t xml:space="preserve"> </w:t>
            </w:r>
            <w:r>
              <w:rPr>
                <w:spacing w:val="-2"/>
                <w:sz w:val="24"/>
              </w:rPr>
              <w:t>Aspects</w:t>
            </w:r>
          </w:p>
          <w:p w14:paraId="4EBC5C95">
            <w:pPr>
              <w:pStyle w:val="11"/>
              <w:numPr>
                <w:ilvl w:val="1"/>
                <w:numId w:val="9"/>
              </w:numPr>
              <w:tabs>
                <w:tab w:val="left" w:pos="762"/>
              </w:tabs>
              <w:spacing w:before="238" w:after="0" w:line="240" w:lineRule="auto"/>
              <w:ind w:left="762" w:right="0" w:hanging="357"/>
              <w:jc w:val="left"/>
              <w:rPr>
                <w:sz w:val="24"/>
              </w:rPr>
            </w:pPr>
            <w:r>
              <w:rPr>
                <w:sz w:val="24"/>
              </w:rPr>
              <w:t>Sustainability</w:t>
            </w:r>
            <w:r>
              <w:rPr>
                <w:spacing w:val="-15"/>
                <w:sz w:val="24"/>
              </w:rPr>
              <w:t xml:space="preserve"> </w:t>
            </w:r>
            <w:r>
              <w:rPr>
                <w:spacing w:val="-2"/>
                <w:sz w:val="24"/>
              </w:rPr>
              <w:t>Aspects</w:t>
            </w:r>
          </w:p>
          <w:p w14:paraId="6DAB9173">
            <w:pPr>
              <w:pStyle w:val="11"/>
              <w:numPr>
                <w:ilvl w:val="1"/>
                <w:numId w:val="9"/>
              </w:numPr>
              <w:tabs>
                <w:tab w:val="left" w:pos="762"/>
              </w:tabs>
              <w:spacing w:before="238" w:after="0" w:line="240" w:lineRule="auto"/>
              <w:ind w:left="762" w:right="0" w:hanging="357"/>
              <w:jc w:val="left"/>
              <w:rPr>
                <w:sz w:val="24"/>
              </w:rPr>
            </w:pPr>
            <w:r>
              <w:rPr>
                <w:sz w:val="24"/>
              </w:rPr>
              <w:t>Safety</w:t>
            </w:r>
            <w:r>
              <w:rPr>
                <w:spacing w:val="-8"/>
                <w:sz w:val="24"/>
              </w:rPr>
              <w:t xml:space="preserve"> </w:t>
            </w:r>
            <w:r>
              <w:rPr>
                <w:spacing w:val="-2"/>
                <w:sz w:val="24"/>
              </w:rPr>
              <w:t>Aspects</w:t>
            </w:r>
          </w:p>
        </w:tc>
        <w:tc>
          <w:tcPr>
            <w:tcW w:w="1150" w:type="dxa"/>
          </w:tcPr>
          <w:p w14:paraId="266399F0">
            <w:pPr>
              <w:pStyle w:val="11"/>
              <w:spacing w:before="135"/>
              <w:ind w:left="8"/>
              <w:jc w:val="center"/>
              <w:rPr>
                <w:sz w:val="24"/>
              </w:rPr>
            </w:pPr>
            <w:r>
              <w:rPr>
                <w:spacing w:val="-2"/>
                <w:sz w:val="24"/>
              </w:rPr>
              <w:t>40-</w:t>
            </w:r>
            <w:r>
              <w:rPr>
                <w:spacing w:val="-7"/>
                <w:sz w:val="24"/>
              </w:rPr>
              <w:t>42</w:t>
            </w:r>
          </w:p>
        </w:tc>
      </w:tr>
      <w:tr w14:paraId="1821A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6C243D52">
            <w:pPr>
              <w:pStyle w:val="11"/>
              <w:spacing w:before="135"/>
              <w:ind w:left="7"/>
              <w:jc w:val="center"/>
              <w:rPr>
                <w:sz w:val="24"/>
              </w:rPr>
            </w:pPr>
            <w:r>
              <w:rPr>
                <w:spacing w:val="-5"/>
                <w:sz w:val="24"/>
              </w:rPr>
              <w:t>9.</w:t>
            </w:r>
          </w:p>
        </w:tc>
        <w:tc>
          <w:tcPr>
            <w:tcW w:w="5916" w:type="dxa"/>
          </w:tcPr>
          <w:p w14:paraId="554CBE6A">
            <w:pPr>
              <w:pStyle w:val="11"/>
              <w:spacing w:before="135"/>
              <w:ind w:left="122"/>
              <w:rPr>
                <w:b/>
                <w:sz w:val="24"/>
              </w:rPr>
            </w:pPr>
            <w:r>
              <w:rPr>
                <w:b/>
                <w:spacing w:val="-2"/>
                <w:sz w:val="24"/>
              </w:rPr>
              <w:t>Conclusion</w:t>
            </w:r>
          </w:p>
        </w:tc>
        <w:tc>
          <w:tcPr>
            <w:tcW w:w="1150" w:type="dxa"/>
          </w:tcPr>
          <w:p w14:paraId="017D4B8A">
            <w:pPr>
              <w:pStyle w:val="11"/>
              <w:spacing w:before="135"/>
              <w:ind w:left="8"/>
              <w:jc w:val="center"/>
              <w:rPr>
                <w:sz w:val="24"/>
              </w:rPr>
            </w:pPr>
            <w:r>
              <w:rPr>
                <w:spacing w:val="-2"/>
                <w:sz w:val="24"/>
              </w:rPr>
              <w:t>43-</w:t>
            </w:r>
            <w:r>
              <w:rPr>
                <w:spacing w:val="-7"/>
                <w:sz w:val="24"/>
              </w:rPr>
              <w:t>45</w:t>
            </w:r>
          </w:p>
        </w:tc>
      </w:tr>
      <w:tr w14:paraId="22A78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3B6212C">
            <w:pPr>
              <w:pStyle w:val="11"/>
              <w:rPr>
                <w:sz w:val="22"/>
              </w:rPr>
            </w:pPr>
          </w:p>
        </w:tc>
        <w:tc>
          <w:tcPr>
            <w:tcW w:w="5916" w:type="dxa"/>
          </w:tcPr>
          <w:p w14:paraId="65A41727">
            <w:pPr>
              <w:pStyle w:val="11"/>
              <w:spacing w:before="135"/>
              <w:ind w:left="122"/>
              <w:rPr>
                <w:b/>
                <w:sz w:val="24"/>
              </w:rPr>
            </w:pPr>
            <w:r>
              <w:rPr>
                <w:b/>
                <w:spacing w:val="-2"/>
                <w:sz w:val="24"/>
              </w:rPr>
              <w:t>References</w:t>
            </w:r>
          </w:p>
        </w:tc>
        <w:tc>
          <w:tcPr>
            <w:tcW w:w="1150" w:type="dxa"/>
          </w:tcPr>
          <w:p w14:paraId="4153E9CC">
            <w:pPr>
              <w:pStyle w:val="11"/>
              <w:spacing w:before="135"/>
              <w:ind w:left="8"/>
              <w:jc w:val="center"/>
              <w:rPr>
                <w:sz w:val="24"/>
              </w:rPr>
            </w:pPr>
            <w:r>
              <w:rPr>
                <w:spacing w:val="-2"/>
                <w:sz w:val="24"/>
              </w:rPr>
              <w:t>46-</w:t>
            </w:r>
            <w:r>
              <w:rPr>
                <w:spacing w:val="-7"/>
                <w:sz w:val="24"/>
              </w:rPr>
              <w:t>47</w:t>
            </w:r>
          </w:p>
        </w:tc>
      </w:tr>
      <w:tr w14:paraId="58D07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938" w:type="dxa"/>
          </w:tcPr>
          <w:p w14:paraId="31C6F47B">
            <w:pPr>
              <w:pStyle w:val="11"/>
              <w:rPr>
                <w:sz w:val="22"/>
              </w:rPr>
            </w:pPr>
          </w:p>
        </w:tc>
        <w:tc>
          <w:tcPr>
            <w:tcW w:w="5916" w:type="dxa"/>
          </w:tcPr>
          <w:p w14:paraId="464CFC80">
            <w:pPr>
              <w:pStyle w:val="11"/>
              <w:spacing w:before="135"/>
              <w:ind w:left="122"/>
              <w:rPr>
                <w:b/>
                <w:sz w:val="24"/>
              </w:rPr>
            </w:pPr>
            <w:r>
              <w:rPr>
                <w:b/>
                <w:sz w:val="24"/>
              </w:rPr>
              <w:t>Base</w:t>
            </w:r>
            <w:r>
              <w:rPr>
                <w:b/>
                <w:spacing w:val="-6"/>
                <w:sz w:val="24"/>
              </w:rPr>
              <w:t xml:space="preserve"> </w:t>
            </w:r>
            <w:r>
              <w:rPr>
                <w:b/>
                <w:spacing w:val="-2"/>
                <w:sz w:val="24"/>
              </w:rPr>
              <w:t>Paper</w:t>
            </w:r>
          </w:p>
        </w:tc>
        <w:tc>
          <w:tcPr>
            <w:tcW w:w="1150" w:type="dxa"/>
          </w:tcPr>
          <w:p w14:paraId="6C797D22">
            <w:pPr>
              <w:pStyle w:val="11"/>
              <w:spacing w:before="135"/>
              <w:ind w:left="8"/>
              <w:jc w:val="center"/>
              <w:rPr>
                <w:sz w:val="24"/>
              </w:rPr>
            </w:pPr>
            <w:r>
              <w:rPr>
                <w:spacing w:val="-5"/>
                <w:sz w:val="24"/>
              </w:rPr>
              <w:t>48</w:t>
            </w:r>
          </w:p>
        </w:tc>
      </w:tr>
      <w:tr w14:paraId="0D21A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8" w:hRule="atLeast"/>
        </w:trPr>
        <w:tc>
          <w:tcPr>
            <w:tcW w:w="938" w:type="dxa"/>
            <w:tcBorders>
              <w:bottom w:val="single" w:color="000000" w:sz="8" w:space="0"/>
            </w:tcBorders>
          </w:tcPr>
          <w:p w14:paraId="31A4D51E">
            <w:pPr>
              <w:pStyle w:val="11"/>
              <w:rPr>
                <w:sz w:val="22"/>
              </w:rPr>
            </w:pPr>
          </w:p>
        </w:tc>
        <w:tc>
          <w:tcPr>
            <w:tcW w:w="5916" w:type="dxa"/>
            <w:tcBorders>
              <w:bottom w:val="single" w:color="000000" w:sz="8" w:space="0"/>
            </w:tcBorders>
          </w:tcPr>
          <w:p w14:paraId="2C9F4E8A">
            <w:pPr>
              <w:pStyle w:val="11"/>
              <w:spacing w:before="135"/>
              <w:ind w:left="122"/>
              <w:rPr>
                <w:b/>
                <w:sz w:val="24"/>
              </w:rPr>
            </w:pPr>
            <w:r>
              <w:rPr>
                <w:b/>
                <w:spacing w:val="-2"/>
                <w:sz w:val="24"/>
              </w:rPr>
              <w:t>Appendix</w:t>
            </w:r>
          </w:p>
          <w:p w14:paraId="14CBE83D">
            <w:pPr>
              <w:pStyle w:val="11"/>
              <w:spacing w:before="238" w:line="446" w:lineRule="auto"/>
              <w:ind w:left="405" w:right="2021"/>
              <w:rPr>
                <w:sz w:val="24"/>
              </w:rPr>
            </w:pPr>
            <w:r>
              <w:rPr>
                <w:sz w:val="24"/>
              </w:rPr>
              <w:t>Appendix A: User Manual Appendix</w:t>
            </w:r>
            <w:r>
              <w:rPr>
                <w:spacing w:val="-13"/>
                <w:sz w:val="24"/>
              </w:rPr>
              <w:t xml:space="preserve"> </w:t>
            </w:r>
            <w:r>
              <w:rPr>
                <w:sz w:val="24"/>
              </w:rPr>
              <w:t>B:</w:t>
            </w:r>
            <w:r>
              <w:rPr>
                <w:spacing w:val="-13"/>
                <w:sz w:val="24"/>
              </w:rPr>
              <w:t xml:space="preserve"> </w:t>
            </w:r>
            <w:r>
              <w:rPr>
                <w:sz w:val="24"/>
              </w:rPr>
              <w:t>Core</w:t>
            </w:r>
            <w:r>
              <w:rPr>
                <w:spacing w:val="-13"/>
                <w:sz w:val="24"/>
              </w:rPr>
              <w:t xml:space="preserve"> </w:t>
            </w:r>
            <w:r>
              <w:rPr>
                <w:sz w:val="24"/>
              </w:rPr>
              <w:t>Source</w:t>
            </w:r>
            <w:r>
              <w:rPr>
                <w:spacing w:val="-13"/>
                <w:sz w:val="24"/>
              </w:rPr>
              <w:t xml:space="preserve"> </w:t>
            </w:r>
            <w:r>
              <w:rPr>
                <w:sz w:val="24"/>
              </w:rPr>
              <w:t>Code</w:t>
            </w:r>
          </w:p>
          <w:p w14:paraId="14DB71EF">
            <w:pPr>
              <w:pStyle w:val="11"/>
              <w:spacing w:before="2"/>
              <w:ind w:left="405"/>
              <w:rPr>
                <w:sz w:val="24"/>
              </w:rPr>
            </w:pPr>
            <w:r>
              <w:rPr>
                <w:sz w:val="24"/>
              </w:rPr>
              <w:t>Appendix</w:t>
            </w:r>
            <w:r>
              <w:rPr>
                <w:spacing w:val="-8"/>
                <w:sz w:val="24"/>
              </w:rPr>
              <w:t xml:space="preserve"> </w:t>
            </w:r>
            <w:r>
              <w:rPr>
                <w:sz w:val="24"/>
              </w:rPr>
              <w:t>C:</w:t>
            </w:r>
            <w:r>
              <w:rPr>
                <w:spacing w:val="-8"/>
                <w:sz w:val="24"/>
              </w:rPr>
              <w:t xml:space="preserve"> </w:t>
            </w:r>
            <w:r>
              <w:rPr>
                <w:sz w:val="24"/>
              </w:rPr>
              <w:t>Sample</w:t>
            </w:r>
            <w:r>
              <w:rPr>
                <w:spacing w:val="-7"/>
                <w:sz w:val="24"/>
              </w:rPr>
              <w:t xml:space="preserve"> </w:t>
            </w:r>
            <w:r>
              <w:rPr>
                <w:sz w:val="24"/>
              </w:rPr>
              <w:t>Dataset</w:t>
            </w:r>
            <w:r>
              <w:rPr>
                <w:spacing w:val="-8"/>
                <w:sz w:val="24"/>
              </w:rPr>
              <w:t xml:space="preserve"> </w:t>
            </w:r>
            <w:r>
              <w:rPr>
                <w:spacing w:val="-2"/>
                <w:sz w:val="24"/>
              </w:rPr>
              <w:t>Structure</w:t>
            </w:r>
          </w:p>
          <w:p w14:paraId="3A8602B3">
            <w:pPr>
              <w:pStyle w:val="11"/>
              <w:spacing w:before="238"/>
              <w:ind w:left="405"/>
              <w:rPr>
                <w:sz w:val="24"/>
              </w:rPr>
            </w:pPr>
            <w:r>
              <w:rPr>
                <w:sz w:val="24"/>
              </w:rPr>
              <w:t>Appendix</w:t>
            </w:r>
            <w:r>
              <w:rPr>
                <w:spacing w:val="-9"/>
                <w:sz w:val="24"/>
              </w:rPr>
              <w:t xml:space="preserve"> </w:t>
            </w:r>
            <w:r>
              <w:rPr>
                <w:sz w:val="24"/>
              </w:rPr>
              <w:t>D:</w:t>
            </w:r>
            <w:r>
              <w:rPr>
                <w:spacing w:val="-8"/>
                <w:sz w:val="24"/>
              </w:rPr>
              <w:t xml:space="preserve"> </w:t>
            </w:r>
            <w:r>
              <w:rPr>
                <w:sz w:val="24"/>
              </w:rPr>
              <w:t>Model</w:t>
            </w:r>
            <w:r>
              <w:rPr>
                <w:spacing w:val="-8"/>
                <w:sz w:val="24"/>
              </w:rPr>
              <w:t xml:space="preserve"> </w:t>
            </w:r>
            <w:r>
              <w:rPr>
                <w:sz w:val="24"/>
              </w:rPr>
              <w:t>Evaluation</w:t>
            </w:r>
            <w:r>
              <w:rPr>
                <w:spacing w:val="-8"/>
                <w:sz w:val="24"/>
              </w:rPr>
              <w:t xml:space="preserve"> </w:t>
            </w:r>
            <w:r>
              <w:rPr>
                <w:spacing w:val="-2"/>
                <w:sz w:val="24"/>
              </w:rPr>
              <w:t>Details</w:t>
            </w:r>
          </w:p>
        </w:tc>
        <w:tc>
          <w:tcPr>
            <w:tcW w:w="1150" w:type="dxa"/>
            <w:tcBorders>
              <w:bottom w:val="single" w:color="000000" w:sz="8" w:space="0"/>
            </w:tcBorders>
          </w:tcPr>
          <w:p w14:paraId="7AD81591">
            <w:pPr>
              <w:pStyle w:val="11"/>
              <w:rPr>
                <w:b/>
                <w:sz w:val="24"/>
              </w:rPr>
            </w:pPr>
          </w:p>
          <w:p w14:paraId="522DC484">
            <w:pPr>
              <w:pStyle w:val="11"/>
              <w:rPr>
                <w:b/>
                <w:sz w:val="24"/>
              </w:rPr>
            </w:pPr>
          </w:p>
          <w:p w14:paraId="43C347D6">
            <w:pPr>
              <w:pStyle w:val="11"/>
              <w:rPr>
                <w:b/>
                <w:sz w:val="24"/>
              </w:rPr>
            </w:pPr>
          </w:p>
          <w:p w14:paraId="148747AA">
            <w:pPr>
              <w:pStyle w:val="11"/>
              <w:spacing w:before="59"/>
              <w:rPr>
                <w:b/>
                <w:sz w:val="24"/>
              </w:rPr>
            </w:pPr>
          </w:p>
          <w:p w14:paraId="3DB807DA">
            <w:pPr>
              <w:pStyle w:val="11"/>
              <w:ind w:left="8"/>
              <w:jc w:val="center"/>
              <w:rPr>
                <w:sz w:val="24"/>
              </w:rPr>
            </w:pPr>
            <w:r>
              <w:rPr>
                <w:spacing w:val="-2"/>
                <w:sz w:val="24"/>
              </w:rPr>
              <w:t>49-</w:t>
            </w:r>
            <w:r>
              <w:rPr>
                <w:spacing w:val="-7"/>
                <w:sz w:val="24"/>
              </w:rPr>
              <w:t>54</w:t>
            </w:r>
          </w:p>
        </w:tc>
      </w:tr>
    </w:tbl>
    <w:p w14:paraId="0C4C489E">
      <w:pPr>
        <w:pStyle w:val="11"/>
        <w:spacing w:after="0"/>
        <w:jc w:val="center"/>
        <w:rPr>
          <w:sz w:val="24"/>
        </w:rPr>
        <w:sectPr>
          <w:headerReference r:id="rId15" w:type="default"/>
          <w:footerReference r:id="rId16" w:type="default"/>
          <w:pgSz w:w="11910" w:h="16840"/>
          <w:pgMar w:top="1400" w:right="992" w:bottom="1040" w:left="992" w:header="0" w:footer="855" w:gutter="0"/>
          <w:cols w:space="720" w:num="1"/>
        </w:sectPr>
      </w:pPr>
    </w:p>
    <w:p w14:paraId="13BC55E9">
      <w:pPr>
        <w:pStyle w:val="8"/>
        <w:rPr>
          <w:b/>
        </w:rPr>
      </w:pPr>
    </w:p>
    <w:p w14:paraId="3A38F299">
      <w:pPr>
        <w:pStyle w:val="8"/>
        <w:rPr>
          <w:b/>
        </w:rPr>
      </w:pPr>
    </w:p>
    <w:p w14:paraId="4149CD0A">
      <w:pPr>
        <w:pStyle w:val="8"/>
        <w:spacing w:before="262"/>
        <w:rPr>
          <w:b/>
        </w:rPr>
      </w:pPr>
    </w:p>
    <w:p w14:paraId="7B3640C2">
      <w:pPr>
        <w:pStyle w:val="10"/>
        <w:numPr>
          <w:ilvl w:val="1"/>
          <w:numId w:val="10"/>
        </w:numPr>
        <w:tabs>
          <w:tab w:val="left" w:pos="1356"/>
          <w:tab w:val="right" w:leader="dot" w:pos="9473"/>
        </w:tabs>
        <w:spacing w:before="0" w:after="0" w:line="240" w:lineRule="auto"/>
        <w:ind w:left="1356" w:right="0" w:hanging="550"/>
        <w:jc w:val="left"/>
        <w:rPr>
          <w:sz w:val="24"/>
        </w:rPr>
      </w:pPr>
      <w:r>
        <w:fldChar w:fldCharType="begin"/>
      </w:r>
      <w:r>
        <w:instrText xml:space="preserve"> HYPERLINK \l "_bookmark1" </w:instrText>
      </w:r>
      <w:r>
        <w:fldChar w:fldCharType="separate"/>
      </w:r>
      <w:r>
        <w:rPr>
          <w:sz w:val="24"/>
        </w:rPr>
        <w:t>Proposed</w:t>
      </w:r>
      <w:r>
        <w:rPr>
          <w:spacing w:val="-11"/>
          <w:sz w:val="24"/>
        </w:rPr>
        <w:t xml:space="preserve"> </w:t>
      </w:r>
      <w:r>
        <w:rPr>
          <w:sz w:val="24"/>
        </w:rPr>
        <w:t>System</w:t>
      </w:r>
      <w:r>
        <w:rPr>
          <w:spacing w:val="-9"/>
          <w:sz w:val="24"/>
        </w:rPr>
        <w:t xml:space="preserve"> </w:t>
      </w:r>
      <w:r>
        <w:rPr>
          <w:spacing w:val="-2"/>
          <w:sz w:val="24"/>
        </w:rPr>
        <w:t>Architecture</w:t>
      </w:r>
      <w:r>
        <w:rPr>
          <w:spacing w:val="-2"/>
          <w:sz w:val="24"/>
        </w:rPr>
        <w:fldChar w:fldCharType="end"/>
      </w:r>
      <w:r>
        <w:rPr>
          <w:sz w:val="24"/>
        </w:rPr>
        <w:tab/>
      </w:r>
      <w:r>
        <w:rPr>
          <w:spacing w:val="-10"/>
          <w:sz w:val="24"/>
        </w:rPr>
        <w:t>5</w:t>
      </w:r>
    </w:p>
    <w:p w14:paraId="1E9E97CA">
      <w:pPr>
        <w:pStyle w:val="10"/>
        <w:numPr>
          <w:ilvl w:val="1"/>
          <w:numId w:val="11"/>
        </w:numPr>
        <w:tabs>
          <w:tab w:val="left" w:pos="1356"/>
          <w:tab w:val="right" w:leader="dot" w:pos="9473"/>
        </w:tabs>
        <w:spacing w:before="319" w:after="0" w:line="240" w:lineRule="auto"/>
        <w:ind w:left="1356" w:right="0" w:hanging="550"/>
        <w:jc w:val="left"/>
        <w:rPr>
          <w:sz w:val="24"/>
        </w:rPr>
      </w:pPr>
      <w:r>
        <w:fldChar w:fldCharType="begin"/>
      </w:r>
      <w:r>
        <w:instrText xml:space="preserve"> HYPERLINK \l "_bookmark2" </w:instrText>
      </w:r>
      <w:r>
        <w:fldChar w:fldCharType="separate"/>
      </w:r>
      <w:r>
        <w:rPr>
          <w:sz w:val="24"/>
        </w:rPr>
        <w:t>System</w:t>
      </w:r>
      <w:r>
        <w:rPr>
          <w:spacing w:val="-11"/>
          <w:sz w:val="24"/>
        </w:rPr>
        <w:t xml:space="preserve"> </w:t>
      </w:r>
      <w:r>
        <w:rPr>
          <w:sz w:val="24"/>
        </w:rPr>
        <w:t>Architecture</w:t>
      </w:r>
      <w:r>
        <w:rPr>
          <w:spacing w:val="-11"/>
          <w:sz w:val="24"/>
        </w:rPr>
        <w:t xml:space="preserve"> </w:t>
      </w:r>
      <w:r>
        <w:rPr>
          <w:spacing w:val="-2"/>
          <w:sz w:val="24"/>
        </w:rPr>
        <w:t>Diagram</w:t>
      </w:r>
      <w:r>
        <w:rPr>
          <w:spacing w:val="-2"/>
          <w:sz w:val="24"/>
        </w:rPr>
        <w:fldChar w:fldCharType="end"/>
      </w:r>
      <w:r>
        <w:rPr>
          <w:sz w:val="24"/>
        </w:rPr>
        <w:tab/>
      </w:r>
      <w:r>
        <w:rPr>
          <w:spacing w:val="-5"/>
          <w:sz w:val="24"/>
        </w:rPr>
        <w:t>17</w:t>
      </w:r>
    </w:p>
    <w:p w14:paraId="45D80845">
      <w:pPr>
        <w:pStyle w:val="10"/>
        <w:numPr>
          <w:ilvl w:val="1"/>
          <w:numId w:val="12"/>
        </w:numPr>
        <w:tabs>
          <w:tab w:val="left" w:pos="1356"/>
          <w:tab w:val="right" w:leader="dot" w:pos="9473"/>
        </w:tabs>
        <w:spacing w:before="319" w:after="0" w:line="240" w:lineRule="auto"/>
        <w:ind w:left="1356" w:right="0" w:hanging="550"/>
        <w:jc w:val="left"/>
        <w:rPr>
          <w:sz w:val="24"/>
        </w:rPr>
      </w:pPr>
      <w:r>
        <w:fldChar w:fldCharType="begin"/>
      </w:r>
      <w:r>
        <w:instrText xml:space="preserve"> HYPERLINK \l "_bookmark3" </w:instrText>
      </w:r>
      <w:r>
        <w:fldChar w:fldCharType="separate"/>
      </w:r>
      <w:r>
        <w:rPr>
          <w:sz w:val="24"/>
        </w:rPr>
        <w:t>Project</w:t>
      </w:r>
      <w:r>
        <w:rPr>
          <w:spacing w:val="-11"/>
          <w:sz w:val="24"/>
        </w:rPr>
        <w:t xml:space="preserve"> </w:t>
      </w:r>
      <w:r>
        <w:rPr>
          <w:sz w:val="24"/>
        </w:rPr>
        <w:t>Timeline</w:t>
      </w:r>
      <w:r>
        <w:rPr>
          <w:spacing w:val="-11"/>
          <w:sz w:val="24"/>
        </w:rPr>
        <w:t xml:space="preserve"> </w:t>
      </w:r>
      <w:r>
        <w:rPr>
          <w:sz w:val="24"/>
        </w:rPr>
        <w:t>Gantt</w:t>
      </w:r>
      <w:r>
        <w:rPr>
          <w:spacing w:val="-11"/>
          <w:sz w:val="24"/>
        </w:rPr>
        <w:t xml:space="preserve"> </w:t>
      </w:r>
      <w:r>
        <w:rPr>
          <w:spacing w:val="-2"/>
          <w:sz w:val="24"/>
        </w:rPr>
        <w:t>Chart</w:t>
      </w:r>
      <w:r>
        <w:rPr>
          <w:spacing w:val="-2"/>
          <w:sz w:val="24"/>
        </w:rPr>
        <w:fldChar w:fldCharType="end"/>
      </w:r>
      <w:r>
        <w:rPr>
          <w:sz w:val="24"/>
        </w:rPr>
        <w:tab/>
      </w:r>
      <w:r>
        <w:rPr>
          <w:spacing w:val="-5"/>
          <w:sz w:val="24"/>
        </w:rPr>
        <w:t>24</w:t>
      </w:r>
    </w:p>
    <w:p w14:paraId="22320E98">
      <w:pPr>
        <w:pStyle w:val="10"/>
        <w:numPr>
          <w:ilvl w:val="1"/>
          <w:numId w:val="13"/>
        </w:numPr>
        <w:tabs>
          <w:tab w:val="left" w:pos="1356"/>
          <w:tab w:val="right" w:leader="dot" w:pos="9473"/>
        </w:tabs>
        <w:spacing w:before="319" w:after="0" w:line="240" w:lineRule="auto"/>
        <w:ind w:left="1356" w:right="0" w:hanging="550"/>
        <w:jc w:val="left"/>
        <w:rPr>
          <w:sz w:val="24"/>
        </w:rPr>
      </w:pPr>
      <w:r>
        <w:fldChar w:fldCharType="begin"/>
      </w:r>
      <w:r>
        <w:instrText xml:space="preserve"> HYPERLINK \l "_bookmark7" </w:instrText>
      </w:r>
      <w:r>
        <w:fldChar w:fldCharType="separate"/>
      </w:r>
      <w:r>
        <w:rPr>
          <w:sz w:val="24"/>
        </w:rPr>
        <w:t>System</w:t>
      </w:r>
      <w:r>
        <w:rPr>
          <w:spacing w:val="-8"/>
          <w:sz w:val="24"/>
        </w:rPr>
        <w:t xml:space="preserve"> </w:t>
      </w:r>
      <w:r>
        <w:rPr>
          <w:sz w:val="24"/>
        </w:rPr>
        <w:t>Block</w:t>
      </w:r>
      <w:r>
        <w:rPr>
          <w:spacing w:val="-7"/>
          <w:sz w:val="24"/>
        </w:rPr>
        <w:t xml:space="preserve"> </w:t>
      </w:r>
      <w:r>
        <w:rPr>
          <w:spacing w:val="-2"/>
          <w:sz w:val="24"/>
        </w:rPr>
        <w:t>Diagram</w:t>
      </w:r>
      <w:r>
        <w:rPr>
          <w:spacing w:val="-2"/>
          <w:sz w:val="24"/>
        </w:rPr>
        <w:fldChar w:fldCharType="end"/>
      </w:r>
      <w:r>
        <w:rPr>
          <w:sz w:val="24"/>
        </w:rPr>
        <w:tab/>
      </w:r>
      <w:r>
        <w:rPr>
          <w:spacing w:val="-5"/>
          <w:sz w:val="24"/>
        </w:rPr>
        <w:t>30</w:t>
      </w:r>
    </w:p>
    <w:p w14:paraId="58D7D2A7">
      <w:pPr>
        <w:pStyle w:val="10"/>
        <w:numPr>
          <w:ilvl w:val="1"/>
          <w:numId w:val="13"/>
        </w:numPr>
        <w:tabs>
          <w:tab w:val="left" w:pos="1356"/>
          <w:tab w:val="right" w:leader="dot" w:pos="9473"/>
        </w:tabs>
        <w:spacing w:before="119" w:after="0" w:line="240" w:lineRule="auto"/>
        <w:ind w:left="1356" w:right="0" w:hanging="550"/>
        <w:jc w:val="left"/>
        <w:rPr>
          <w:sz w:val="24"/>
        </w:rPr>
      </w:pPr>
      <w:r>
        <w:fldChar w:fldCharType="begin"/>
      </w:r>
      <w:r>
        <w:instrText xml:space="preserve"> HYPERLINK \l "_bookmark8" </w:instrText>
      </w:r>
      <w:r>
        <w:fldChar w:fldCharType="separate"/>
      </w:r>
      <w:r>
        <w:rPr>
          <w:sz w:val="24"/>
        </w:rPr>
        <w:t>Prediction</w:t>
      </w:r>
      <w:r>
        <w:rPr>
          <w:spacing w:val="-10"/>
          <w:sz w:val="24"/>
        </w:rPr>
        <w:t xml:space="preserve"> </w:t>
      </w:r>
      <w:r>
        <w:rPr>
          <w:sz w:val="24"/>
        </w:rPr>
        <w:t>Flow</w:t>
      </w:r>
      <w:r>
        <w:rPr>
          <w:spacing w:val="-10"/>
          <w:sz w:val="24"/>
        </w:rPr>
        <w:t xml:space="preserve"> </w:t>
      </w:r>
      <w:r>
        <w:rPr>
          <w:spacing w:val="-2"/>
          <w:sz w:val="24"/>
        </w:rPr>
        <w:t>Chart</w:t>
      </w:r>
      <w:r>
        <w:rPr>
          <w:spacing w:val="-2"/>
          <w:sz w:val="24"/>
        </w:rPr>
        <w:fldChar w:fldCharType="end"/>
      </w:r>
      <w:r>
        <w:rPr>
          <w:sz w:val="24"/>
        </w:rPr>
        <w:tab/>
      </w:r>
      <w:r>
        <w:rPr>
          <w:spacing w:val="-5"/>
          <w:sz w:val="24"/>
        </w:rPr>
        <w:t>31</w:t>
      </w:r>
    </w:p>
    <w:p w14:paraId="2BC82487">
      <w:pPr>
        <w:pStyle w:val="10"/>
        <w:numPr>
          <w:ilvl w:val="1"/>
          <w:numId w:val="14"/>
        </w:numPr>
        <w:tabs>
          <w:tab w:val="left" w:pos="1356"/>
          <w:tab w:val="right" w:leader="dot" w:pos="9473"/>
        </w:tabs>
        <w:spacing w:before="319" w:after="0" w:line="240" w:lineRule="auto"/>
        <w:ind w:left="1356" w:right="0" w:hanging="550"/>
        <w:jc w:val="left"/>
        <w:rPr>
          <w:sz w:val="24"/>
        </w:rPr>
      </w:pPr>
      <w:r>
        <w:fldChar w:fldCharType="begin"/>
      </w:r>
      <w:r>
        <w:instrText xml:space="preserve"> HYPERLINK \l "_bookmark10" </w:instrText>
      </w:r>
      <w:r>
        <w:fldChar w:fldCharType="separate"/>
      </w:r>
      <w:r>
        <w:rPr>
          <w:sz w:val="24"/>
        </w:rPr>
        <w:t>Main</w:t>
      </w:r>
      <w:r>
        <w:rPr>
          <w:spacing w:val="-7"/>
          <w:sz w:val="24"/>
        </w:rPr>
        <w:t xml:space="preserve"> </w:t>
      </w:r>
      <w:r>
        <w:rPr>
          <w:sz w:val="24"/>
        </w:rPr>
        <w:t>Interface</w:t>
      </w:r>
      <w:r>
        <w:rPr>
          <w:spacing w:val="-6"/>
          <w:sz w:val="24"/>
        </w:rPr>
        <w:t xml:space="preserve"> </w:t>
      </w:r>
      <w:r>
        <w:rPr>
          <w:sz w:val="24"/>
        </w:rPr>
        <w:t>-</w:t>
      </w:r>
      <w:r>
        <w:rPr>
          <w:spacing w:val="-7"/>
          <w:sz w:val="24"/>
        </w:rPr>
        <w:t xml:space="preserve"> </w:t>
      </w:r>
      <w:r>
        <w:rPr>
          <w:sz w:val="24"/>
        </w:rPr>
        <w:t>Manual</w:t>
      </w:r>
      <w:r>
        <w:rPr>
          <w:spacing w:val="-6"/>
          <w:sz w:val="24"/>
        </w:rPr>
        <w:t xml:space="preserve"> </w:t>
      </w:r>
      <w:r>
        <w:rPr>
          <w:sz w:val="24"/>
        </w:rPr>
        <w:t>Entry</w:t>
      </w:r>
      <w:r>
        <w:rPr>
          <w:spacing w:val="-7"/>
          <w:sz w:val="24"/>
        </w:rPr>
        <w:t xml:space="preserve"> </w:t>
      </w:r>
      <w:r>
        <w:rPr>
          <w:spacing w:val="-4"/>
          <w:sz w:val="24"/>
        </w:rPr>
        <w:t>Mode</w:t>
      </w:r>
      <w:r>
        <w:rPr>
          <w:spacing w:val="-4"/>
          <w:sz w:val="24"/>
        </w:rPr>
        <w:fldChar w:fldCharType="end"/>
      </w:r>
      <w:r>
        <w:rPr>
          <w:sz w:val="24"/>
        </w:rPr>
        <w:tab/>
      </w:r>
      <w:r>
        <w:rPr>
          <w:spacing w:val="-5"/>
          <w:sz w:val="24"/>
        </w:rPr>
        <w:t>46</w:t>
      </w:r>
    </w:p>
    <w:p w14:paraId="595E163F">
      <w:pPr>
        <w:pStyle w:val="10"/>
        <w:numPr>
          <w:ilvl w:val="1"/>
          <w:numId w:val="14"/>
        </w:numPr>
        <w:tabs>
          <w:tab w:val="left" w:pos="1356"/>
          <w:tab w:val="right" w:leader="dot" w:pos="9473"/>
        </w:tabs>
        <w:spacing w:before="120" w:after="0" w:line="240" w:lineRule="auto"/>
        <w:ind w:left="1356" w:right="0" w:hanging="550"/>
        <w:jc w:val="left"/>
        <w:rPr>
          <w:sz w:val="24"/>
        </w:rPr>
      </w:pPr>
      <w:r>
        <w:fldChar w:fldCharType="begin"/>
      </w:r>
      <w:r>
        <w:instrText xml:space="preserve"> HYPERLINK \l "_bookmark11" </w:instrText>
      </w:r>
      <w:r>
        <w:fldChar w:fldCharType="separate"/>
      </w:r>
      <w:r>
        <w:rPr>
          <w:sz w:val="24"/>
        </w:rPr>
        <w:t>CSV</w:t>
      </w:r>
      <w:r>
        <w:rPr>
          <w:spacing w:val="-8"/>
          <w:sz w:val="24"/>
        </w:rPr>
        <w:t xml:space="preserve"> </w:t>
      </w:r>
      <w:r>
        <w:rPr>
          <w:sz w:val="24"/>
        </w:rPr>
        <w:t>Upload</w:t>
      </w:r>
      <w:r>
        <w:rPr>
          <w:spacing w:val="-8"/>
          <w:sz w:val="24"/>
        </w:rPr>
        <w:t xml:space="preserve"> </w:t>
      </w:r>
      <w:r>
        <w:rPr>
          <w:spacing w:val="-2"/>
          <w:sz w:val="24"/>
        </w:rPr>
        <w:t>Interface</w:t>
      </w:r>
      <w:r>
        <w:rPr>
          <w:spacing w:val="-2"/>
          <w:sz w:val="24"/>
        </w:rPr>
        <w:fldChar w:fldCharType="end"/>
      </w:r>
      <w:r>
        <w:rPr>
          <w:sz w:val="24"/>
        </w:rPr>
        <w:tab/>
      </w:r>
      <w:r>
        <w:rPr>
          <w:spacing w:val="-5"/>
          <w:sz w:val="24"/>
        </w:rPr>
        <w:t>47</w:t>
      </w:r>
    </w:p>
    <w:p w14:paraId="3B548E7B">
      <w:pPr>
        <w:pStyle w:val="10"/>
        <w:numPr>
          <w:ilvl w:val="1"/>
          <w:numId w:val="14"/>
        </w:numPr>
        <w:tabs>
          <w:tab w:val="left" w:pos="1356"/>
          <w:tab w:val="right" w:leader="dot" w:pos="9473"/>
        </w:tabs>
        <w:spacing w:before="120" w:after="0" w:line="240" w:lineRule="auto"/>
        <w:ind w:left="1356" w:right="0" w:hanging="550"/>
        <w:jc w:val="left"/>
        <w:rPr>
          <w:sz w:val="24"/>
        </w:rPr>
      </w:pPr>
      <w:r>
        <w:fldChar w:fldCharType="begin"/>
      </w:r>
      <w:r>
        <w:instrText xml:space="preserve"> HYPERLINK \l "_bookmark12" </w:instrText>
      </w:r>
      <w:r>
        <w:fldChar w:fldCharType="separate"/>
      </w:r>
      <w:r>
        <w:rPr>
          <w:sz w:val="24"/>
        </w:rPr>
        <w:t>Malicious</w:t>
      </w:r>
      <w:r>
        <w:rPr>
          <w:spacing w:val="-12"/>
          <w:sz w:val="24"/>
        </w:rPr>
        <w:t xml:space="preserve"> </w:t>
      </w:r>
      <w:r>
        <w:rPr>
          <w:sz w:val="24"/>
        </w:rPr>
        <w:t>App</w:t>
      </w:r>
      <w:r>
        <w:rPr>
          <w:spacing w:val="-11"/>
          <w:sz w:val="24"/>
        </w:rPr>
        <w:t xml:space="preserve"> </w:t>
      </w:r>
      <w:r>
        <w:rPr>
          <w:sz w:val="24"/>
        </w:rPr>
        <w:t>Detection</w:t>
      </w:r>
      <w:r>
        <w:rPr>
          <w:spacing w:val="-12"/>
          <w:sz w:val="24"/>
        </w:rPr>
        <w:t xml:space="preserve"> </w:t>
      </w:r>
      <w:r>
        <w:rPr>
          <w:spacing w:val="-2"/>
          <w:sz w:val="24"/>
        </w:rPr>
        <w:t>Result</w:t>
      </w:r>
      <w:r>
        <w:rPr>
          <w:spacing w:val="-2"/>
          <w:sz w:val="24"/>
        </w:rPr>
        <w:fldChar w:fldCharType="end"/>
      </w:r>
      <w:r>
        <w:rPr>
          <w:sz w:val="24"/>
        </w:rPr>
        <w:tab/>
      </w:r>
      <w:r>
        <w:rPr>
          <w:spacing w:val="-5"/>
          <w:sz w:val="24"/>
        </w:rPr>
        <w:t>48</w:t>
      </w:r>
    </w:p>
    <w:p w14:paraId="4F302A6F">
      <w:pPr>
        <w:pStyle w:val="10"/>
        <w:numPr>
          <w:ilvl w:val="1"/>
          <w:numId w:val="14"/>
        </w:numPr>
        <w:tabs>
          <w:tab w:val="left" w:pos="1356"/>
          <w:tab w:val="right" w:leader="dot" w:pos="9473"/>
        </w:tabs>
        <w:spacing w:before="119" w:after="0" w:line="240" w:lineRule="auto"/>
        <w:ind w:left="1356" w:right="0" w:hanging="550"/>
        <w:jc w:val="left"/>
        <w:rPr>
          <w:sz w:val="24"/>
        </w:rPr>
      </w:pPr>
      <w:r>
        <w:fldChar w:fldCharType="begin"/>
      </w:r>
      <w:r>
        <w:instrText xml:space="preserve"> HYPERLINK \l "_bookmark13" </w:instrText>
      </w:r>
      <w:r>
        <w:fldChar w:fldCharType="separate"/>
      </w:r>
      <w:r>
        <w:rPr>
          <w:sz w:val="24"/>
        </w:rPr>
        <w:t>Batch</w:t>
      </w:r>
      <w:r>
        <w:rPr>
          <w:spacing w:val="-9"/>
          <w:sz w:val="24"/>
        </w:rPr>
        <w:t xml:space="preserve"> </w:t>
      </w:r>
      <w:r>
        <w:rPr>
          <w:sz w:val="24"/>
        </w:rPr>
        <w:t>Prediction</w:t>
      </w:r>
      <w:r>
        <w:rPr>
          <w:spacing w:val="-9"/>
          <w:sz w:val="24"/>
        </w:rPr>
        <w:t xml:space="preserve"> </w:t>
      </w:r>
      <w:r>
        <w:rPr>
          <w:spacing w:val="-2"/>
          <w:sz w:val="24"/>
        </w:rPr>
        <w:t>Results</w:t>
      </w:r>
      <w:r>
        <w:rPr>
          <w:spacing w:val="-2"/>
          <w:sz w:val="24"/>
        </w:rPr>
        <w:fldChar w:fldCharType="end"/>
      </w:r>
      <w:r>
        <w:rPr>
          <w:sz w:val="24"/>
        </w:rPr>
        <w:tab/>
      </w:r>
      <w:r>
        <w:rPr>
          <w:spacing w:val="-5"/>
          <w:sz w:val="24"/>
        </w:rPr>
        <w:t>49</w:t>
      </w:r>
    </w:p>
    <w:p w14:paraId="4F652BCB">
      <w:pPr>
        <w:pStyle w:val="10"/>
        <w:numPr>
          <w:ilvl w:val="1"/>
          <w:numId w:val="15"/>
        </w:numPr>
        <w:tabs>
          <w:tab w:val="left" w:pos="1356"/>
          <w:tab w:val="right" w:leader="dot" w:pos="9473"/>
        </w:tabs>
        <w:spacing w:before="319" w:after="0" w:line="240" w:lineRule="auto"/>
        <w:ind w:left="1356" w:right="0" w:hanging="550"/>
        <w:jc w:val="left"/>
        <w:rPr>
          <w:sz w:val="24"/>
        </w:rPr>
      </w:pPr>
      <w:r>
        <w:fldChar w:fldCharType="begin"/>
      </w:r>
      <w:r>
        <w:instrText xml:space="preserve"> HYPERLINK \l "_bookmark24" </w:instrText>
      </w:r>
      <w:r>
        <w:fldChar w:fldCharType="separate"/>
      </w:r>
      <w:r>
        <w:rPr>
          <w:sz w:val="24"/>
        </w:rPr>
        <w:t>Manual</w:t>
      </w:r>
      <w:r>
        <w:rPr>
          <w:spacing w:val="-7"/>
          <w:sz w:val="24"/>
        </w:rPr>
        <w:t xml:space="preserve"> </w:t>
      </w:r>
      <w:r>
        <w:rPr>
          <w:sz w:val="24"/>
        </w:rPr>
        <w:t>Entry</w:t>
      </w:r>
      <w:r>
        <w:rPr>
          <w:spacing w:val="-6"/>
          <w:sz w:val="24"/>
        </w:rPr>
        <w:t xml:space="preserve"> </w:t>
      </w:r>
      <w:r>
        <w:rPr>
          <w:sz w:val="24"/>
        </w:rPr>
        <w:t>Interface</w:t>
      </w:r>
      <w:r>
        <w:rPr>
          <w:spacing w:val="-7"/>
          <w:sz w:val="24"/>
        </w:rPr>
        <w:t xml:space="preserve"> </w:t>
      </w:r>
      <w:r>
        <w:rPr>
          <w:sz w:val="24"/>
        </w:rPr>
        <w:t>-</w:t>
      </w:r>
      <w:r>
        <w:rPr>
          <w:spacing w:val="-6"/>
          <w:sz w:val="24"/>
        </w:rPr>
        <w:t xml:space="preserve"> </w:t>
      </w:r>
      <w:r>
        <w:rPr>
          <w:sz w:val="24"/>
        </w:rPr>
        <w:t>Input</w:t>
      </w:r>
      <w:r>
        <w:rPr>
          <w:spacing w:val="-7"/>
          <w:sz w:val="24"/>
        </w:rPr>
        <w:t xml:space="preserve"> </w:t>
      </w:r>
      <w:r>
        <w:rPr>
          <w:spacing w:val="-4"/>
          <w:sz w:val="24"/>
        </w:rPr>
        <w:t>Form</w:t>
      </w:r>
      <w:r>
        <w:rPr>
          <w:spacing w:val="-4"/>
          <w:sz w:val="24"/>
        </w:rPr>
        <w:fldChar w:fldCharType="end"/>
      </w:r>
      <w:r>
        <w:rPr>
          <w:sz w:val="24"/>
        </w:rPr>
        <w:tab/>
      </w:r>
      <w:r>
        <w:rPr>
          <w:spacing w:val="-5"/>
          <w:sz w:val="24"/>
        </w:rPr>
        <w:t>62</w:t>
      </w:r>
    </w:p>
    <w:p w14:paraId="01B26B4F">
      <w:pPr>
        <w:pStyle w:val="10"/>
        <w:numPr>
          <w:ilvl w:val="1"/>
          <w:numId w:val="15"/>
        </w:numPr>
        <w:tabs>
          <w:tab w:val="left" w:pos="1356"/>
          <w:tab w:val="right" w:leader="dot" w:pos="9473"/>
        </w:tabs>
        <w:spacing w:before="120" w:after="0" w:line="240" w:lineRule="auto"/>
        <w:ind w:left="1356" w:right="0" w:hanging="550"/>
        <w:jc w:val="left"/>
        <w:rPr>
          <w:sz w:val="24"/>
        </w:rPr>
      </w:pPr>
      <w:r>
        <w:fldChar w:fldCharType="begin"/>
      </w:r>
      <w:r>
        <w:instrText xml:space="preserve"> HYPERLINK \l "_bookmark25" </w:instrText>
      </w:r>
      <w:r>
        <w:fldChar w:fldCharType="separate"/>
      </w:r>
      <w:r>
        <w:rPr>
          <w:sz w:val="24"/>
        </w:rPr>
        <w:t>CSV</w:t>
      </w:r>
      <w:r>
        <w:rPr>
          <w:spacing w:val="-8"/>
          <w:sz w:val="24"/>
        </w:rPr>
        <w:t xml:space="preserve"> </w:t>
      </w:r>
      <w:r>
        <w:rPr>
          <w:sz w:val="24"/>
        </w:rPr>
        <w:t>Upload</w:t>
      </w:r>
      <w:r>
        <w:rPr>
          <w:spacing w:val="-8"/>
          <w:sz w:val="24"/>
        </w:rPr>
        <w:t xml:space="preserve"> </w:t>
      </w:r>
      <w:r>
        <w:rPr>
          <w:spacing w:val="-2"/>
          <w:sz w:val="24"/>
        </w:rPr>
        <w:t>Interface</w:t>
      </w:r>
      <w:r>
        <w:rPr>
          <w:spacing w:val="-2"/>
          <w:sz w:val="24"/>
        </w:rPr>
        <w:fldChar w:fldCharType="end"/>
      </w:r>
      <w:r>
        <w:rPr>
          <w:sz w:val="24"/>
        </w:rPr>
        <w:tab/>
      </w:r>
      <w:r>
        <w:rPr>
          <w:spacing w:val="-5"/>
          <w:sz w:val="24"/>
        </w:rPr>
        <w:t>62</w:t>
      </w:r>
    </w:p>
    <w:p w14:paraId="5F2CA28D">
      <w:pPr>
        <w:pStyle w:val="10"/>
        <w:numPr>
          <w:ilvl w:val="1"/>
          <w:numId w:val="15"/>
        </w:numPr>
        <w:tabs>
          <w:tab w:val="left" w:pos="1356"/>
          <w:tab w:val="right" w:leader="dot" w:pos="9473"/>
        </w:tabs>
        <w:spacing w:before="120" w:after="0" w:line="240" w:lineRule="auto"/>
        <w:ind w:left="1356" w:right="0" w:hanging="550"/>
        <w:jc w:val="left"/>
        <w:rPr>
          <w:sz w:val="24"/>
        </w:rPr>
      </w:pPr>
      <w:r>
        <w:fldChar w:fldCharType="begin"/>
      </w:r>
      <w:r>
        <w:instrText xml:space="preserve"> HYPERLINK \l "_bookmark26" </w:instrText>
      </w:r>
      <w:r>
        <w:fldChar w:fldCharType="separate"/>
      </w:r>
      <w:r>
        <w:rPr>
          <w:sz w:val="24"/>
        </w:rPr>
        <w:t>Malicious</w:t>
      </w:r>
      <w:r>
        <w:rPr>
          <w:spacing w:val="-12"/>
          <w:sz w:val="24"/>
        </w:rPr>
        <w:t xml:space="preserve"> </w:t>
      </w:r>
      <w:r>
        <w:rPr>
          <w:sz w:val="24"/>
        </w:rPr>
        <w:t>App</w:t>
      </w:r>
      <w:r>
        <w:rPr>
          <w:spacing w:val="-11"/>
          <w:sz w:val="24"/>
        </w:rPr>
        <w:t xml:space="preserve"> </w:t>
      </w:r>
      <w:r>
        <w:rPr>
          <w:sz w:val="24"/>
        </w:rPr>
        <w:t>Detection</w:t>
      </w:r>
      <w:r>
        <w:rPr>
          <w:spacing w:val="-12"/>
          <w:sz w:val="24"/>
        </w:rPr>
        <w:t xml:space="preserve"> </w:t>
      </w:r>
      <w:r>
        <w:rPr>
          <w:spacing w:val="-2"/>
          <w:sz w:val="24"/>
        </w:rPr>
        <w:t>Result</w:t>
      </w:r>
      <w:r>
        <w:rPr>
          <w:spacing w:val="-2"/>
          <w:sz w:val="24"/>
        </w:rPr>
        <w:fldChar w:fldCharType="end"/>
      </w:r>
      <w:r>
        <w:rPr>
          <w:sz w:val="24"/>
        </w:rPr>
        <w:tab/>
      </w:r>
      <w:r>
        <w:rPr>
          <w:spacing w:val="-5"/>
          <w:sz w:val="24"/>
        </w:rPr>
        <w:t>63</w:t>
      </w:r>
    </w:p>
    <w:p w14:paraId="7CAB5E8E">
      <w:pPr>
        <w:pStyle w:val="10"/>
        <w:numPr>
          <w:ilvl w:val="1"/>
          <w:numId w:val="15"/>
        </w:numPr>
        <w:tabs>
          <w:tab w:val="left" w:pos="1356"/>
          <w:tab w:val="right" w:leader="dot" w:pos="9473"/>
        </w:tabs>
        <w:spacing w:before="119" w:after="0" w:line="240" w:lineRule="auto"/>
        <w:ind w:left="1356" w:right="0" w:hanging="550"/>
        <w:jc w:val="left"/>
        <w:rPr>
          <w:sz w:val="24"/>
        </w:rPr>
      </w:pPr>
      <w:r>
        <w:fldChar w:fldCharType="begin"/>
      </w:r>
      <w:r>
        <w:instrText xml:space="preserve"> HYPERLINK \l "_bookmark27" </w:instrText>
      </w:r>
      <w:r>
        <w:fldChar w:fldCharType="separate"/>
      </w:r>
      <w:r>
        <w:rPr>
          <w:sz w:val="24"/>
        </w:rPr>
        <w:t>Batch</w:t>
      </w:r>
      <w:r>
        <w:rPr>
          <w:spacing w:val="-9"/>
          <w:sz w:val="24"/>
        </w:rPr>
        <w:t xml:space="preserve"> </w:t>
      </w:r>
      <w:r>
        <w:rPr>
          <w:sz w:val="24"/>
        </w:rPr>
        <w:t>Prediction</w:t>
      </w:r>
      <w:r>
        <w:rPr>
          <w:spacing w:val="-9"/>
          <w:sz w:val="24"/>
        </w:rPr>
        <w:t xml:space="preserve"> </w:t>
      </w:r>
      <w:r>
        <w:rPr>
          <w:sz w:val="24"/>
        </w:rPr>
        <w:t>Results</w:t>
      </w:r>
      <w:r>
        <w:rPr>
          <w:spacing w:val="-9"/>
          <w:sz w:val="24"/>
        </w:rPr>
        <w:t xml:space="preserve"> </w:t>
      </w:r>
      <w:r>
        <w:rPr>
          <w:sz w:val="24"/>
        </w:rPr>
        <w:t>from</w:t>
      </w:r>
      <w:r>
        <w:rPr>
          <w:spacing w:val="-9"/>
          <w:sz w:val="24"/>
        </w:rPr>
        <w:t xml:space="preserve"> </w:t>
      </w:r>
      <w:r>
        <w:rPr>
          <w:sz w:val="24"/>
        </w:rPr>
        <w:t>CSV</w:t>
      </w:r>
      <w:r>
        <w:rPr>
          <w:spacing w:val="-9"/>
          <w:sz w:val="24"/>
        </w:rPr>
        <w:t xml:space="preserve"> </w:t>
      </w:r>
      <w:r>
        <w:rPr>
          <w:spacing w:val="-2"/>
          <w:sz w:val="24"/>
        </w:rPr>
        <w:t>Upload</w:t>
      </w:r>
      <w:r>
        <w:rPr>
          <w:spacing w:val="-2"/>
          <w:sz w:val="24"/>
        </w:rPr>
        <w:fldChar w:fldCharType="end"/>
      </w:r>
      <w:r>
        <w:rPr>
          <w:sz w:val="24"/>
        </w:rPr>
        <w:tab/>
      </w:r>
      <w:r>
        <w:rPr>
          <w:spacing w:val="-5"/>
          <w:sz w:val="24"/>
        </w:rPr>
        <w:t>63</w:t>
      </w:r>
    </w:p>
    <w:p w14:paraId="3D000866">
      <w:pPr>
        <w:pStyle w:val="10"/>
        <w:spacing w:after="0" w:line="240" w:lineRule="auto"/>
        <w:jc w:val="left"/>
        <w:rPr>
          <w:sz w:val="24"/>
        </w:rPr>
        <w:sectPr>
          <w:headerReference r:id="rId17" w:type="default"/>
          <w:footerReference r:id="rId18" w:type="default"/>
          <w:pgSz w:w="11910" w:h="16840"/>
          <w:pgMar w:top="3420" w:right="992" w:bottom="1040" w:left="992" w:header="3030" w:footer="855" w:gutter="0"/>
          <w:cols w:space="720" w:num="1"/>
        </w:sectPr>
      </w:pPr>
    </w:p>
    <w:p w14:paraId="398E5FD9">
      <w:pPr>
        <w:pStyle w:val="8"/>
      </w:pPr>
    </w:p>
    <w:p w14:paraId="78C31C12">
      <w:pPr>
        <w:pStyle w:val="8"/>
      </w:pPr>
    </w:p>
    <w:p w14:paraId="22A70333">
      <w:pPr>
        <w:pStyle w:val="8"/>
        <w:spacing w:before="262"/>
      </w:pPr>
    </w:p>
    <w:p w14:paraId="65DDA981">
      <w:pPr>
        <w:pStyle w:val="10"/>
        <w:numPr>
          <w:ilvl w:val="1"/>
          <w:numId w:val="16"/>
        </w:numPr>
        <w:tabs>
          <w:tab w:val="left" w:pos="1356"/>
          <w:tab w:val="left" w:leader="dot" w:pos="9353"/>
        </w:tabs>
        <w:spacing w:before="0" w:after="0" w:line="240" w:lineRule="auto"/>
        <w:ind w:left="1356" w:right="0" w:hanging="550"/>
        <w:jc w:val="left"/>
        <w:rPr>
          <w:sz w:val="24"/>
        </w:rPr>
      </w:pPr>
      <w:r>
        <w:fldChar w:fldCharType="begin"/>
      </w:r>
      <w:r>
        <w:instrText xml:space="preserve"> HYPERLINK \l "_bookmark0" </w:instrText>
      </w:r>
      <w:r>
        <w:fldChar w:fldCharType="separate"/>
      </w:r>
      <w:r>
        <w:rPr>
          <w:sz w:val="24"/>
        </w:rPr>
        <w:t>Comparison</w:t>
      </w:r>
      <w:r>
        <w:rPr>
          <w:spacing w:val="-9"/>
          <w:sz w:val="24"/>
        </w:rPr>
        <w:t xml:space="preserve"> </w:t>
      </w:r>
      <w:r>
        <w:rPr>
          <w:sz w:val="24"/>
        </w:rPr>
        <w:t>of</w:t>
      </w:r>
      <w:r>
        <w:rPr>
          <w:spacing w:val="-9"/>
          <w:sz w:val="24"/>
        </w:rPr>
        <w:t xml:space="preserve"> </w:t>
      </w:r>
      <w:r>
        <w:rPr>
          <w:sz w:val="24"/>
        </w:rPr>
        <w:t>Existing</w:t>
      </w:r>
      <w:r>
        <w:rPr>
          <w:spacing w:val="-9"/>
          <w:sz w:val="24"/>
        </w:rPr>
        <w:t xml:space="preserve"> </w:t>
      </w:r>
      <w:r>
        <w:rPr>
          <w:sz w:val="24"/>
        </w:rPr>
        <w:t>Malware</w:t>
      </w:r>
      <w:r>
        <w:rPr>
          <w:spacing w:val="-9"/>
          <w:sz w:val="24"/>
        </w:rPr>
        <w:t xml:space="preserve"> </w:t>
      </w:r>
      <w:r>
        <w:rPr>
          <w:sz w:val="24"/>
        </w:rPr>
        <w:t>Detection</w:t>
      </w:r>
      <w:r>
        <w:rPr>
          <w:spacing w:val="-9"/>
          <w:sz w:val="24"/>
        </w:rPr>
        <w:t xml:space="preserve"> </w:t>
      </w:r>
      <w:r>
        <w:rPr>
          <w:spacing w:val="-2"/>
          <w:sz w:val="24"/>
        </w:rPr>
        <w:t>Systems</w:t>
      </w:r>
      <w:r>
        <w:rPr>
          <w:spacing w:val="-2"/>
          <w:sz w:val="24"/>
        </w:rPr>
        <w:fldChar w:fldCharType="end"/>
      </w:r>
      <w:r>
        <w:rPr>
          <w:sz w:val="24"/>
        </w:rPr>
        <w:tab/>
      </w:r>
      <w:r>
        <w:rPr>
          <w:spacing w:val="-10"/>
          <w:sz w:val="24"/>
        </w:rPr>
        <w:t>3</w:t>
      </w:r>
    </w:p>
    <w:p w14:paraId="198A162A">
      <w:pPr>
        <w:pStyle w:val="8"/>
        <w:spacing w:before="43"/>
      </w:pPr>
    </w:p>
    <w:p w14:paraId="606BC1D8">
      <w:pPr>
        <w:pStyle w:val="10"/>
        <w:numPr>
          <w:ilvl w:val="1"/>
          <w:numId w:val="17"/>
        </w:numPr>
        <w:tabs>
          <w:tab w:val="left" w:pos="1356"/>
          <w:tab w:val="left" w:leader="dot" w:pos="9234"/>
        </w:tabs>
        <w:spacing w:before="0" w:after="0" w:line="240" w:lineRule="auto"/>
        <w:ind w:left="1356" w:right="0" w:hanging="550"/>
        <w:jc w:val="left"/>
        <w:rPr>
          <w:sz w:val="24"/>
        </w:rPr>
      </w:pPr>
      <w:r>
        <w:fldChar w:fldCharType="begin"/>
      </w:r>
      <w:r>
        <w:instrText xml:space="preserve"> HYPERLINK \l "_bookmark4" </w:instrText>
      </w:r>
      <w:r>
        <w:fldChar w:fldCharType="separate"/>
      </w:r>
      <w:r>
        <w:rPr>
          <w:sz w:val="24"/>
        </w:rPr>
        <w:t>Risk</w:t>
      </w:r>
      <w:r>
        <w:rPr>
          <w:spacing w:val="-9"/>
          <w:sz w:val="24"/>
        </w:rPr>
        <w:t xml:space="preserve"> </w:t>
      </w:r>
      <w:r>
        <w:rPr>
          <w:sz w:val="24"/>
        </w:rPr>
        <w:t>Assessment</w:t>
      </w:r>
      <w:r>
        <w:rPr>
          <w:spacing w:val="-9"/>
          <w:sz w:val="24"/>
        </w:rPr>
        <w:t xml:space="preserve"> </w:t>
      </w:r>
      <w:r>
        <w:rPr>
          <w:spacing w:val="-2"/>
          <w:sz w:val="24"/>
        </w:rPr>
        <w:t>Matrix</w:t>
      </w:r>
      <w:r>
        <w:rPr>
          <w:spacing w:val="-2"/>
          <w:sz w:val="24"/>
        </w:rPr>
        <w:fldChar w:fldCharType="end"/>
      </w:r>
      <w:r>
        <w:rPr>
          <w:sz w:val="24"/>
        </w:rPr>
        <w:tab/>
      </w:r>
      <w:r>
        <w:rPr>
          <w:spacing w:val="-5"/>
          <w:sz w:val="24"/>
        </w:rPr>
        <w:t>26</w:t>
      </w:r>
    </w:p>
    <w:p w14:paraId="5CA5F86E">
      <w:pPr>
        <w:pStyle w:val="10"/>
        <w:numPr>
          <w:ilvl w:val="1"/>
          <w:numId w:val="17"/>
        </w:numPr>
        <w:tabs>
          <w:tab w:val="left" w:pos="1356"/>
          <w:tab w:val="left" w:leader="dot" w:pos="9234"/>
        </w:tabs>
        <w:spacing w:before="120" w:after="0" w:line="240" w:lineRule="auto"/>
        <w:ind w:left="1356" w:right="0" w:hanging="550"/>
        <w:jc w:val="left"/>
        <w:rPr>
          <w:sz w:val="24"/>
        </w:rPr>
      </w:pPr>
      <w:r>
        <w:fldChar w:fldCharType="begin"/>
      </w:r>
      <w:r>
        <w:instrText xml:space="preserve"> HYPERLINK \l "_bookmark5" </w:instrText>
      </w:r>
      <w:r>
        <w:fldChar w:fldCharType="separate"/>
      </w:r>
      <w:r>
        <w:rPr>
          <w:sz w:val="24"/>
        </w:rPr>
        <w:t>Estimated</w:t>
      </w:r>
      <w:r>
        <w:rPr>
          <w:spacing w:val="-11"/>
          <w:sz w:val="24"/>
        </w:rPr>
        <w:t xml:space="preserve"> </w:t>
      </w:r>
      <w:r>
        <w:rPr>
          <w:sz w:val="24"/>
        </w:rPr>
        <w:t>Commercial</w:t>
      </w:r>
      <w:r>
        <w:rPr>
          <w:spacing w:val="-10"/>
          <w:sz w:val="24"/>
        </w:rPr>
        <w:t xml:space="preserve"> </w:t>
      </w:r>
      <w:r>
        <w:rPr>
          <w:sz w:val="24"/>
        </w:rPr>
        <w:t>Budget</w:t>
      </w:r>
      <w:r>
        <w:rPr>
          <w:spacing w:val="-11"/>
          <w:sz w:val="24"/>
        </w:rPr>
        <w:t xml:space="preserve"> </w:t>
      </w:r>
      <w:r>
        <w:rPr>
          <w:spacing w:val="-2"/>
          <w:sz w:val="24"/>
        </w:rPr>
        <w:t>(Monthly)</w:t>
      </w:r>
      <w:r>
        <w:rPr>
          <w:spacing w:val="-2"/>
          <w:sz w:val="24"/>
        </w:rPr>
        <w:fldChar w:fldCharType="end"/>
      </w:r>
      <w:r>
        <w:rPr>
          <w:sz w:val="24"/>
        </w:rPr>
        <w:tab/>
      </w:r>
      <w:r>
        <w:rPr>
          <w:spacing w:val="-5"/>
          <w:sz w:val="24"/>
        </w:rPr>
        <w:t>27</w:t>
      </w:r>
    </w:p>
    <w:p w14:paraId="10FAB08B">
      <w:pPr>
        <w:pStyle w:val="8"/>
        <w:spacing w:before="42"/>
      </w:pPr>
    </w:p>
    <w:p w14:paraId="5CCD4206">
      <w:pPr>
        <w:pStyle w:val="10"/>
        <w:numPr>
          <w:ilvl w:val="1"/>
          <w:numId w:val="18"/>
        </w:numPr>
        <w:tabs>
          <w:tab w:val="left" w:pos="1356"/>
          <w:tab w:val="left" w:leader="dot" w:pos="9234"/>
        </w:tabs>
        <w:spacing w:before="1" w:after="0" w:line="240" w:lineRule="auto"/>
        <w:ind w:left="1356" w:right="0" w:hanging="550"/>
        <w:jc w:val="left"/>
        <w:rPr>
          <w:sz w:val="24"/>
        </w:rPr>
      </w:pPr>
      <w:r>
        <w:fldChar w:fldCharType="begin"/>
      </w:r>
      <w:r>
        <w:instrText xml:space="preserve"> HYPERLINK \l "_bookmark6" </w:instrText>
      </w:r>
      <w:r>
        <w:fldChar w:fldCharType="separate"/>
      </w:r>
      <w:r>
        <w:rPr>
          <w:sz w:val="24"/>
        </w:rPr>
        <w:t>Functional</w:t>
      </w:r>
      <w:r>
        <w:rPr>
          <w:spacing w:val="-12"/>
          <w:sz w:val="24"/>
        </w:rPr>
        <w:t xml:space="preserve"> </w:t>
      </w:r>
      <w:r>
        <w:rPr>
          <w:spacing w:val="-2"/>
          <w:sz w:val="24"/>
        </w:rPr>
        <w:t>Requirements</w:t>
      </w:r>
      <w:r>
        <w:rPr>
          <w:spacing w:val="-2"/>
          <w:sz w:val="24"/>
        </w:rPr>
        <w:fldChar w:fldCharType="end"/>
      </w:r>
      <w:r>
        <w:rPr>
          <w:sz w:val="24"/>
        </w:rPr>
        <w:tab/>
      </w:r>
      <w:r>
        <w:rPr>
          <w:spacing w:val="-5"/>
          <w:sz w:val="24"/>
        </w:rPr>
        <w:t>29</w:t>
      </w:r>
    </w:p>
    <w:p w14:paraId="53F72E84">
      <w:pPr>
        <w:pStyle w:val="8"/>
        <w:spacing w:before="42"/>
      </w:pPr>
    </w:p>
    <w:p w14:paraId="3A070802">
      <w:pPr>
        <w:pStyle w:val="10"/>
        <w:numPr>
          <w:ilvl w:val="1"/>
          <w:numId w:val="19"/>
        </w:numPr>
        <w:tabs>
          <w:tab w:val="left" w:pos="1356"/>
          <w:tab w:val="left" w:leader="dot" w:pos="9234"/>
        </w:tabs>
        <w:spacing w:before="0" w:after="0" w:line="240" w:lineRule="auto"/>
        <w:ind w:left="1356" w:right="0" w:hanging="550"/>
        <w:jc w:val="left"/>
        <w:rPr>
          <w:sz w:val="24"/>
        </w:rPr>
      </w:pPr>
      <w:r>
        <w:fldChar w:fldCharType="begin"/>
      </w:r>
      <w:r>
        <w:instrText xml:space="preserve"> HYPERLINK \l "_bookmark9" </w:instrText>
      </w:r>
      <w:r>
        <w:fldChar w:fldCharType="separate"/>
      </w:r>
      <w:r>
        <w:rPr>
          <w:sz w:val="24"/>
        </w:rPr>
        <w:t>Classification</w:t>
      </w:r>
      <w:r>
        <w:rPr>
          <w:spacing w:val="-14"/>
          <w:sz w:val="24"/>
        </w:rPr>
        <w:t xml:space="preserve"> </w:t>
      </w:r>
      <w:r>
        <w:rPr>
          <w:sz w:val="24"/>
        </w:rPr>
        <w:t>Performance</w:t>
      </w:r>
      <w:r>
        <w:rPr>
          <w:spacing w:val="-14"/>
          <w:sz w:val="24"/>
        </w:rPr>
        <w:t xml:space="preserve"> </w:t>
      </w:r>
      <w:r>
        <w:rPr>
          <w:spacing w:val="-2"/>
          <w:sz w:val="24"/>
        </w:rPr>
        <w:t>Metrics</w:t>
      </w:r>
      <w:r>
        <w:rPr>
          <w:spacing w:val="-2"/>
          <w:sz w:val="24"/>
        </w:rPr>
        <w:fldChar w:fldCharType="end"/>
      </w:r>
      <w:r>
        <w:rPr>
          <w:sz w:val="24"/>
        </w:rPr>
        <w:tab/>
      </w:r>
      <w:r>
        <w:rPr>
          <w:spacing w:val="-5"/>
          <w:sz w:val="24"/>
        </w:rPr>
        <w:t>46</w:t>
      </w:r>
    </w:p>
    <w:p w14:paraId="2F8F733C">
      <w:pPr>
        <w:pStyle w:val="8"/>
        <w:spacing w:before="43"/>
      </w:pPr>
    </w:p>
    <w:p w14:paraId="585F4DEC">
      <w:pPr>
        <w:pStyle w:val="10"/>
        <w:numPr>
          <w:ilvl w:val="1"/>
          <w:numId w:val="20"/>
        </w:numPr>
        <w:tabs>
          <w:tab w:val="left" w:pos="1356"/>
          <w:tab w:val="left" w:leader="dot" w:pos="9234"/>
        </w:tabs>
        <w:spacing w:before="0" w:after="0" w:line="240" w:lineRule="auto"/>
        <w:ind w:left="1356" w:right="0" w:hanging="550"/>
        <w:jc w:val="left"/>
        <w:rPr>
          <w:sz w:val="24"/>
        </w:rPr>
      </w:pPr>
      <w:r>
        <w:fldChar w:fldCharType="begin"/>
      </w:r>
      <w:r>
        <w:instrText xml:space="preserve"> HYPERLINK \l "_bookmark28" </w:instrText>
      </w:r>
      <w:r>
        <w:fldChar w:fldCharType="separate"/>
      </w:r>
      <w:r>
        <w:rPr>
          <w:sz w:val="24"/>
        </w:rPr>
        <w:t>Dataset</w:t>
      </w:r>
      <w:r>
        <w:rPr>
          <w:spacing w:val="-9"/>
          <w:sz w:val="24"/>
        </w:rPr>
        <w:t xml:space="preserve"> </w:t>
      </w:r>
      <w:r>
        <w:rPr>
          <w:sz w:val="24"/>
        </w:rPr>
        <w:t>Column</w:t>
      </w:r>
      <w:r>
        <w:rPr>
          <w:spacing w:val="-8"/>
          <w:sz w:val="24"/>
        </w:rPr>
        <w:t xml:space="preserve"> </w:t>
      </w:r>
      <w:r>
        <w:rPr>
          <w:spacing w:val="-2"/>
          <w:sz w:val="24"/>
        </w:rPr>
        <w:t>Descriptions</w:t>
      </w:r>
      <w:r>
        <w:rPr>
          <w:spacing w:val="-2"/>
          <w:sz w:val="24"/>
        </w:rPr>
        <w:fldChar w:fldCharType="end"/>
      </w:r>
      <w:r>
        <w:rPr>
          <w:sz w:val="24"/>
        </w:rPr>
        <w:tab/>
      </w:r>
      <w:r>
        <w:rPr>
          <w:spacing w:val="-5"/>
          <w:sz w:val="24"/>
        </w:rPr>
        <w:t>67</w:t>
      </w:r>
    </w:p>
    <w:p w14:paraId="04F80D60">
      <w:pPr>
        <w:pStyle w:val="10"/>
        <w:numPr>
          <w:ilvl w:val="1"/>
          <w:numId w:val="20"/>
        </w:numPr>
        <w:tabs>
          <w:tab w:val="left" w:pos="1356"/>
          <w:tab w:val="left" w:leader="dot" w:pos="9234"/>
        </w:tabs>
        <w:spacing w:before="120" w:after="0" w:line="240" w:lineRule="auto"/>
        <w:ind w:left="1356" w:right="0" w:hanging="550"/>
        <w:jc w:val="left"/>
        <w:rPr>
          <w:sz w:val="24"/>
        </w:rPr>
      </w:pPr>
      <w:r>
        <w:fldChar w:fldCharType="begin"/>
      </w:r>
      <w:r>
        <w:instrText xml:space="preserve"> HYPERLINK \l "_bookmark29" </w:instrText>
      </w:r>
      <w:r>
        <w:fldChar w:fldCharType="separate"/>
      </w:r>
      <w:r>
        <w:rPr>
          <w:sz w:val="24"/>
        </w:rPr>
        <w:t>Sample</w:t>
      </w:r>
      <w:r>
        <w:rPr>
          <w:spacing w:val="-7"/>
          <w:sz w:val="24"/>
        </w:rPr>
        <w:t xml:space="preserve"> </w:t>
      </w:r>
      <w:r>
        <w:rPr>
          <w:sz w:val="24"/>
        </w:rPr>
        <w:t>Data</w:t>
      </w:r>
      <w:r>
        <w:rPr>
          <w:spacing w:val="-7"/>
          <w:sz w:val="24"/>
        </w:rPr>
        <w:t xml:space="preserve"> </w:t>
      </w:r>
      <w:r>
        <w:rPr>
          <w:spacing w:val="-4"/>
          <w:sz w:val="24"/>
        </w:rPr>
        <w:t>Rows</w:t>
      </w:r>
      <w:r>
        <w:rPr>
          <w:spacing w:val="-4"/>
          <w:sz w:val="24"/>
        </w:rPr>
        <w:fldChar w:fldCharType="end"/>
      </w:r>
      <w:r>
        <w:rPr>
          <w:sz w:val="24"/>
        </w:rPr>
        <w:tab/>
      </w:r>
      <w:r>
        <w:rPr>
          <w:spacing w:val="-5"/>
          <w:sz w:val="24"/>
        </w:rPr>
        <w:t>67</w:t>
      </w:r>
    </w:p>
    <w:p w14:paraId="5029169E">
      <w:pPr>
        <w:pStyle w:val="10"/>
        <w:spacing w:after="0" w:line="240" w:lineRule="auto"/>
        <w:jc w:val="left"/>
        <w:rPr>
          <w:sz w:val="24"/>
        </w:rPr>
        <w:sectPr>
          <w:headerReference r:id="rId19" w:type="default"/>
          <w:footerReference r:id="rId20" w:type="default"/>
          <w:pgSz w:w="11910" w:h="16840"/>
          <w:pgMar w:top="3420" w:right="992" w:bottom="1040" w:left="992" w:header="3030" w:footer="855" w:gutter="0"/>
          <w:cols w:space="720" w:num="1"/>
        </w:sectPr>
      </w:pPr>
    </w:p>
    <w:p w14:paraId="587F14DB">
      <w:pPr>
        <w:pStyle w:val="8"/>
        <w:rPr>
          <w:sz w:val="20"/>
        </w:rPr>
      </w:pPr>
    </w:p>
    <w:p w14:paraId="1B260F8C">
      <w:pPr>
        <w:pStyle w:val="8"/>
        <w:rPr>
          <w:sz w:val="20"/>
        </w:rPr>
      </w:pPr>
    </w:p>
    <w:p w14:paraId="34679CA1">
      <w:pPr>
        <w:pStyle w:val="8"/>
        <w:rPr>
          <w:sz w:val="20"/>
        </w:rPr>
      </w:pPr>
    </w:p>
    <w:p w14:paraId="300B42AF">
      <w:pPr>
        <w:pStyle w:val="8"/>
        <w:spacing w:before="216"/>
        <w:rPr>
          <w:sz w:val="20"/>
        </w:rPr>
      </w:pPr>
    </w:p>
    <w:tbl>
      <w:tblPr>
        <w:tblStyle w:val="7"/>
        <w:tblW w:w="0" w:type="auto"/>
        <w:tblInd w:w="5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95"/>
        <w:gridCol w:w="3971"/>
      </w:tblGrid>
      <w:tr w14:paraId="30CAB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1" w:hRule="atLeast"/>
        </w:trPr>
        <w:tc>
          <w:tcPr>
            <w:tcW w:w="1695" w:type="dxa"/>
          </w:tcPr>
          <w:p w14:paraId="7A901FFD">
            <w:pPr>
              <w:pStyle w:val="11"/>
              <w:spacing w:line="265" w:lineRule="exact"/>
              <w:ind w:left="50"/>
              <w:rPr>
                <w:b/>
                <w:sz w:val="24"/>
              </w:rPr>
            </w:pPr>
            <w:bookmarkStart w:id="1" w:name="Abbreviations"/>
            <w:bookmarkEnd w:id="1"/>
            <w:r>
              <w:rPr>
                <w:b/>
                <w:spacing w:val="-2"/>
                <w:sz w:val="24"/>
              </w:rPr>
              <w:t>Abbreviation</w:t>
            </w:r>
          </w:p>
        </w:tc>
        <w:tc>
          <w:tcPr>
            <w:tcW w:w="3971" w:type="dxa"/>
          </w:tcPr>
          <w:p w14:paraId="18944CC7">
            <w:pPr>
              <w:pStyle w:val="11"/>
              <w:spacing w:line="265" w:lineRule="exact"/>
              <w:ind w:left="294"/>
              <w:rPr>
                <w:b/>
                <w:sz w:val="24"/>
              </w:rPr>
            </w:pPr>
            <w:r>
              <w:rPr>
                <w:b/>
                <w:sz w:val="24"/>
              </w:rPr>
              <w:t>Full</w:t>
            </w:r>
            <w:r>
              <w:rPr>
                <w:b/>
                <w:spacing w:val="-6"/>
                <w:sz w:val="24"/>
              </w:rPr>
              <w:t xml:space="preserve"> </w:t>
            </w:r>
            <w:r>
              <w:rPr>
                <w:b/>
                <w:spacing w:val="-4"/>
                <w:sz w:val="24"/>
              </w:rPr>
              <w:t>Form</w:t>
            </w:r>
          </w:p>
        </w:tc>
      </w:tr>
      <w:tr w14:paraId="61214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5095081E">
            <w:pPr>
              <w:pStyle w:val="11"/>
              <w:spacing w:before="145"/>
              <w:ind w:left="50"/>
              <w:rPr>
                <w:sz w:val="24"/>
              </w:rPr>
            </w:pPr>
            <w:r>
              <w:rPr>
                <w:spacing w:val="-5"/>
                <w:sz w:val="24"/>
              </w:rPr>
              <w:t>AI</w:t>
            </w:r>
          </w:p>
        </w:tc>
        <w:tc>
          <w:tcPr>
            <w:tcW w:w="3971" w:type="dxa"/>
          </w:tcPr>
          <w:p w14:paraId="390CB4EB">
            <w:pPr>
              <w:pStyle w:val="11"/>
              <w:spacing w:before="145"/>
              <w:ind w:left="294"/>
              <w:rPr>
                <w:sz w:val="24"/>
              </w:rPr>
            </w:pPr>
            <w:r>
              <w:rPr>
                <w:sz w:val="24"/>
              </w:rPr>
              <w:t>Artificial</w:t>
            </w:r>
            <w:r>
              <w:rPr>
                <w:spacing w:val="-10"/>
                <w:sz w:val="24"/>
              </w:rPr>
              <w:t xml:space="preserve"> </w:t>
            </w:r>
            <w:r>
              <w:rPr>
                <w:spacing w:val="-2"/>
                <w:sz w:val="24"/>
              </w:rPr>
              <w:t>Intelligence</w:t>
            </w:r>
          </w:p>
        </w:tc>
      </w:tr>
      <w:tr w14:paraId="47517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382BA437">
            <w:pPr>
              <w:pStyle w:val="11"/>
              <w:spacing w:before="145"/>
              <w:ind w:left="50"/>
              <w:rPr>
                <w:sz w:val="24"/>
              </w:rPr>
            </w:pPr>
            <w:r>
              <w:rPr>
                <w:spacing w:val="-5"/>
                <w:sz w:val="24"/>
              </w:rPr>
              <w:t>API</w:t>
            </w:r>
          </w:p>
        </w:tc>
        <w:tc>
          <w:tcPr>
            <w:tcW w:w="3971" w:type="dxa"/>
          </w:tcPr>
          <w:p w14:paraId="57A5AE8F">
            <w:pPr>
              <w:pStyle w:val="11"/>
              <w:spacing w:before="145"/>
              <w:ind w:left="294"/>
              <w:rPr>
                <w:sz w:val="24"/>
              </w:rPr>
            </w:pPr>
            <w:r>
              <w:rPr>
                <w:sz w:val="24"/>
              </w:rPr>
              <w:t>Application</w:t>
            </w:r>
            <w:r>
              <w:rPr>
                <w:spacing w:val="-14"/>
                <w:sz w:val="24"/>
              </w:rPr>
              <w:t xml:space="preserve"> </w:t>
            </w:r>
            <w:r>
              <w:rPr>
                <w:sz w:val="24"/>
              </w:rPr>
              <w:t>Programming</w:t>
            </w:r>
            <w:r>
              <w:rPr>
                <w:spacing w:val="-13"/>
                <w:sz w:val="24"/>
              </w:rPr>
              <w:t xml:space="preserve"> </w:t>
            </w:r>
            <w:r>
              <w:rPr>
                <w:spacing w:val="-2"/>
                <w:sz w:val="24"/>
              </w:rPr>
              <w:t>Interface</w:t>
            </w:r>
          </w:p>
        </w:tc>
      </w:tr>
      <w:tr w14:paraId="7616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56F95664">
            <w:pPr>
              <w:pStyle w:val="11"/>
              <w:spacing w:before="145"/>
              <w:ind w:left="50"/>
              <w:rPr>
                <w:sz w:val="24"/>
              </w:rPr>
            </w:pPr>
            <w:r>
              <w:rPr>
                <w:spacing w:val="-5"/>
                <w:sz w:val="24"/>
              </w:rPr>
              <w:t>APK</w:t>
            </w:r>
          </w:p>
        </w:tc>
        <w:tc>
          <w:tcPr>
            <w:tcW w:w="3971" w:type="dxa"/>
          </w:tcPr>
          <w:p w14:paraId="161C13EC">
            <w:pPr>
              <w:pStyle w:val="11"/>
              <w:spacing w:before="145"/>
              <w:ind w:left="294"/>
              <w:rPr>
                <w:sz w:val="24"/>
              </w:rPr>
            </w:pPr>
            <w:r>
              <w:rPr>
                <w:sz w:val="24"/>
              </w:rPr>
              <w:t>Android</w:t>
            </w:r>
            <w:r>
              <w:rPr>
                <w:spacing w:val="-9"/>
                <w:sz w:val="24"/>
              </w:rPr>
              <w:t xml:space="preserve"> </w:t>
            </w:r>
            <w:r>
              <w:rPr>
                <w:sz w:val="24"/>
              </w:rPr>
              <w:t>Package</w:t>
            </w:r>
            <w:r>
              <w:rPr>
                <w:spacing w:val="-9"/>
                <w:sz w:val="24"/>
              </w:rPr>
              <w:t xml:space="preserve"> </w:t>
            </w:r>
            <w:r>
              <w:rPr>
                <w:spacing w:val="-5"/>
                <w:sz w:val="24"/>
              </w:rPr>
              <w:t>Kit</w:t>
            </w:r>
          </w:p>
        </w:tc>
      </w:tr>
      <w:tr w14:paraId="4AD8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3044AF8F">
            <w:pPr>
              <w:pStyle w:val="11"/>
              <w:spacing w:before="145"/>
              <w:ind w:left="50"/>
              <w:rPr>
                <w:sz w:val="24"/>
              </w:rPr>
            </w:pPr>
            <w:r>
              <w:rPr>
                <w:spacing w:val="-5"/>
                <w:sz w:val="24"/>
              </w:rPr>
              <w:t>AV</w:t>
            </w:r>
          </w:p>
        </w:tc>
        <w:tc>
          <w:tcPr>
            <w:tcW w:w="3971" w:type="dxa"/>
          </w:tcPr>
          <w:p w14:paraId="75813CF9">
            <w:pPr>
              <w:pStyle w:val="11"/>
              <w:spacing w:before="145"/>
              <w:ind w:left="294"/>
              <w:rPr>
                <w:sz w:val="24"/>
              </w:rPr>
            </w:pPr>
            <w:r>
              <w:rPr>
                <w:spacing w:val="-2"/>
                <w:sz w:val="24"/>
              </w:rPr>
              <w:t>Antivirus</w:t>
            </w:r>
          </w:p>
        </w:tc>
      </w:tr>
      <w:tr w14:paraId="3BE0D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1126F572">
            <w:pPr>
              <w:pStyle w:val="11"/>
              <w:spacing w:before="145"/>
              <w:ind w:left="50"/>
              <w:rPr>
                <w:sz w:val="24"/>
              </w:rPr>
            </w:pPr>
            <w:r>
              <w:rPr>
                <w:spacing w:val="-5"/>
                <w:sz w:val="24"/>
              </w:rPr>
              <w:t>CNN</w:t>
            </w:r>
          </w:p>
        </w:tc>
        <w:tc>
          <w:tcPr>
            <w:tcW w:w="3971" w:type="dxa"/>
          </w:tcPr>
          <w:p w14:paraId="5BE3C612">
            <w:pPr>
              <w:pStyle w:val="11"/>
              <w:spacing w:before="145"/>
              <w:ind w:left="294"/>
              <w:rPr>
                <w:sz w:val="24"/>
              </w:rPr>
            </w:pPr>
            <w:r>
              <w:rPr>
                <w:sz w:val="24"/>
              </w:rPr>
              <w:t>Convolutional</w:t>
            </w:r>
            <w:r>
              <w:rPr>
                <w:spacing w:val="-12"/>
                <w:sz w:val="24"/>
              </w:rPr>
              <w:t xml:space="preserve"> </w:t>
            </w:r>
            <w:r>
              <w:rPr>
                <w:sz w:val="24"/>
              </w:rPr>
              <w:t>Neural</w:t>
            </w:r>
            <w:r>
              <w:rPr>
                <w:spacing w:val="-11"/>
                <w:sz w:val="24"/>
              </w:rPr>
              <w:t xml:space="preserve"> </w:t>
            </w:r>
            <w:r>
              <w:rPr>
                <w:spacing w:val="-2"/>
                <w:sz w:val="24"/>
              </w:rPr>
              <w:t>Network</w:t>
            </w:r>
          </w:p>
        </w:tc>
      </w:tr>
      <w:tr w14:paraId="30AE8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06BAA386">
            <w:pPr>
              <w:pStyle w:val="11"/>
              <w:spacing w:before="145"/>
              <w:ind w:left="50"/>
              <w:rPr>
                <w:sz w:val="24"/>
              </w:rPr>
            </w:pPr>
            <w:r>
              <w:rPr>
                <w:spacing w:val="-5"/>
                <w:sz w:val="24"/>
              </w:rPr>
              <w:t>CPU</w:t>
            </w:r>
          </w:p>
        </w:tc>
        <w:tc>
          <w:tcPr>
            <w:tcW w:w="3971" w:type="dxa"/>
          </w:tcPr>
          <w:p w14:paraId="3111EB7D">
            <w:pPr>
              <w:pStyle w:val="11"/>
              <w:spacing w:before="145"/>
              <w:ind w:left="294"/>
              <w:rPr>
                <w:sz w:val="24"/>
              </w:rPr>
            </w:pPr>
            <w:r>
              <w:rPr>
                <w:sz w:val="24"/>
              </w:rPr>
              <w:t>Central</w:t>
            </w:r>
            <w:r>
              <w:rPr>
                <w:spacing w:val="-10"/>
                <w:sz w:val="24"/>
              </w:rPr>
              <w:t xml:space="preserve"> </w:t>
            </w:r>
            <w:r>
              <w:rPr>
                <w:sz w:val="24"/>
              </w:rPr>
              <w:t>Processing</w:t>
            </w:r>
            <w:r>
              <w:rPr>
                <w:spacing w:val="-10"/>
                <w:sz w:val="24"/>
              </w:rPr>
              <w:t xml:space="preserve"> </w:t>
            </w:r>
            <w:r>
              <w:rPr>
                <w:spacing w:val="-4"/>
                <w:sz w:val="24"/>
              </w:rPr>
              <w:t>Unit</w:t>
            </w:r>
          </w:p>
        </w:tc>
      </w:tr>
      <w:tr w14:paraId="5FF27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10B2BBDA">
            <w:pPr>
              <w:pStyle w:val="11"/>
              <w:spacing w:before="145"/>
              <w:ind w:left="50"/>
              <w:rPr>
                <w:sz w:val="24"/>
              </w:rPr>
            </w:pPr>
            <w:r>
              <w:rPr>
                <w:spacing w:val="-5"/>
                <w:sz w:val="24"/>
              </w:rPr>
              <w:t>CSS</w:t>
            </w:r>
          </w:p>
        </w:tc>
        <w:tc>
          <w:tcPr>
            <w:tcW w:w="3971" w:type="dxa"/>
          </w:tcPr>
          <w:p w14:paraId="14AFE85E">
            <w:pPr>
              <w:pStyle w:val="11"/>
              <w:spacing w:before="145"/>
              <w:ind w:left="294"/>
              <w:rPr>
                <w:sz w:val="24"/>
              </w:rPr>
            </w:pPr>
            <w:r>
              <w:rPr>
                <w:sz w:val="24"/>
              </w:rPr>
              <w:t>Cascading</w:t>
            </w:r>
            <w:r>
              <w:rPr>
                <w:spacing w:val="-9"/>
                <w:sz w:val="24"/>
              </w:rPr>
              <w:t xml:space="preserve"> </w:t>
            </w:r>
            <w:r>
              <w:rPr>
                <w:sz w:val="24"/>
              </w:rPr>
              <w:t>Style</w:t>
            </w:r>
            <w:r>
              <w:rPr>
                <w:spacing w:val="-8"/>
                <w:sz w:val="24"/>
              </w:rPr>
              <w:t xml:space="preserve"> </w:t>
            </w:r>
            <w:r>
              <w:rPr>
                <w:spacing w:val="-2"/>
                <w:sz w:val="24"/>
              </w:rPr>
              <w:t>Sheets</w:t>
            </w:r>
          </w:p>
        </w:tc>
      </w:tr>
      <w:tr w14:paraId="70917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21A504E1">
            <w:pPr>
              <w:pStyle w:val="11"/>
              <w:spacing w:before="145"/>
              <w:ind w:left="50"/>
              <w:rPr>
                <w:sz w:val="24"/>
              </w:rPr>
            </w:pPr>
            <w:r>
              <w:rPr>
                <w:spacing w:val="-5"/>
                <w:sz w:val="24"/>
              </w:rPr>
              <w:t>CSV</w:t>
            </w:r>
          </w:p>
        </w:tc>
        <w:tc>
          <w:tcPr>
            <w:tcW w:w="3971" w:type="dxa"/>
          </w:tcPr>
          <w:p w14:paraId="3F362112">
            <w:pPr>
              <w:pStyle w:val="11"/>
              <w:spacing w:before="145"/>
              <w:ind w:left="294"/>
              <w:rPr>
                <w:sz w:val="24"/>
              </w:rPr>
            </w:pPr>
            <w:r>
              <w:rPr>
                <w:sz w:val="24"/>
              </w:rPr>
              <w:t>Comma</w:t>
            </w:r>
            <w:r>
              <w:rPr>
                <w:spacing w:val="-10"/>
                <w:sz w:val="24"/>
              </w:rPr>
              <w:t xml:space="preserve"> </w:t>
            </w:r>
            <w:r>
              <w:rPr>
                <w:sz w:val="24"/>
              </w:rPr>
              <w:t>Separated</w:t>
            </w:r>
            <w:r>
              <w:rPr>
                <w:spacing w:val="-10"/>
                <w:sz w:val="24"/>
              </w:rPr>
              <w:t xml:space="preserve"> </w:t>
            </w:r>
            <w:r>
              <w:rPr>
                <w:spacing w:val="-2"/>
                <w:sz w:val="24"/>
              </w:rPr>
              <w:t>Values</w:t>
            </w:r>
          </w:p>
        </w:tc>
      </w:tr>
      <w:tr w14:paraId="31196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563C1805">
            <w:pPr>
              <w:pStyle w:val="11"/>
              <w:spacing w:before="145"/>
              <w:ind w:left="50"/>
              <w:rPr>
                <w:sz w:val="24"/>
              </w:rPr>
            </w:pPr>
            <w:r>
              <w:rPr>
                <w:spacing w:val="-5"/>
                <w:sz w:val="24"/>
              </w:rPr>
              <w:t>DBN</w:t>
            </w:r>
          </w:p>
        </w:tc>
        <w:tc>
          <w:tcPr>
            <w:tcW w:w="3971" w:type="dxa"/>
          </w:tcPr>
          <w:p w14:paraId="30F78A05">
            <w:pPr>
              <w:pStyle w:val="11"/>
              <w:spacing w:before="145"/>
              <w:ind w:left="294"/>
              <w:rPr>
                <w:sz w:val="24"/>
              </w:rPr>
            </w:pPr>
            <w:r>
              <w:rPr>
                <w:sz w:val="24"/>
              </w:rPr>
              <w:t>Deep</w:t>
            </w:r>
            <w:r>
              <w:rPr>
                <w:spacing w:val="-7"/>
                <w:sz w:val="24"/>
              </w:rPr>
              <w:t xml:space="preserve"> </w:t>
            </w:r>
            <w:r>
              <w:rPr>
                <w:sz w:val="24"/>
              </w:rPr>
              <w:t>Belief</w:t>
            </w:r>
            <w:r>
              <w:rPr>
                <w:spacing w:val="-6"/>
                <w:sz w:val="24"/>
              </w:rPr>
              <w:t xml:space="preserve"> </w:t>
            </w:r>
            <w:r>
              <w:rPr>
                <w:spacing w:val="-2"/>
                <w:sz w:val="24"/>
              </w:rPr>
              <w:t>Network</w:t>
            </w:r>
          </w:p>
        </w:tc>
      </w:tr>
      <w:tr w14:paraId="31BDD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6C1343D7">
            <w:pPr>
              <w:pStyle w:val="11"/>
              <w:spacing w:before="145"/>
              <w:ind w:left="50"/>
              <w:rPr>
                <w:sz w:val="24"/>
              </w:rPr>
            </w:pPr>
            <w:r>
              <w:rPr>
                <w:spacing w:val="-5"/>
                <w:sz w:val="24"/>
              </w:rPr>
              <w:t>GPU</w:t>
            </w:r>
          </w:p>
        </w:tc>
        <w:tc>
          <w:tcPr>
            <w:tcW w:w="3971" w:type="dxa"/>
          </w:tcPr>
          <w:p w14:paraId="1B4C5E69">
            <w:pPr>
              <w:pStyle w:val="11"/>
              <w:spacing w:before="145"/>
              <w:ind w:left="294"/>
              <w:rPr>
                <w:sz w:val="24"/>
              </w:rPr>
            </w:pPr>
            <w:r>
              <w:rPr>
                <w:sz w:val="24"/>
              </w:rPr>
              <w:t>Graphics</w:t>
            </w:r>
            <w:r>
              <w:rPr>
                <w:spacing w:val="-15"/>
                <w:sz w:val="24"/>
              </w:rPr>
              <w:t xml:space="preserve"> </w:t>
            </w:r>
            <w:r>
              <w:rPr>
                <w:sz w:val="24"/>
              </w:rPr>
              <w:t>Processing</w:t>
            </w:r>
            <w:r>
              <w:rPr>
                <w:spacing w:val="-14"/>
                <w:sz w:val="24"/>
              </w:rPr>
              <w:t xml:space="preserve"> </w:t>
            </w:r>
            <w:r>
              <w:rPr>
                <w:spacing w:val="-4"/>
                <w:sz w:val="24"/>
              </w:rPr>
              <w:t>Unit</w:t>
            </w:r>
          </w:p>
        </w:tc>
      </w:tr>
      <w:tr w14:paraId="0B919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6D956C5A">
            <w:pPr>
              <w:pStyle w:val="11"/>
              <w:spacing w:before="145"/>
              <w:ind w:left="50"/>
              <w:rPr>
                <w:sz w:val="24"/>
              </w:rPr>
            </w:pPr>
            <w:r>
              <w:rPr>
                <w:spacing w:val="-5"/>
                <w:sz w:val="24"/>
              </w:rPr>
              <w:t>GUI</w:t>
            </w:r>
          </w:p>
        </w:tc>
        <w:tc>
          <w:tcPr>
            <w:tcW w:w="3971" w:type="dxa"/>
          </w:tcPr>
          <w:p w14:paraId="76D36AB2">
            <w:pPr>
              <w:pStyle w:val="11"/>
              <w:spacing w:before="145"/>
              <w:ind w:left="294"/>
              <w:rPr>
                <w:sz w:val="24"/>
              </w:rPr>
            </w:pPr>
            <w:r>
              <w:rPr>
                <w:sz w:val="24"/>
              </w:rPr>
              <w:t>Graphical</w:t>
            </w:r>
            <w:r>
              <w:rPr>
                <w:spacing w:val="-8"/>
                <w:sz w:val="24"/>
              </w:rPr>
              <w:t xml:space="preserve"> </w:t>
            </w:r>
            <w:r>
              <w:rPr>
                <w:sz w:val="24"/>
              </w:rPr>
              <w:t>User</w:t>
            </w:r>
            <w:r>
              <w:rPr>
                <w:spacing w:val="-8"/>
                <w:sz w:val="24"/>
              </w:rPr>
              <w:t xml:space="preserve"> </w:t>
            </w:r>
            <w:r>
              <w:rPr>
                <w:spacing w:val="-2"/>
                <w:sz w:val="24"/>
              </w:rPr>
              <w:t>Interface</w:t>
            </w:r>
          </w:p>
        </w:tc>
      </w:tr>
      <w:tr w14:paraId="0424D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6DBD40F9">
            <w:pPr>
              <w:pStyle w:val="11"/>
              <w:spacing w:before="145"/>
              <w:ind w:left="50"/>
              <w:rPr>
                <w:sz w:val="24"/>
              </w:rPr>
            </w:pPr>
            <w:r>
              <w:rPr>
                <w:spacing w:val="-4"/>
                <w:sz w:val="24"/>
              </w:rPr>
              <w:t>HTML</w:t>
            </w:r>
          </w:p>
        </w:tc>
        <w:tc>
          <w:tcPr>
            <w:tcW w:w="3971" w:type="dxa"/>
          </w:tcPr>
          <w:p w14:paraId="72526829">
            <w:pPr>
              <w:pStyle w:val="11"/>
              <w:spacing w:before="145"/>
              <w:ind w:left="294"/>
              <w:rPr>
                <w:sz w:val="24"/>
              </w:rPr>
            </w:pPr>
            <w:r>
              <w:rPr>
                <w:spacing w:val="-2"/>
                <w:sz w:val="24"/>
              </w:rPr>
              <w:t>HyperText</w:t>
            </w:r>
            <w:r>
              <w:rPr>
                <w:spacing w:val="-4"/>
                <w:sz w:val="24"/>
              </w:rPr>
              <w:t xml:space="preserve"> </w:t>
            </w:r>
            <w:r>
              <w:rPr>
                <w:spacing w:val="-2"/>
                <w:sz w:val="24"/>
              </w:rPr>
              <w:t>Markup</w:t>
            </w:r>
            <w:r>
              <w:rPr>
                <w:spacing w:val="-3"/>
                <w:sz w:val="24"/>
              </w:rPr>
              <w:t xml:space="preserve"> </w:t>
            </w:r>
            <w:r>
              <w:rPr>
                <w:spacing w:val="-2"/>
                <w:sz w:val="24"/>
              </w:rPr>
              <w:t>Language</w:t>
            </w:r>
          </w:p>
        </w:tc>
      </w:tr>
      <w:tr w14:paraId="6B028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331C23EC">
            <w:pPr>
              <w:pStyle w:val="11"/>
              <w:spacing w:before="145"/>
              <w:ind w:left="50"/>
              <w:rPr>
                <w:sz w:val="24"/>
              </w:rPr>
            </w:pPr>
            <w:r>
              <w:rPr>
                <w:spacing w:val="-4"/>
                <w:sz w:val="24"/>
              </w:rPr>
              <w:t>HTTP</w:t>
            </w:r>
          </w:p>
        </w:tc>
        <w:tc>
          <w:tcPr>
            <w:tcW w:w="3971" w:type="dxa"/>
          </w:tcPr>
          <w:p w14:paraId="1F2D2DCE">
            <w:pPr>
              <w:pStyle w:val="11"/>
              <w:spacing w:before="145"/>
              <w:ind w:left="294"/>
              <w:rPr>
                <w:sz w:val="24"/>
              </w:rPr>
            </w:pPr>
            <w:r>
              <w:rPr>
                <w:spacing w:val="-2"/>
                <w:sz w:val="24"/>
              </w:rPr>
              <w:t>HyperText</w:t>
            </w:r>
            <w:r>
              <w:rPr>
                <w:spacing w:val="-7"/>
                <w:sz w:val="24"/>
              </w:rPr>
              <w:t xml:space="preserve"> </w:t>
            </w:r>
            <w:r>
              <w:rPr>
                <w:spacing w:val="-2"/>
                <w:sz w:val="24"/>
              </w:rPr>
              <w:t>Transfer</w:t>
            </w:r>
            <w:r>
              <w:rPr>
                <w:spacing w:val="-6"/>
                <w:sz w:val="24"/>
              </w:rPr>
              <w:t xml:space="preserve"> </w:t>
            </w:r>
            <w:r>
              <w:rPr>
                <w:spacing w:val="-2"/>
                <w:sz w:val="24"/>
              </w:rPr>
              <w:t>Protocol</w:t>
            </w:r>
          </w:p>
        </w:tc>
      </w:tr>
      <w:tr w14:paraId="6748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7" w:hRule="atLeast"/>
        </w:trPr>
        <w:tc>
          <w:tcPr>
            <w:tcW w:w="1695" w:type="dxa"/>
          </w:tcPr>
          <w:p w14:paraId="33ADF72E">
            <w:pPr>
              <w:pStyle w:val="11"/>
              <w:spacing w:before="145"/>
              <w:ind w:left="50"/>
              <w:rPr>
                <w:sz w:val="24"/>
              </w:rPr>
            </w:pPr>
            <w:r>
              <w:rPr>
                <w:spacing w:val="-5"/>
                <w:sz w:val="24"/>
              </w:rPr>
              <w:t>IDE</w:t>
            </w:r>
          </w:p>
        </w:tc>
        <w:tc>
          <w:tcPr>
            <w:tcW w:w="3971" w:type="dxa"/>
          </w:tcPr>
          <w:p w14:paraId="5A804EA2">
            <w:pPr>
              <w:pStyle w:val="11"/>
              <w:spacing w:before="145"/>
              <w:ind w:left="294"/>
              <w:rPr>
                <w:sz w:val="24"/>
              </w:rPr>
            </w:pPr>
            <w:r>
              <w:rPr>
                <w:sz w:val="24"/>
              </w:rPr>
              <w:t>Integrated</w:t>
            </w:r>
            <w:r>
              <w:rPr>
                <w:spacing w:val="-13"/>
                <w:sz w:val="24"/>
              </w:rPr>
              <w:t xml:space="preserve"> </w:t>
            </w:r>
            <w:r>
              <w:rPr>
                <w:sz w:val="24"/>
              </w:rPr>
              <w:t>Development</w:t>
            </w:r>
            <w:r>
              <w:rPr>
                <w:spacing w:val="-12"/>
                <w:sz w:val="24"/>
              </w:rPr>
              <w:t xml:space="preserve"> </w:t>
            </w:r>
            <w:r>
              <w:rPr>
                <w:spacing w:val="-2"/>
                <w:sz w:val="24"/>
              </w:rPr>
              <w:t>Environment</w:t>
            </w:r>
          </w:p>
        </w:tc>
      </w:tr>
      <w:tr w14:paraId="4D317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1" w:hRule="atLeast"/>
        </w:trPr>
        <w:tc>
          <w:tcPr>
            <w:tcW w:w="1695" w:type="dxa"/>
          </w:tcPr>
          <w:p w14:paraId="17B9AE4E">
            <w:pPr>
              <w:pStyle w:val="11"/>
              <w:spacing w:before="145" w:line="256" w:lineRule="exact"/>
              <w:ind w:left="50"/>
              <w:rPr>
                <w:sz w:val="24"/>
              </w:rPr>
            </w:pPr>
            <w:r>
              <w:rPr>
                <w:spacing w:val="-4"/>
                <w:sz w:val="24"/>
              </w:rPr>
              <w:t>JSON</w:t>
            </w:r>
          </w:p>
        </w:tc>
        <w:tc>
          <w:tcPr>
            <w:tcW w:w="3971" w:type="dxa"/>
          </w:tcPr>
          <w:p w14:paraId="6DDC138F">
            <w:pPr>
              <w:pStyle w:val="11"/>
              <w:spacing w:before="145" w:line="256" w:lineRule="exact"/>
              <w:ind w:left="294"/>
              <w:rPr>
                <w:sz w:val="24"/>
              </w:rPr>
            </w:pPr>
            <w:r>
              <w:rPr>
                <w:sz w:val="24"/>
              </w:rPr>
              <w:t>JavaScript</w:t>
            </w:r>
            <w:r>
              <w:rPr>
                <w:spacing w:val="-10"/>
                <w:sz w:val="24"/>
              </w:rPr>
              <w:t xml:space="preserve"> </w:t>
            </w:r>
            <w:r>
              <w:rPr>
                <w:sz w:val="24"/>
              </w:rPr>
              <w:t>Object</w:t>
            </w:r>
            <w:r>
              <w:rPr>
                <w:spacing w:val="-9"/>
                <w:sz w:val="24"/>
              </w:rPr>
              <w:t xml:space="preserve"> </w:t>
            </w:r>
            <w:r>
              <w:rPr>
                <w:spacing w:val="-2"/>
                <w:sz w:val="24"/>
              </w:rPr>
              <w:t>Notation</w:t>
            </w:r>
          </w:p>
        </w:tc>
      </w:tr>
    </w:tbl>
    <w:p w14:paraId="6139CE2A">
      <w:pPr>
        <w:pStyle w:val="11"/>
        <w:spacing w:after="0" w:line="256" w:lineRule="exact"/>
        <w:rPr>
          <w:sz w:val="24"/>
        </w:rPr>
        <w:sectPr>
          <w:headerReference r:id="rId21" w:type="default"/>
          <w:footerReference r:id="rId22" w:type="default"/>
          <w:pgSz w:w="11910" w:h="16840"/>
          <w:pgMar w:top="3420" w:right="992" w:bottom="1040" w:left="992" w:header="3030" w:footer="855" w:gutter="0"/>
          <w:cols w:space="720" w:num="1"/>
        </w:sectPr>
      </w:pPr>
    </w:p>
    <w:p w14:paraId="44F90ABF">
      <w:pPr>
        <w:pStyle w:val="8"/>
        <w:rPr>
          <w:sz w:val="36"/>
        </w:rPr>
      </w:pPr>
    </w:p>
    <w:p w14:paraId="56D60817">
      <w:pPr>
        <w:pStyle w:val="8"/>
        <w:rPr>
          <w:sz w:val="36"/>
        </w:rPr>
      </w:pPr>
    </w:p>
    <w:p w14:paraId="3CBC2505">
      <w:pPr>
        <w:pStyle w:val="8"/>
        <w:rPr>
          <w:sz w:val="36"/>
        </w:rPr>
      </w:pPr>
    </w:p>
    <w:p w14:paraId="390CE923">
      <w:pPr>
        <w:pStyle w:val="8"/>
        <w:rPr>
          <w:sz w:val="36"/>
        </w:rPr>
      </w:pPr>
    </w:p>
    <w:p w14:paraId="1FAAEFF8">
      <w:pPr>
        <w:pStyle w:val="8"/>
        <w:spacing w:before="1"/>
        <w:rPr>
          <w:sz w:val="36"/>
        </w:rPr>
      </w:pPr>
    </w:p>
    <w:p w14:paraId="65808F39">
      <w:pPr>
        <w:pStyle w:val="2"/>
        <w:spacing w:line="621" w:lineRule="auto"/>
        <w:ind w:left="3987" w:right="3982" w:firstLine="201"/>
        <w:jc w:val="left"/>
      </w:pPr>
      <w:bookmarkStart w:id="2" w:name="Introduction"/>
      <w:bookmarkEnd w:id="2"/>
      <w:r>
        <w:t xml:space="preserve">Chapter 1 </w:t>
      </w:r>
      <w:r>
        <w:rPr>
          <w:spacing w:val="-2"/>
        </w:rPr>
        <w:t>Introduction</w:t>
      </w:r>
    </w:p>
    <w:p w14:paraId="7AD32215">
      <w:pPr>
        <w:pStyle w:val="8"/>
        <w:spacing w:before="53"/>
        <w:rPr>
          <w:b/>
          <w:sz w:val="32"/>
        </w:rPr>
      </w:pPr>
    </w:p>
    <w:p w14:paraId="229A2FC1">
      <w:pPr>
        <w:pStyle w:val="3"/>
        <w:numPr>
          <w:ilvl w:val="1"/>
          <w:numId w:val="21"/>
        </w:numPr>
        <w:tabs>
          <w:tab w:val="left" w:pos="1165"/>
        </w:tabs>
        <w:spacing w:before="1" w:after="0" w:line="240" w:lineRule="auto"/>
        <w:ind w:left="1165" w:right="0" w:hanging="717"/>
        <w:jc w:val="left"/>
      </w:pPr>
      <w:bookmarkStart w:id="3" w:name="Background"/>
      <w:bookmarkEnd w:id="3"/>
      <w:r>
        <w:rPr>
          <w:spacing w:val="-2"/>
        </w:rPr>
        <w:t>Background</w:t>
      </w:r>
    </w:p>
    <w:p w14:paraId="09A748C9">
      <w:pPr>
        <w:pStyle w:val="8"/>
        <w:spacing w:before="339" w:line="343" w:lineRule="auto"/>
        <w:ind w:left="448" w:right="405"/>
        <w:jc w:val="both"/>
      </w:pPr>
      <w:r>
        <w:rPr>
          <w:spacing w:val="-2"/>
        </w:rPr>
        <w:t>So</w:t>
      </w:r>
      <w:r>
        <w:rPr>
          <w:spacing w:val="-12"/>
        </w:rPr>
        <w:t xml:space="preserve"> </w:t>
      </w:r>
      <w:r>
        <w:rPr>
          <w:spacing w:val="-2"/>
        </w:rPr>
        <w:t>when</w:t>
      </w:r>
      <w:r>
        <w:rPr>
          <w:spacing w:val="-12"/>
        </w:rPr>
        <w:t xml:space="preserve"> </w:t>
      </w:r>
      <w:r>
        <w:rPr>
          <w:spacing w:val="-2"/>
        </w:rPr>
        <w:t>is</w:t>
      </w:r>
      <w:r>
        <w:rPr>
          <w:spacing w:val="-12"/>
        </w:rPr>
        <w:t xml:space="preserve"> </w:t>
      </w:r>
      <w:r>
        <w:rPr>
          <w:spacing w:val="-2"/>
        </w:rPr>
        <w:t>come</w:t>
      </w:r>
      <w:r>
        <w:rPr>
          <w:spacing w:val="-12"/>
        </w:rPr>
        <w:t xml:space="preserve"> </w:t>
      </w:r>
      <w:r>
        <w:rPr>
          <w:spacing w:val="-2"/>
        </w:rPr>
        <w:t>to</w:t>
      </w:r>
      <w:r>
        <w:rPr>
          <w:spacing w:val="-12"/>
        </w:rPr>
        <w:t xml:space="preserve"> </w:t>
      </w:r>
      <w:r>
        <w:rPr>
          <w:spacing w:val="-2"/>
        </w:rPr>
        <w:t>smartphones</w:t>
      </w:r>
      <w:r>
        <w:rPr>
          <w:spacing w:val="-12"/>
        </w:rPr>
        <w:t xml:space="preserve"> </w:t>
      </w:r>
      <w:r>
        <w:rPr>
          <w:spacing w:val="-2"/>
        </w:rPr>
        <w:t>and</w:t>
      </w:r>
      <w:r>
        <w:rPr>
          <w:spacing w:val="-12"/>
        </w:rPr>
        <w:t xml:space="preserve"> </w:t>
      </w:r>
      <w:r>
        <w:rPr>
          <w:spacing w:val="-2"/>
        </w:rPr>
        <w:t>mobile</w:t>
      </w:r>
      <w:r>
        <w:rPr>
          <w:spacing w:val="-12"/>
        </w:rPr>
        <w:t xml:space="preserve"> </w:t>
      </w:r>
      <w:r>
        <w:rPr>
          <w:spacing w:val="-2"/>
        </w:rPr>
        <w:t>applications</w:t>
      </w:r>
      <w:r>
        <w:rPr>
          <w:spacing w:val="-12"/>
        </w:rPr>
        <w:t xml:space="preserve"> </w:t>
      </w:r>
      <w:r>
        <w:rPr>
          <w:spacing w:val="-2"/>
        </w:rPr>
        <w:t>right</w:t>
      </w:r>
      <w:r>
        <w:rPr>
          <w:spacing w:val="-12"/>
        </w:rPr>
        <w:t xml:space="preserve"> </w:t>
      </w:r>
      <w:r>
        <w:rPr>
          <w:spacing w:val="-2"/>
        </w:rPr>
        <w:t>the</w:t>
      </w:r>
      <w:r>
        <w:rPr>
          <w:spacing w:val="-12"/>
        </w:rPr>
        <w:t xml:space="preserve"> </w:t>
      </w:r>
      <w:r>
        <w:rPr>
          <w:spacing w:val="-2"/>
        </w:rPr>
        <w:t>world</w:t>
      </w:r>
      <w:r>
        <w:rPr>
          <w:spacing w:val="-12"/>
        </w:rPr>
        <w:t xml:space="preserve"> </w:t>
      </w:r>
      <w:r>
        <w:rPr>
          <w:spacing w:val="-2"/>
        </w:rPr>
        <w:t>has</w:t>
      </w:r>
      <w:r>
        <w:rPr>
          <w:spacing w:val="-12"/>
        </w:rPr>
        <w:t xml:space="preserve"> </w:t>
      </w:r>
      <w:r>
        <w:rPr>
          <w:spacing w:val="-2"/>
        </w:rPr>
        <w:t>completely</w:t>
      </w:r>
      <w:r>
        <w:rPr>
          <w:spacing w:val="-12"/>
        </w:rPr>
        <w:t xml:space="preserve"> </w:t>
      </w:r>
      <w:r>
        <w:rPr>
          <w:spacing w:val="-2"/>
        </w:rPr>
        <w:t xml:space="preserve">changed </w:t>
      </w:r>
      <w:r>
        <w:t>in</w:t>
      </w:r>
      <w:r>
        <w:rPr>
          <w:spacing w:val="-2"/>
        </w:rPr>
        <w:t xml:space="preserve"> </w:t>
      </w:r>
      <w:r>
        <w:t>the</w:t>
      </w:r>
      <w:r>
        <w:rPr>
          <w:spacing w:val="-2"/>
        </w:rPr>
        <w:t xml:space="preserve"> </w:t>
      </w:r>
      <w:r>
        <w:t>last</w:t>
      </w:r>
      <w:r>
        <w:rPr>
          <w:spacing w:val="-2"/>
        </w:rPr>
        <w:t xml:space="preserve"> </w:t>
      </w:r>
      <w:r>
        <w:t>decade</w:t>
      </w:r>
      <w:r>
        <w:rPr>
          <w:spacing w:val="-2"/>
        </w:rPr>
        <w:t xml:space="preserve"> </w:t>
      </w:r>
      <w:r>
        <w:t>or</w:t>
      </w:r>
      <w:r>
        <w:rPr>
          <w:spacing w:val="-2"/>
        </w:rPr>
        <w:t xml:space="preserve"> </w:t>
      </w:r>
      <w:r>
        <w:t>so.</w:t>
      </w:r>
      <w:r>
        <w:rPr>
          <w:spacing w:val="22"/>
        </w:rPr>
        <w:t xml:space="preserve"> </w:t>
      </w:r>
      <w:r>
        <w:t>Like</w:t>
      </w:r>
      <w:r>
        <w:rPr>
          <w:spacing w:val="-2"/>
        </w:rPr>
        <w:t xml:space="preserve"> </w:t>
      </w:r>
      <w:r>
        <w:t>everyone</w:t>
      </w:r>
      <w:r>
        <w:rPr>
          <w:spacing w:val="-2"/>
        </w:rPr>
        <w:t xml:space="preserve"> </w:t>
      </w:r>
      <w:r>
        <w:t>has</w:t>
      </w:r>
      <w:r>
        <w:rPr>
          <w:spacing w:val="-2"/>
        </w:rPr>
        <w:t xml:space="preserve"> </w:t>
      </w:r>
      <w:r>
        <w:t>a</w:t>
      </w:r>
      <w:r>
        <w:rPr>
          <w:spacing w:val="-2"/>
        </w:rPr>
        <w:t xml:space="preserve"> </w:t>
      </w:r>
      <w:r>
        <w:t>smartphone</w:t>
      </w:r>
      <w:r>
        <w:rPr>
          <w:spacing w:val="-2"/>
        </w:rPr>
        <w:t xml:space="preserve"> </w:t>
      </w:r>
      <w:r>
        <w:t>now</w:t>
      </w:r>
      <w:r>
        <w:rPr>
          <w:spacing w:val="-2"/>
        </w:rPr>
        <w:t xml:space="preserve"> </w:t>
      </w:r>
      <w:r>
        <w:t>and</w:t>
      </w:r>
      <w:r>
        <w:rPr>
          <w:spacing w:val="-2"/>
        </w:rPr>
        <w:t xml:space="preserve"> </w:t>
      </w:r>
      <w:r>
        <w:t>we</w:t>
      </w:r>
      <w:r>
        <w:rPr>
          <w:spacing w:val="-2"/>
        </w:rPr>
        <w:t xml:space="preserve"> </w:t>
      </w:r>
      <w:r>
        <w:t>use</w:t>
      </w:r>
      <w:r>
        <w:rPr>
          <w:spacing w:val="-2"/>
        </w:rPr>
        <w:t xml:space="preserve"> </w:t>
      </w:r>
      <w:r>
        <w:t>apps</w:t>
      </w:r>
      <w:r>
        <w:rPr>
          <w:spacing w:val="-2"/>
        </w:rPr>
        <w:t xml:space="preserve"> </w:t>
      </w:r>
      <w:r>
        <w:t>for</w:t>
      </w:r>
      <w:r>
        <w:rPr>
          <w:spacing w:val="-2"/>
        </w:rPr>
        <w:t xml:space="preserve"> </w:t>
      </w:r>
      <w:r>
        <w:t>literally</w:t>
      </w:r>
      <w:r>
        <w:rPr>
          <w:spacing w:val="-2"/>
        </w:rPr>
        <w:t xml:space="preserve"> </w:t>
      </w:r>
      <w:r>
        <w:t>ev-erything</w:t>
      </w:r>
      <w:r>
        <w:rPr>
          <w:spacing w:val="-2"/>
        </w:rPr>
        <w:t xml:space="preserve"> </w:t>
      </w:r>
      <w:r>
        <w:t>from</w:t>
      </w:r>
      <w:r>
        <w:rPr>
          <w:spacing w:val="-1"/>
        </w:rPr>
        <w:t xml:space="preserve"> </w:t>
      </w:r>
      <w:r>
        <w:t>banking</w:t>
      </w:r>
      <w:r>
        <w:rPr>
          <w:spacing w:val="-1"/>
        </w:rPr>
        <w:t xml:space="preserve"> </w:t>
      </w:r>
      <w:r>
        <w:t>to</w:t>
      </w:r>
      <w:r>
        <w:rPr>
          <w:spacing w:val="-1"/>
        </w:rPr>
        <w:t xml:space="preserve"> </w:t>
      </w:r>
      <w:r>
        <w:t>ordering</w:t>
      </w:r>
      <w:r>
        <w:rPr>
          <w:spacing w:val="-1"/>
        </w:rPr>
        <w:t xml:space="preserve"> </w:t>
      </w:r>
      <w:r>
        <w:t>food</w:t>
      </w:r>
      <w:r>
        <w:rPr>
          <w:spacing w:val="-1"/>
        </w:rPr>
        <w:t xml:space="preserve"> </w:t>
      </w:r>
      <w:r>
        <w:t>to</w:t>
      </w:r>
      <w:r>
        <w:rPr>
          <w:spacing w:val="-1"/>
        </w:rPr>
        <w:t xml:space="preserve"> </w:t>
      </w:r>
      <w:r>
        <w:t>communicating</w:t>
      </w:r>
      <w:r>
        <w:rPr>
          <w:spacing w:val="-1"/>
        </w:rPr>
        <w:t xml:space="preserve"> </w:t>
      </w:r>
      <w:r>
        <w:t>with</w:t>
      </w:r>
      <w:r>
        <w:rPr>
          <w:spacing w:val="-1"/>
        </w:rPr>
        <w:t xml:space="preserve"> </w:t>
      </w:r>
      <w:r>
        <w:t>friends</w:t>
      </w:r>
      <w:r>
        <w:rPr>
          <w:spacing w:val="-1"/>
        </w:rPr>
        <w:t xml:space="preserve"> </w:t>
      </w:r>
      <w:r>
        <w:t>to</w:t>
      </w:r>
      <w:r>
        <w:rPr>
          <w:spacing w:val="-1"/>
        </w:rPr>
        <w:t xml:space="preserve"> </w:t>
      </w:r>
      <w:r>
        <w:t>even</w:t>
      </w:r>
      <w:r>
        <w:rPr>
          <w:spacing w:val="-1"/>
        </w:rPr>
        <w:t xml:space="preserve"> </w:t>
      </w:r>
      <w:r>
        <w:t>controlling</w:t>
      </w:r>
      <w:r>
        <w:rPr>
          <w:spacing w:val="-1"/>
        </w:rPr>
        <w:t xml:space="preserve"> </w:t>
      </w:r>
      <w:r>
        <w:t>our home appliances.</w:t>
      </w:r>
      <w:r>
        <w:rPr>
          <w:spacing w:val="40"/>
        </w:rPr>
        <w:t xml:space="preserve"> </w:t>
      </w:r>
      <w:r>
        <w:t>Android specifically dominates the market with around 72 percent global market</w:t>
      </w:r>
      <w:r>
        <w:rPr>
          <w:spacing w:val="-9"/>
        </w:rPr>
        <w:t xml:space="preserve"> </w:t>
      </w:r>
      <w:r>
        <w:t>share</w:t>
      </w:r>
      <w:r>
        <w:rPr>
          <w:spacing w:val="-9"/>
        </w:rPr>
        <w:t xml:space="preserve"> </w:t>
      </w:r>
      <w:r>
        <w:t>as</w:t>
      </w:r>
      <w:r>
        <w:rPr>
          <w:spacing w:val="-9"/>
        </w:rPr>
        <w:t xml:space="preserve"> </w:t>
      </w:r>
      <w:r>
        <w:t>of</w:t>
      </w:r>
      <w:r>
        <w:rPr>
          <w:spacing w:val="-9"/>
        </w:rPr>
        <w:t xml:space="preserve"> </w:t>
      </w:r>
      <w:r>
        <w:t>2024</w:t>
      </w:r>
      <w:r>
        <w:rPr>
          <w:spacing w:val="-9"/>
        </w:rPr>
        <w:t xml:space="preserve"> </w:t>
      </w:r>
      <w:r>
        <w:t>which</w:t>
      </w:r>
      <w:r>
        <w:rPr>
          <w:spacing w:val="-9"/>
        </w:rPr>
        <w:t xml:space="preserve"> </w:t>
      </w:r>
      <w:r>
        <w:t>is</w:t>
      </w:r>
      <w:r>
        <w:rPr>
          <w:spacing w:val="-9"/>
        </w:rPr>
        <w:t xml:space="preserve"> </w:t>
      </w:r>
      <w:r>
        <w:t>absolutely</w:t>
      </w:r>
      <w:r>
        <w:rPr>
          <w:spacing w:val="-9"/>
        </w:rPr>
        <w:t xml:space="preserve"> </w:t>
      </w:r>
      <w:r>
        <w:t>massive</w:t>
      </w:r>
      <w:r>
        <w:rPr>
          <w:spacing w:val="-9"/>
        </w:rPr>
        <w:t xml:space="preserve"> </w:t>
      </w:r>
      <w:r>
        <w:t>if</w:t>
      </w:r>
      <w:r>
        <w:rPr>
          <w:spacing w:val="-9"/>
        </w:rPr>
        <w:t xml:space="preserve"> </w:t>
      </w:r>
      <w:r>
        <w:t>you</w:t>
      </w:r>
      <w:r>
        <w:rPr>
          <w:spacing w:val="-9"/>
        </w:rPr>
        <w:t xml:space="preserve"> </w:t>
      </w:r>
      <w:r>
        <w:t>think</w:t>
      </w:r>
      <w:r>
        <w:rPr>
          <w:spacing w:val="-9"/>
        </w:rPr>
        <w:t xml:space="preserve"> </w:t>
      </w:r>
      <w:r>
        <w:t>about</w:t>
      </w:r>
      <w:r>
        <w:rPr>
          <w:spacing w:val="-9"/>
        </w:rPr>
        <w:t xml:space="preserve"> </w:t>
      </w:r>
      <w:r>
        <w:t>it.</w:t>
      </w:r>
      <w:r>
        <w:rPr>
          <w:spacing w:val="15"/>
        </w:rPr>
        <w:t xml:space="preserve"> </w:t>
      </w:r>
      <w:r>
        <w:t>There</w:t>
      </w:r>
      <w:r>
        <w:rPr>
          <w:spacing w:val="-9"/>
        </w:rPr>
        <w:t xml:space="preserve"> </w:t>
      </w:r>
      <w:r>
        <w:t>are</w:t>
      </w:r>
      <w:r>
        <w:rPr>
          <w:spacing w:val="-9"/>
        </w:rPr>
        <w:t xml:space="preserve"> </w:t>
      </w:r>
      <w:r>
        <w:t>billions of Android devices out there in peoples pockets.</w:t>
      </w:r>
    </w:p>
    <w:p w14:paraId="298488BA">
      <w:pPr>
        <w:pStyle w:val="8"/>
        <w:spacing w:before="185" w:line="343" w:lineRule="auto"/>
        <w:ind w:left="448" w:right="445"/>
        <w:jc w:val="both"/>
      </w:pPr>
      <w:r>
        <w:t>Now</w:t>
      </w:r>
      <w:r>
        <w:rPr>
          <w:spacing w:val="-13"/>
        </w:rPr>
        <w:t xml:space="preserve"> </w:t>
      </w:r>
      <w:r>
        <w:t>here’s</w:t>
      </w:r>
      <w:r>
        <w:rPr>
          <w:spacing w:val="-13"/>
        </w:rPr>
        <w:t xml:space="preserve"> </w:t>
      </w:r>
      <w:r>
        <w:t>the</w:t>
      </w:r>
      <w:r>
        <w:rPr>
          <w:spacing w:val="-13"/>
        </w:rPr>
        <w:t xml:space="preserve"> </w:t>
      </w:r>
      <w:r>
        <w:t>thing</w:t>
      </w:r>
      <w:r>
        <w:rPr>
          <w:spacing w:val="-13"/>
        </w:rPr>
        <w:t xml:space="preserve"> </w:t>
      </w:r>
      <w:r>
        <w:t>that</w:t>
      </w:r>
      <w:r>
        <w:rPr>
          <w:spacing w:val="-13"/>
        </w:rPr>
        <w:t xml:space="preserve"> </w:t>
      </w:r>
      <w:r>
        <w:t>really</w:t>
      </w:r>
      <w:r>
        <w:rPr>
          <w:spacing w:val="-13"/>
        </w:rPr>
        <w:t xml:space="preserve"> </w:t>
      </w:r>
      <w:r>
        <w:t>concerns</w:t>
      </w:r>
      <w:r>
        <w:rPr>
          <w:spacing w:val="-13"/>
        </w:rPr>
        <w:t xml:space="preserve"> </w:t>
      </w:r>
      <w:r>
        <w:t>me</w:t>
      </w:r>
      <w:r>
        <w:rPr>
          <w:spacing w:val="-13"/>
        </w:rPr>
        <w:t xml:space="preserve"> </w:t>
      </w:r>
      <w:r>
        <w:t>about</w:t>
      </w:r>
      <w:r>
        <w:rPr>
          <w:spacing w:val="-13"/>
        </w:rPr>
        <w:t xml:space="preserve"> </w:t>
      </w:r>
      <w:r>
        <w:t>this</w:t>
      </w:r>
      <w:r>
        <w:rPr>
          <w:spacing w:val="-13"/>
        </w:rPr>
        <w:t xml:space="preserve"> </w:t>
      </w:r>
      <w:r>
        <w:t>whole</w:t>
      </w:r>
      <w:r>
        <w:rPr>
          <w:spacing w:val="-13"/>
        </w:rPr>
        <w:t xml:space="preserve"> </w:t>
      </w:r>
      <w:r>
        <w:t>situation.</w:t>
      </w:r>
      <w:r>
        <w:rPr>
          <w:spacing w:val="10"/>
        </w:rPr>
        <w:t xml:space="preserve"> </w:t>
      </w:r>
      <w:r>
        <w:t>The</w:t>
      </w:r>
      <w:r>
        <w:rPr>
          <w:spacing w:val="-13"/>
        </w:rPr>
        <w:t xml:space="preserve"> </w:t>
      </w:r>
      <w:r>
        <w:t>Google</w:t>
      </w:r>
      <w:r>
        <w:rPr>
          <w:spacing w:val="-13"/>
        </w:rPr>
        <w:t xml:space="preserve"> </w:t>
      </w:r>
      <w:r>
        <w:t>Play</w:t>
      </w:r>
      <w:r>
        <w:rPr>
          <w:spacing w:val="-13"/>
        </w:rPr>
        <w:t xml:space="preserve"> </w:t>
      </w:r>
      <w:r>
        <w:t>Store has</w:t>
      </w:r>
      <w:r>
        <w:rPr>
          <w:spacing w:val="-4"/>
        </w:rPr>
        <w:t xml:space="preserve"> </w:t>
      </w:r>
      <w:r>
        <w:t>more</w:t>
      </w:r>
      <w:r>
        <w:rPr>
          <w:spacing w:val="-4"/>
        </w:rPr>
        <w:t xml:space="preserve"> </w:t>
      </w:r>
      <w:r>
        <w:t>than</w:t>
      </w:r>
      <w:r>
        <w:rPr>
          <w:spacing w:val="-4"/>
        </w:rPr>
        <w:t xml:space="preserve"> </w:t>
      </w:r>
      <w:r>
        <w:t>3.5</w:t>
      </w:r>
      <w:r>
        <w:rPr>
          <w:spacing w:val="-4"/>
        </w:rPr>
        <w:t xml:space="preserve"> </w:t>
      </w:r>
      <w:r>
        <w:t>million</w:t>
      </w:r>
      <w:r>
        <w:rPr>
          <w:spacing w:val="-4"/>
        </w:rPr>
        <w:t xml:space="preserve"> </w:t>
      </w:r>
      <w:r>
        <w:t>apps</w:t>
      </w:r>
      <w:r>
        <w:rPr>
          <w:spacing w:val="-4"/>
        </w:rPr>
        <w:t xml:space="preserve"> </w:t>
      </w:r>
      <w:r>
        <w:t>available</w:t>
      </w:r>
      <w:r>
        <w:rPr>
          <w:spacing w:val="-4"/>
        </w:rPr>
        <w:t xml:space="preserve"> </w:t>
      </w:r>
      <w:r>
        <w:t>and</w:t>
      </w:r>
      <w:r>
        <w:rPr>
          <w:spacing w:val="-4"/>
        </w:rPr>
        <w:t xml:space="preserve"> </w:t>
      </w:r>
      <w:r>
        <w:t>thousands</w:t>
      </w:r>
      <w:r>
        <w:rPr>
          <w:spacing w:val="-4"/>
        </w:rPr>
        <w:t xml:space="preserve"> </w:t>
      </w:r>
      <w:r>
        <w:t>of</w:t>
      </w:r>
      <w:r>
        <w:rPr>
          <w:spacing w:val="-4"/>
        </w:rPr>
        <w:t xml:space="preserve"> </w:t>
      </w:r>
      <w:r>
        <w:t>new</w:t>
      </w:r>
      <w:r>
        <w:rPr>
          <w:spacing w:val="-4"/>
        </w:rPr>
        <w:t xml:space="preserve"> </w:t>
      </w:r>
      <w:r>
        <w:t>apps</w:t>
      </w:r>
      <w:r>
        <w:rPr>
          <w:spacing w:val="-4"/>
        </w:rPr>
        <w:t xml:space="preserve"> </w:t>
      </w:r>
      <w:r>
        <w:t>are</w:t>
      </w:r>
      <w:r>
        <w:rPr>
          <w:spacing w:val="-4"/>
        </w:rPr>
        <w:t xml:space="preserve"> </w:t>
      </w:r>
      <w:r>
        <w:t>uploaded</w:t>
      </w:r>
      <w:r>
        <w:rPr>
          <w:spacing w:val="-4"/>
        </w:rPr>
        <w:t xml:space="preserve"> </w:t>
      </w:r>
      <w:r>
        <w:t>every</w:t>
      </w:r>
      <w:r>
        <w:rPr>
          <w:spacing w:val="-4"/>
        </w:rPr>
        <w:t xml:space="preserve"> </w:t>
      </w:r>
      <w:r>
        <w:t>single day.</w:t>
      </w:r>
      <w:r>
        <w:rPr>
          <w:spacing w:val="40"/>
        </w:rPr>
        <w:t xml:space="preserve"> </w:t>
      </w:r>
      <w:r>
        <w:t>And while Google does have security measures in place like Play Protect and manual reviews, malicious apps still manage to slip through.</w:t>
      </w:r>
      <w:r>
        <w:rPr>
          <w:spacing w:val="40"/>
        </w:rPr>
        <w:t xml:space="preserve"> </w:t>
      </w:r>
      <w:r>
        <w:t>I read somewhere that in 2023 alone Google removed over 2 million policy violating apps from the store.</w:t>
      </w:r>
      <w:r>
        <w:rPr>
          <w:spacing w:val="40"/>
        </w:rPr>
        <w:t xml:space="preserve"> </w:t>
      </w:r>
      <w:r>
        <w:t>Thats a lot of bad apps that were available for download at some point.</w:t>
      </w:r>
    </w:p>
    <w:p w14:paraId="764DE052">
      <w:pPr>
        <w:pStyle w:val="8"/>
        <w:spacing w:before="185" w:line="343" w:lineRule="auto"/>
        <w:ind w:left="448" w:right="445" w:hanging="8"/>
        <w:jc w:val="both"/>
      </w:pPr>
      <w:r>
        <w:t>The problem is that traditional antivirus solutions rely on something called signature based detection.</w:t>
      </w:r>
      <w:r>
        <w:rPr>
          <w:spacing w:val="11"/>
        </w:rPr>
        <w:t xml:space="preserve"> </w:t>
      </w:r>
      <w:r>
        <w:t>What</w:t>
      </w:r>
      <w:r>
        <w:rPr>
          <w:spacing w:val="-11"/>
        </w:rPr>
        <w:t xml:space="preserve"> </w:t>
      </w:r>
      <w:r>
        <w:t>this</w:t>
      </w:r>
      <w:r>
        <w:rPr>
          <w:spacing w:val="-11"/>
        </w:rPr>
        <w:t xml:space="preserve"> </w:t>
      </w:r>
      <w:r>
        <w:t>means</w:t>
      </w:r>
      <w:r>
        <w:rPr>
          <w:spacing w:val="-11"/>
        </w:rPr>
        <w:t xml:space="preserve"> </w:t>
      </w:r>
      <w:r>
        <w:t>is</w:t>
      </w:r>
      <w:r>
        <w:rPr>
          <w:spacing w:val="-11"/>
        </w:rPr>
        <w:t xml:space="preserve"> </w:t>
      </w:r>
      <w:r>
        <w:t>they</w:t>
      </w:r>
      <w:r>
        <w:rPr>
          <w:spacing w:val="-11"/>
        </w:rPr>
        <w:t xml:space="preserve"> </w:t>
      </w:r>
      <w:r>
        <w:t>maintain</w:t>
      </w:r>
      <w:r>
        <w:rPr>
          <w:spacing w:val="-11"/>
        </w:rPr>
        <w:t xml:space="preserve"> </w:t>
      </w:r>
      <w:r>
        <w:t>a</w:t>
      </w:r>
      <w:r>
        <w:rPr>
          <w:spacing w:val="-11"/>
        </w:rPr>
        <w:t xml:space="preserve"> </w:t>
      </w:r>
      <w:r>
        <w:t>database</w:t>
      </w:r>
      <w:r>
        <w:rPr>
          <w:spacing w:val="-11"/>
        </w:rPr>
        <w:t xml:space="preserve"> </w:t>
      </w:r>
      <w:r>
        <w:t>of</w:t>
      </w:r>
      <w:r>
        <w:rPr>
          <w:spacing w:val="-11"/>
        </w:rPr>
        <w:t xml:space="preserve"> </w:t>
      </w:r>
      <w:r>
        <w:t>known</w:t>
      </w:r>
      <w:r>
        <w:rPr>
          <w:spacing w:val="-11"/>
        </w:rPr>
        <w:t xml:space="preserve"> </w:t>
      </w:r>
      <w:r>
        <w:t>malware</w:t>
      </w:r>
      <w:r>
        <w:rPr>
          <w:spacing w:val="-11"/>
        </w:rPr>
        <w:t xml:space="preserve"> </w:t>
      </w:r>
      <w:r>
        <w:t>signatures</w:t>
      </w:r>
      <w:r>
        <w:rPr>
          <w:spacing w:val="-11"/>
        </w:rPr>
        <w:t xml:space="preserve"> </w:t>
      </w:r>
      <w:r>
        <w:t>and</w:t>
      </w:r>
      <w:r>
        <w:rPr>
          <w:spacing w:val="-11"/>
        </w:rPr>
        <w:t xml:space="preserve"> </w:t>
      </w:r>
      <w:r>
        <w:t>when they scan an app they check if it matches any known signatures.</w:t>
      </w:r>
      <w:r>
        <w:rPr>
          <w:spacing w:val="40"/>
        </w:rPr>
        <w:t xml:space="preserve"> </w:t>
      </w:r>
      <w:r>
        <w:t>This worked okay back in the day but modern malware is way more sophisticated now.</w:t>
      </w:r>
      <w:r>
        <w:rPr>
          <w:spacing w:val="40"/>
        </w:rPr>
        <w:t xml:space="preserve"> </w:t>
      </w:r>
      <w:r>
        <w:t>Attackers use techniques like code obfuscation and polymorphism and encryption to change how their malware looks each time. So</w:t>
      </w:r>
      <w:r>
        <w:rPr>
          <w:spacing w:val="-7"/>
        </w:rPr>
        <w:t xml:space="preserve"> </w:t>
      </w:r>
      <w:r>
        <w:t>even</w:t>
      </w:r>
      <w:r>
        <w:rPr>
          <w:spacing w:val="-7"/>
        </w:rPr>
        <w:t xml:space="preserve"> </w:t>
      </w:r>
      <w:r>
        <w:t>if</w:t>
      </w:r>
      <w:r>
        <w:rPr>
          <w:spacing w:val="-7"/>
        </w:rPr>
        <w:t xml:space="preserve"> </w:t>
      </w:r>
      <w:r>
        <w:t>you</w:t>
      </w:r>
      <w:r>
        <w:rPr>
          <w:spacing w:val="-7"/>
        </w:rPr>
        <w:t xml:space="preserve"> </w:t>
      </w:r>
      <w:r>
        <w:t>catch</w:t>
      </w:r>
      <w:r>
        <w:rPr>
          <w:spacing w:val="-7"/>
        </w:rPr>
        <w:t xml:space="preserve"> </w:t>
      </w:r>
      <w:r>
        <w:t>one</w:t>
      </w:r>
      <w:r>
        <w:rPr>
          <w:spacing w:val="-7"/>
        </w:rPr>
        <w:t xml:space="preserve"> </w:t>
      </w:r>
      <w:r>
        <w:t>version</w:t>
      </w:r>
      <w:r>
        <w:rPr>
          <w:spacing w:val="-7"/>
        </w:rPr>
        <w:t xml:space="preserve"> </w:t>
      </w:r>
      <w:r>
        <w:t>the</w:t>
      </w:r>
      <w:r>
        <w:rPr>
          <w:spacing w:val="-7"/>
        </w:rPr>
        <w:t xml:space="preserve"> </w:t>
      </w:r>
      <w:r>
        <w:t>next</w:t>
      </w:r>
      <w:r>
        <w:rPr>
          <w:spacing w:val="-7"/>
        </w:rPr>
        <w:t xml:space="preserve"> </w:t>
      </w:r>
      <w:r>
        <w:t>version</w:t>
      </w:r>
      <w:r>
        <w:rPr>
          <w:spacing w:val="-7"/>
        </w:rPr>
        <w:t xml:space="preserve"> </w:t>
      </w:r>
      <w:r>
        <w:t>looks</w:t>
      </w:r>
      <w:r>
        <w:rPr>
          <w:spacing w:val="-7"/>
        </w:rPr>
        <w:t xml:space="preserve"> </w:t>
      </w:r>
      <w:r>
        <w:t>completely</w:t>
      </w:r>
      <w:r>
        <w:rPr>
          <w:spacing w:val="-7"/>
        </w:rPr>
        <w:t xml:space="preserve"> </w:t>
      </w:r>
      <w:r>
        <w:t>different</w:t>
      </w:r>
      <w:r>
        <w:rPr>
          <w:spacing w:val="-7"/>
        </w:rPr>
        <w:t xml:space="preserve"> </w:t>
      </w:r>
      <w:r>
        <w:t>and</w:t>
      </w:r>
      <w:r>
        <w:rPr>
          <w:spacing w:val="-7"/>
        </w:rPr>
        <w:t xml:space="preserve"> </w:t>
      </w:r>
      <w:r>
        <w:t xml:space="preserve">escapes </w:t>
      </w:r>
      <w:r>
        <w:rPr>
          <w:spacing w:val="-2"/>
        </w:rPr>
        <w:t>detection.</w:t>
      </w:r>
    </w:p>
    <w:p w14:paraId="147F0A03">
      <w:pPr>
        <w:pStyle w:val="8"/>
        <w:spacing w:before="187" w:line="343" w:lineRule="auto"/>
        <w:ind w:left="448" w:right="439"/>
        <w:jc w:val="both"/>
      </w:pPr>
      <w:r>
        <w:t>Honestly I’ve seen family members and friends install apps that looked completely legitimate but turned out to be stealing their data or showing intrusive ads.</w:t>
      </w:r>
      <w:r>
        <w:rPr>
          <w:spacing w:val="39"/>
        </w:rPr>
        <w:t xml:space="preserve"> </w:t>
      </w:r>
      <w:r>
        <w:t>One of my relatives actually had</w:t>
      </w:r>
      <w:r>
        <w:rPr>
          <w:spacing w:val="-15"/>
        </w:rPr>
        <w:t xml:space="preserve"> </w:t>
      </w:r>
      <w:r>
        <w:t>their</w:t>
      </w:r>
      <w:r>
        <w:rPr>
          <w:spacing w:val="-15"/>
        </w:rPr>
        <w:t xml:space="preserve"> </w:t>
      </w:r>
      <w:r>
        <w:t>banking</w:t>
      </w:r>
      <w:r>
        <w:rPr>
          <w:spacing w:val="-15"/>
        </w:rPr>
        <w:t xml:space="preserve"> </w:t>
      </w:r>
      <w:r>
        <w:t>credentials</w:t>
      </w:r>
      <w:r>
        <w:rPr>
          <w:spacing w:val="-14"/>
        </w:rPr>
        <w:t xml:space="preserve"> </w:t>
      </w:r>
      <w:r>
        <w:t>stolen</w:t>
      </w:r>
      <w:r>
        <w:rPr>
          <w:spacing w:val="-15"/>
        </w:rPr>
        <w:t xml:space="preserve"> </w:t>
      </w:r>
      <w:r>
        <w:t>through</w:t>
      </w:r>
      <w:r>
        <w:rPr>
          <w:spacing w:val="-15"/>
        </w:rPr>
        <w:t xml:space="preserve"> </w:t>
      </w:r>
      <w:r>
        <w:t>a</w:t>
      </w:r>
      <w:r>
        <w:rPr>
          <w:spacing w:val="-15"/>
        </w:rPr>
        <w:t xml:space="preserve"> </w:t>
      </w:r>
      <w:r>
        <w:t>fake</w:t>
      </w:r>
      <w:r>
        <w:rPr>
          <w:spacing w:val="-14"/>
        </w:rPr>
        <w:t xml:space="preserve"> </w:t>
      </w:r>
      <w:r>
        <w:t>calculator</w:t>
      </w:r>
      <w:r>
        <w:rPr>
          <w:spacing w:val="-15"/>
        </w:rPr>
        <w:t xml:space="preserve"> </w:t>
      </w:r>
      <w:r>
        <w:t>app</w:t>
      </w:r>
      <w:r>
        <w:rPr>
          <w:spacing w:val="-15"/>
        </w:rPr>
        <w:t xml:space="preserve"> </w:t>
      </w:r>
      <w:r>
        <w:t>can</w:t>
      </w:r>
      <w:r>
        <w:rPr>
          <w:spacing w:val="-15"/>
        </w:rPr>
        <w:t xml:space="preserve"> </w:t>
      </w:r>
      <w:r>
        <w:t>you</w:t>
      </w:r>
      <w:r>
        <w:rPr>
          <w:spacing w:val="-14"/>
        </w:rPr>
        <w:t xml:space="preserve"> </w:t>
      </w:r>
      <w:r>
        <w:t>believe</w:t>
      </w:r>
      <w:r>
        <w:rPr>
          <w:spacing w:val="-15"/>
        </w:rPr>
        <w:t xml:space="preserve"> </w:t>
      </w:r>
      <w:r>
        <w:t>that.</w:t>
      </w:r>
      <w:r>
        <w:rPr>
          <w:spacing w:val="8"/>
        </w:rPr>
        <w:t xml:space="preserve"> </w:t>
      </w:r>
      <w:r>
        <w:t>The</w:t>
      </w:r>
      <w:r>
        <w:rPr>
          <w:spacing w:val="-15"/>
        </w:rPr>
        <w:t xml:space="preserve"> </w:t>
      </w:r>
      <w:r>
        <w:rPr>
          <w:spacing w:val="-5"/>
        </w:rPr>
        <w:t>app</w:t>
      </w:r>
    </w:p>
    <w:p w14:paraId="1462D1B2">
      <w:pPr>
        <w:pStyle w:val="8"/>
        <w:spacing w:after="0" w:line="343" w:lineRule="auto"/>
        <w:jc w:val="both"/>
        <w:sectPr>
          <w:headerReference r:id="rId23" w:type="default"/>
          <w:footerReference r:id="rId24" w:type="default"/>
          <w:pgSz w:w="11910" w:h="16840"/>
          <w:pgMar w:top="940" w:right="992" w:bottom="1100" w:left="992" w:header="657" w:footer="912" w:gutter="0"/>
          <w:pgNumType w:start="1"/>
          <w:cols w:space="720" w:num="1"/>
        </w:sectPr>
      </w:pPr>
    </w:p>
    <w:p w14:paraId="68D33E22">
      <w:pPr>
        <w:pStyle w:val="8"/>
        <w:spacing w:before="237"/>
      </w:pPr>
    </w:p>
    <w:p w14:paraId="7BE59B55">
      <w:pPr>
        <w:pStyle w:val="8"/>
        <w:spacing w:line="343" w:lineRule="auto"/>
        <w:ind w:left="440" w:right="404" w:firstLine="7"/>
        <w:jc w:val="both"/>
      </w:pPr>
      <w:r>
        <w:t xml:space="preserve">looked normal and did basic calculations but in the background it was recording keystrokes. These kinds of stories are becoming more common which is why we decided to work on this </w:t>
      </w:r>
      <w:r>
        <w:rPr>
          <w:spacing w:val="-2"/>
        </w:rPr>
        <w:t>project.</w:t>
      </w:r>
    </w:p>
    <w:p w14:paraId="6D0801EA">
      <w:pPr>
        <w:pStyle w:val="8"/>
        <w:spacing w:before="182" w:line="343" w:lineRule="auto"/>
        <w:ind w:left="448" w:right="445"/>
        <w:jc w:val="both"/>
      </w:pPr>
      <w:r>
        <w:t>Machine</w:t>
      </w:r>
      <w:r>
        <w:rPr>
          <w:spacing w:val="-15"/>
        </w:rPr>
        <w:t xml:space="preserve"> </w:t>
      </w:r>
      <w:r>
        <w:t>learning</w:t>
      </w:r>
      <w:r>
        <w:rPr>
          <w:spacing w:val="-15"/>
        </w:rPr>
        <w:t xml:space="preserve"> </w:t>
      </w:r>
      <w:r>
        <w:t>offers</w:t>
      </w:r>
      <w:r>
        <w:rPr>
          <w:spacing w:val="-15"/>
        </w:rPr>
        <w:t xml:space="preserve"> </w:t>
      </w:r>
      <w:r>
        <w:t>a</w:t>
      </w:r>
      <w:r>
        <w:rPr>
          <w:spacing w:val="-15"/>
        </w:rPr>
        <w:t xml:space="preserve"> </w:t>
      </w:r>
      <w:r>
        <w:t>really</w:t>
      </w:r>
      <w:r>
        <w:rPr>
          <w:spacing w:val="-15"/>
        </w:rPr>
        <w:t xml:space="preserve"> </w:t>
      </w:r>
      <w:r>
        <w:t>promising</w:t>
      </w:r>
      <w:r>
        <w:rPr>
          <w:spacing w:val="-15"/>
        </w:rPr>
        <w:t xml:space="preserve"> </w:t>
      </w:r>
      <w:r>
        <w:t>solution</w:t>
      </w:r>
      <w:r>
        <w:rPr>
          <w:spacing w:val="-15"/>
        </w:rPr>
        <w:t xml:space="preserve"> </w:t>
      </w:r>
      <w:r>
        <w:t>to</w:t>
      </w:r>
      <w:r>
        <w:rPr>
          <w:spacing w:val="-15"/>
        </w:rPr>
        <w:t xml:space="preserve"> </w:t>
      </w:r>
      <w:r>
        <w:t>this</w:t>
      </w:r>
      <w:r>
        <w:rPr>
          <w:spacing w:val="-15"/>
        </w:rPr>
        <w:t xml:space="preserve"> </w:t>
      </w:r>
      <w:r>
        <w:t>problem</w:t>
      </w:r>
      <w:r>
        <w:rPr>
          <w:spacing w:val="-15"/>
        </w:rPr>
        <w:t xml:space="preserve"> </w:t>
      </w:r>
      <w:r>
        <w:t>because</w:t>
      </w:r>
      <w:r>
        <w:rPr>
          <w:spacing w:val="-15"/>
        </w:rPr>
        <w:t xml:space="preserve"> </w:t>
      </w:r>
      <w:r>
        <w:t>it</w:t>
      </w:r>
      <w:r>
        <w:rPr>
          <w:spacing w:val="-15"/>
        </w:rPr>
        <w:t xml:space="preserve"> </w:t>
      </w:r>
      <w:r>
        <w:t>can</w:t>
      </w:r>
      <w:r>
        <w:rPr>
          <w:spacing w:val="-15"/>
        </w:rPr>
        <w:t xml:space="preserve"> </w:t>
      </w:r>
      <w:r>
        <w:t>learn</w:t>
      </w:r>
      <w:r>
        <w:rPr>
          <w:spacing w:val="-15"/>
        </w:rPr>
        <w:t xml:space="preserve"> </w:t>
      </w:r>
      <w:r>
        <w:t>patterns from data rather than relying on fixed rules.</w:t>
      </w:r>
      <w:r>
        <w:rPr>
          <w:spacing w:val="40"/>
        </w:rPr>
        <w:t xml:space="preserve"> </w:t>
      </w:r>
      <w:r>
        <w:t>If you train a model on thousands of benign and malicious</w:t>
      </w:r>
      <w:r>
        <w:rPr>
          <w:spacing w:val="-4"/>
        </w:rPr>
        <w:t xml:space="preserve"> </w:t>
      </w:r>
      <w:r>
        <w:t>apps</w:t>
      </w:r>
      <w:r>
        <w:rPr>
          <w:spacing w:val="-3"/>
        </w:rPr>
        <w:t xml:space="preserve"> </w:t>
      </w:r>
      <w:r>
        <w:t>it</w:t>
      </w:r>
      <w:r>
        <w:rPr>
          <w:spacing w:val="-3"/>
        </w:rPr>
        <w:t xml:space="preserve"> </w:t>
      </w:r>
      <w:r>
        <w:t>can</w:t>
      </w:r>
      <w:r>
        <w:rPr>
          <w:spacing w:val="-3"/>
        </w:rPr>
        <w:t xml:space="preserve"> </w:t>
      </w:r>
      <w:r>
        <w:t>learn</w:t>
      </w:r>
      <w:r>
        <w:rPr>
          <w:spacing w:val="-3"/>
        </w:rPr>
        <w:t xml:space="preserve"> </w:t>
      </w:r>
      <w:r>
        <w:t>to</w:t>
      </w:r>
      <w:r>
        <w:rPr>
          <w:spacing w:val="-4"/>
        </w:rPr>
        <w:t xml:space="preserve"> </w:t>
      </w:r>
      <w:r>
        <w:t>identify</w:t>
      </w:r>
      <w:r>
        <w:rPr>
          <w:spacing w:val="-3"/>
        </w:rPr>
        <w:t xml:space="preserve"> </w:t>
      </w:r>
      <w:r>
        <w:t>subtle</w:t>
      </w:r>
      <w:r>
        <w:rPr>
          <w:spacing w:val="-3"/>
        </w:rPr>
        <w:t xml:space="preserve"> </w:t>
      </w:r>
      <w:r>
        <w:t>patterns</w:t>
      </w:r>
      <w:r>
        <w:rPr>
          <w:spacing w:val="-3"/>
        </w:rPr>
        <w:t xml:space="preserve"> </w:t>
      </w:r>
      <w:r>
        <w:t>that</w:t>
      </w:r>
      <w:r>
        <w:rPr>
          <w:spacing w:val="-3"/>
        </w:rPr>
        <w:t xml:space="preserve"> </w:t>
      </w:r>
      <w:r>
        <w:t>distinguish</w:t>
      </w:r>
      <w:r>
        <w:rPr>
          <w:spacing w:val="-4"/>
        </w:rPr>
        <w:t xml:space="preserve"> </w:t>
      </w:r>
      <w:r>
        <w:t>the</w:t>
      </w:r>
      <w:r>
        <w:rPr>
          <w:spacing w:val="-3"/>
        </w:rPr>
        <w:t xml:space="preserve"> </w:t>
      </w:r>
      <w:r>
        <w:t>two</w:t>
      </w:r>
      <w:r>
        <w:rPr>
          <w:spacing w:val="-4"/>
        </w:rPr>
        <w:t xml:space="preserve"> </w:t>
      </w:r>
      <w:r>
        <w:t>categories. Even if</w:t>
      </w:r>
      <w:r>
        <w:rPr>
          <w:spacing w:val="-5"/>
        </w:rPr>
        <w:t xml:space="preserve"> </w:t>
      </w:r>
      <w:r>
        <w:t>malware</w:t>
      </w:r>
      <w:r>
        <w:rPr>
          <w:spacing w:val="-4"/>
        </w:rPr>
        <w:t xml:space="preserve"> </w:t>
      </w:r>
      <w:r>
        <w:t>changes</w:t>
      </w:r>
      <w:r>
        <w:rPr>
          <w:spacing w:val="-5"/>
        </w:rPr>
        <w:t xml:space="preserve"> </w:t>
      </w:r>
      <w:r>
        <w:t>its</w:t>
      </w:r>
      <w:r>
        <w:rPr>
          <w:spacing w:val="-5"/>
        </w:rPr>
        <w:t xml:space="preserve"> </w:t>
      </w:r>
      <w:r>
        <w:t>appearance</w:t>
      </w:r>
      <w:r>
        <w:rPr>
          <w:spacing w:val="-4"/>
        </w:rPr>
        <w:t xml:space="preserve"> </w:t>
      </w:r>
      <w:r>
        <w:t>the</w:t>
      </w:r>
      <w:r>
        <w:rPr>
          <w:spacing w:val="-4"/>
        </w:rPr>
        <w:t xml:space="preserve"> </w:t>
      </w:r>
      <w:r>
        <w:t>underlying</w:t>
      </w:r>
      <w:r>
        <w:rPr>
          <w:spacing w:val="-5"/>
        </w:rPr>
        <w:t xml:space="preserve"> </w:t>
      </w:r>
      <w:r>
        <w:t>behavior</w:t>
      </w:r>
      <w:r>
        <w:rPr>
          <w:spacing w:val="-5"/>
        </w:rPr>
        <w:t xml:space="preserve"> </w:t>
      </w:r>
      <w:r>
        <w:t>patterns</w:t>
      </w:r>
      <w:r>
        <w:rPr>
          <w:spacing w:val="-4"/>
        </w:rPr>
        <w:t xml:space="preserve"> </w:t>
      </w:r>
      <w:r>
        <w:t>often</w:t>
      </w:r>
      <w:r>
        <w:rPr>
          <w:spacing w:val="-5"/>
        </w:rPr>
        <w:t xml:space="preserve"> </w:t>
      </w:r>
      <w:r>
        <w:t>remain</w:t>
      </w:r>
      <w:r>
        <w:rPr>
          <w:spacing w:val="-5"/>
        </w:rPr>
        <w:t xml:space="preserve"> </w:t>
      </w:r>
      <w:r>
        <w:t>similar</w:t>
      </w:r>
      <w:r>
        <w:rPr>
          <w:spacing w:val="-5"/>
        </w:rPr>
        <w:t xml:space="preserve"> </w:t>
      </w:r>
      <w:r>
        <w:t>and</w:t>
      </w:r>
      <w:r>
        <w:rPr>
          <w:spacing w:val="-4"/>
        </w:rPr>
        <w:t xml:space="preserve"> </w:t>
      </w:r>
      <w:r>
        <w:t xml:space="preserve">a </w:t>
      </w:r>
      <w:bookmarkStart w:id="4" w:name="Statistics of Project"/>
      <w:bookmarkEnd w:id="4"/>
      <w:r>
        <w:t>good ML model can pick up on that.</w:t>
      </w:r>
    </w:p>
    <w:p w14:paraId="501689E1">
      <w:pPr>
        <w:pStyle w:val="8"/>
        <w:spacing w:before="64"/>
      </w:pPr>
    </w:p>
    <w:p w14:paraId="68420CD5">
      <w:pPr>
        <w:pStyle w:val="3"/>
        <w:numPr>
          <w:ilvl w:val="1"/>
          <w:numId w:val="21"/>
        </w:numPr>
        <w:tabs>
          <w:tab w:val="left" w:pos="1165"/>
        </w:tabs>
        <w:spacing w:before="1" w:after="0" w:line="240" w:lineRule="auto"/>
        <w:ind w:left="1165" w:right="0" w:hanging="717"/>
        <w:jc w:val="left"/>
      </w:pPr>
      <w:r>
        <w:t>Statistics</w:t>
      </w:r>
      <w:r>
        <w:rPr>
          <w:spacing w:val="-13"/>
        </w:rPr>
        <w:t xml:space="preserve"> </w:t>
      </w:r>
      <w:r>
        <w:t>of</w:t>
      </w:r>
      <w:r>
        <w:rPr>
          <w:spacing w:val="-13"/>
        </w:rPr>
        <w:t xml:space="preserve"> </w:t>
      </w:r>
      <w:r>
        <w:rPr>
          <w:spacing w:val="-2"/>
        </w:rPr>
        <w:t>Project</w:t>
      </w:r>
    </w:p>
    <w:p w14:paraId="35FD6BA8">
      <w:pPr>
        <w:pStyle w:val="8"/>
        <w:spacing w:before="339"/>
        <w:ind w:left="448"/>
        <w:jc w:val="both"/>
      </w:pPr>
      <w:r>
        <w:t>Let</w:t>
      </w:r>
      <w:r>
        <w:rPr>
          <w:spacing w:val="-7"/>
        </w:rPr>
        <w:t xml:space="preserve"> </w:t>
      </w:r>
      <w:r>
        <w:t>me</w:t>
      </w:r>
      <w:r>
        <w:rPr>
          <w:spacing w:val="-7"/>
        </w:rPr>
        <w:t xml:space="preserve"> </w:t>
      </w:r>
      <w:r>
        <w:t>share</w:t>
      </w:r>
      <w:r>
        <w:rPr>
          <w:spacing w:val="-7"/>
        </w:rPr>
        <w:t xml:space="preserve"> </w:t>
      </w:r>
      <w:r>
        <w:t>some</w:t>
      </w:r>
      <w:r>
        <w:rPr>
          <w:spacing w:val="-7"/>
        </w:rPr>
        <w:t xml:space="preserve"> </w:t>
      </w:r>
      <w:r>
        <w:t>numbers</w:t>
      </w:r>
      <w:r>
        <w:rPr>
          <w:spacing w:val="-7"/>
        </w:rPr>
        <w:t xml:space="preserve"> </w:t>
      </w:r>
      <w:r>
        <w:t>that</w:t>
      </w:r>
      <w:r>
        <w:rPr>
          <w:spacing w:val="-7"/>
        </w:rPr>
        <w:t xml:space="preserve"> </w:t>
      </w:r>
      <w:r>
        <w:t>really</w:t>
      </w:r>
      <w:r>
        <w:rPr>
          <w:spacing w:val="-7"/>
        </w:rPr>
        <w:t xml:space="preserve"> </w:t>
      </w:r>
      <w:r>
        <w:t>highlight</w:t>
      </w:r>
      <w:r>
        <w:rPr>
          <w:spacing w:val="-7"/>
        </w:rPr>
        <w:t xml:space="preserve"> </w:t>
      </w:r>
      <w:r>
        <w:t>why</w:t>
      </w:r>
      <w:r>
        <w:rPr>
          <w:spacing w:val="-7"/>
        </w:rPr>
        <w:t xml:space="preserve"> </w:t>
      </w:r>
      <w:r>
        <w:t>this</w:t>
      </w:r>
      <w:r>
        <w:rPr>
          <w:spacing w:val="-7"/>
        </w:rPr>
        <w:t xml:space="preserve"> </w:t>
      </w:r>
      <w:r>
        <w:t>project</w:t>
      </w:r>
      <w:r>
        <w:rPr>
          <w:spacing w:val="-7"/>
        </w:rPr>
        <w:t xml:space="preserve"> </w:t>
      </w:r>
      <w:r>
        <w:rPr>
          <w:spacing w:val="-2"/>
        </w:rPr>
        <w:t>matters.</w:t>
      </w:r>
    </w:p>
    <w:p w14:paraId="15A52831">
      <w:pPr>
        <w:pStyle w:val="8"/>
        <w:spacing w:before="23"/>
      </w:pPr>
    </w:p>
    <w:p w14:paraId="3FBABB21">
      <w:pPr>
        <w:pStyle w:val="8"/>
        <w:spacing w:line="343" w:lineRule="auto"/>
        <w:ind w:left="447" w:right="404" w:hanging="9"/>
        <w:jc w:val="both"/>
      </w:pPr>
      <w:r>
        <w:t xml:space="preserve">According to a report by AV-TEST Institute there are more than 1.3 billion malware samples registered globally and over 450,000 new malware and potentially unwanted applications are </w:t>
      </w:r>
      <w:r>
        <w:rPr>
          <w:spacing w:val="-2"/>
        </w:rPr>
        <w:t>detected</w:t>
      </w:r>
      <w:r>
        <w:rPr>
          <w:spacing w:val="-12"/>
        </w:rPr>
        <w:t xml:space="preserve"> </w:t>
      </w:r>
      <w:r>
        <w:rPr>
          <w:spacing w:val="-2"/>
        </w:rPr>
        <w:t>every</w:t>
      </w:r>
      <w:r>
        <w:rPr>
          <w:spacing w:val="-12"/>
        </w:rPr>
        <w:t xml:space="preserve"> </w:t>
      </w:r>
      <w:r>
        <w:rPr>
          <w:spacing w:val="-2"/>
        </w:rPr>
        <w:t>day</w:t>
      </w:r>
      <w:r>
        <w:rPr>
          <w:spacing w:val="-12"/>
        </w:rPr>
        <w:t xml:space="preserve"> </w:t>
      </w:r>
      <w:r>
        <w:rPr>
          <w:spacing w:val="-2"/>
        </w:rPr>
        <w:t>[</w:t>
      </w:r>
      <w:r>
        <w:rPr>
          <w:b/>
          <w:spacing w:val="-2"/>
        </w:rPr>
        <w:t>?</w:t>
      </w:r>
      <w:r>
        <w:rPr>
          <w:spacing w:val="-2"/>
        </w:rPr>
        <w:t>].</w:t>
      </w:r>
      <w:r>
        <w:rPr>
          <w:spacing w:val="24"/>
        </w:rPr>
        <w:t xml:space="preserve"> </w:t>
      </w:r>
      <w:r>
        <w:rPr>
          <w:spacing w:val="-2"/>
        </w:rPr>
        <w:t>When</w:t>
      </w:r>
      <w:r>
        <w:rPr>
          <w:spacing w:val="-12"/>
        </w:rPr>
        <w:t xml:space="preserve"> </w:t>
      </w:r>
      <w:r>
        <w:rPr>
          <w:spacing w:val="-2"/>
        </w:rPr>
        <w:t>is</w:t>
      </w:r>
      <w:r>
        <w:rPr>
          <w:spacing w:val="-12"/>
        </w:rPr>
        <w:t xml:space="preserve"> </w:t>
      </w:r>
      <w:r>
        <w:rPr>
          <w:spacing w:val="-2"/>
        </w:rPr>
        <w:t>come</w:t>
      </w:r>
      <w:r>
        <w:rPr>
          <w:spacing w:val="-12"/>
        </w:rPr>
        <w:t xml:space="preserve"> </w:t>
      </w:r>
      <w:r>
        <w:rPr>
          <w:spacing w:val="-2"/>
        </w:rPr>
        <w:t>to</w:t>
      </w:r>
      <w:r>
        <w:rPr>
          <w:spacing w:val="-12"/>
        </w:rPr>
        <w:t xml:space="preserve"> </w:t>
      </w:r>
      <w:r>
        <w:rPr>
          <w:spacing w:val="-2"/>
        </w:rPr>
        <w:t>mobile</w:t>
      </w:r>
      <w:r>
        <w:rPr>
          <w:spacing w:val="-12"/>
        </w:rPr>
        <w:t xml:space="preserve"> </w:t>
      </w:r>
      <w:r>
        <w:rPr>
          <w:spacing w:val="-2"/>
        </w:rPr>
        <w:t>specifically</w:t>
      </w:r>
      <w:r>
        <w:rPr>
          <w:spacing w:val="-12"/>
        </w:rPr>
        <w:t xml:space="preserve"> </w:t>
      </w:r>
      <w:r>
        <w:rPr>
          <w:spacing w:val="-2"/>
        </w:rPr>
        <w:t>the</w:t>
      </w:r>
      <w:r>
        <w:rPr>
          <w:spacing w:val="-12"/>
        </w:rPr>
        <w:t xml:space="preserve"> </w:t>
      </w:r>
      <w:r>
        <w:rPr>
          <w:spacing w:val="-2"/>
        </w:rPr>
        <w:t>numbers</w:t>
      </w:r>
      <w:r>
        <w:rPr>
          <w:spacing w:val="-12"/>
        </w:rPr>
        <w:t xml:space="preserve"> </w:t>
      </w:r>
      <w:r>
        <w:rPr>
          <w:spacing w:val="-2"/>
        </w:rPr>
        <w:t>are</w:t>
      </w:r>
      <w:r>
        <w:rPr>
          <w:spacing w:val="-12"/>
        </w:rPr>
        <w:t xml:space="preserve"> </w:t>
      </w:r>
      <w:r>
        <w:rPr>
          <w:spacing w:val="-2"/>
        </w:rPr>
        <w:t>equally</w:t>
      </w:r>
      <w:r>
        <w:rPr>
          <w:spacing w:val="-12"/>
        </w:rPr>
        <w:t xml:space="preserve"> </w:t>
      </w:r>
      <w:r>
        <w:rPr>
          <w:spacing w:val="-2"/>
        </w:rPr>
        <w:t xml:space="preserve">concerning. </w:t>
      </w:r>
      <w:r>
        <w:t>Kaspersky detected over 5.7 million mobile malware attacks in 2023 which is actually lower than previous years but still significant.</w:t>
      </w:r>
    </w:p>
    <w:p w14:paraId="47D93357">
      <w:pPr>
        <w:pStyle w:val="8"/>
        <w:spacing w:before="184" w:line="343" w:lineRule="auto"/>
        <w:ind w:left="447" w:right="404"/>
        <w:jc w:val="both"/>
      </w:pPr>
      <w:r>
        <w:t>Here are some more stats that kind of shocked me when I was doing research.</w:t>
      </w:r>
      <w:r>
        <w:rPr>
          <w:spacing w:val="27"/>
        </w:rPr>
        <w:t xml:space="preserve"> </w:t>
      </w:r>
      <w:r>
        <w:t>Around 24,000 malicious mobile apps are blocked from app stores every single day.</w:t>
      </w:r>
      <w:r>
        <w:rPr>
          <w:spacing w:val="40"/>
        </w:rPr>
        <w:t xml:space="preserve"> </w:t>
      </w:r>
      <w:r>
        <w:t>Adware accounts for roughly</w:t>
      </w:r>
      <w:r>
        <w:rPr>
          <w:spacing w:val="-10"/>
        </w:rPr>
        <w:t xml:space="preserve"> </w:t>
      </w:r>
      <w:r>
        <w:t>39</w:t>
      </w:r>
      <w:r>
        <w:rPr>
          <w:spacing w:val="-10"/>
        </w:rPr>
        <w:t xml:space="preserve"> </w:t>
      </w:r>
      <w:r>
        <w:t>percent</w:t>
      </w:r>
      <w:r>
        <w:rPr>
          <w:spacing w:val="-9"/>
        </w:rPr>
        <w:t xml:space="preserve"> </w:t>
      </w:r>
      <w:r>
        <w:t>of</w:t>
      </w:r>
      <w:r>
        <w:rPr>
          <w:spacing w:val="-10"/>
        </w:rPr>
        <w:t xml:space="preserve"> </w:t>
      </w:r>
      <w:r>
        <w:t>mobile</w:t>
      </w:r>
      <w:r>
        <w:rPr>
          <w:spacing w:val="-10"/>
        </w:rPr>
        <w:t xml:space="preserve"> </w:t>
      </w:r>
      <w:r>
        <w:t>malware</w:t>
      </w:r>
      <w:r>
        <w:rPr>
          <w:spacing w:val="-9"/>
        </w:rPr>
        <w:t xml:space="preserve"> </w:t>
      </w:r>
      <w:r>
        <w:t>followed</w:t>
      </w:r>
      <w:r>
        <w:rPr>
          <w:spacing w:val="-10"/>
        </w:rPr>
        <w:t xml:space="preserve"> </w:t>
      </w:r>
      <w:r>
        <w:t>by</w:t>
      </w:r>
      <w:r>
        <w:rPr>
          <w:spacing w:val="-10"/>
        </w:rPr>
        <w:t xml:space="preserve"> </w:t>
      </w:r>
      <w:r>
        <w:t>trojans</w:t>
      </w:r>
      <w:r>
        <w:rPr>
          <w:spacing w:val="-10"/>
        </w:rPr>
        <w:t xml:space="preserve"> </w:t>
      </w:r>
      <w:r>
        <w:t>at</w:t>
      </w:r>
      <w:r>
        <w:rPr>
          <w:spacing w:val="-10"/>
        </w:rPr>
        <w:t xml:space="preserve"> </w:t>
      </w:r>
      <w:r>
        <w:t>25</w:t>
      </w:r>
      <w:r>
        <w:rPr>
          <w:spacing w:val="-10"/>
        </w:rPr>
        <w:t xml:space="preserve"> </w:t>
      </w:r>
      <w:r>
        <w:t>percent</w:t>
      </w:r>
      <w:r>
        <w:rPr>
          <w:spacing w:val="-9"/>
        </w:rPr>
        <w:t xml:space="preserve"> </w:t>
      </w:r>
      <w:r>
        <w:t>and</w:t>
      </w:r>
      <w:r>
        <w:rPr>
          <w:spacing w:val="-10"/>
        </w:rPr>
        <w:t xml:space="preserve"> </w:t>
      </w:r>
      <w:r>
        <w:t>riskware</w:t>
      </w:r>
      <w:r>
        <w:rPr>
          <w:spacing w:val="-10"/>
        </w:rPr>
        <w:t xml:space="preserve"> </w:t>
      </w:r>
      <w:r>
        <w:t>at</w:t>
      </w:r>
      <w:r>
        <w:rPr>
          <w:spacing w:val="-9"/>
        </w:rPr>
        <w:t xml:space="preserve"> </w:t>
      </w:r>
      <w:r>
        <w:t>22</w:t>
      </w:r>
      <w:r>
        <w:rPr>
          <w:spacing w:val="-10"/>
        </w:rPr>
        <w:t xml:space="preserve"> </w:t>
      </w:r>
      <w:r>
        <w:t>per-cent.</w:t>
      </w:r>
      <w:r>
        <w:rPr>
          <w:spacing w:val="15"/>
        </w:rPr>
        <w:t xml:space="preserve"> </w:t>
      </w:r>
      <w:r>
        <w:t>Banking</w:t>
      </w:r>
      <w:r>
        <w:rPr>
          <w:spacing w:val="-9"/>
        </w:rPr>
        <w:t xml:space="preserve"> </w:t>
      </w:r>
      <w:r>
        <w:t>trojans</w:t>
      </w:r>
      <w:r>
        <w:rPr>
          <w:spacing w:val="-9"/>
        </w:rPr>
        <w:t xml:space="preserve"> </w:t>
      </w:r>
      <w:r>
        <w:t>specifically</w:t>
      </w:r>
      <w:r>
        <w:rPr>
          <w:spacing w:val="-9"/>
        </w:rPr>
        <w:t xml:space="preserve"> </w:t>
      </w:r>
      <w:r>
        <w:t>saw</w:t>
      </w:r>
      <w:r>
        <w:rPr>
          <w:spacing w:val="-9"/>
        </w:rPr>
        <w:t xml:space="preserve"> </w:t>
      </w:r>
      <w:r>
        <w:t>a</w:t>
      </w:r>
      <w:r>
        <w:rPr>
          <w:spacing w:val="-9"/>
        </w:rPr>
        <w:t xml:space="preserve"> </w:t>
      </w:r>
      <w:r>
        <w:t>100</w:t>
      </w:r>
      <w:r>
        <w:rPr>
          <w:spacing w:val="-9"/>
        </w:rPr>
        <w:t xml:space="preserve"> </w:t>
      </w:r>
      <w:r>
        <w:t>percent</w:t>
      </w:r>
      <w:r>
        <w:rPr>
          <w:spacing w:val="-9"/>
        </w:rPr>
        <w:t xml:space="preserve"> </w:t>
      </w:r>
      <w:r>
        <w:t>increase</w:t>
      </w:r>
      <w:r>
        <w:rPr>
          <w:spacing w:val="-9"/>
        </w:rPr>
        <w:t xml:space="preserve"> </w:t>
      </w:r>
      <w:r>
        <w:t>in</w:t>
      </w:r>
      <w:r>
        <w:rPr>
          <w:spacing w:val="-9"/>
        </w:rPr>
        <w:t xml:space="preserve"> </w:t>
      </w:r>
      <w:r>
        <w:t>2023</w:t>
      </w:r>
      <w:r>
        <w:rPr>
          <w:spacing w:val="-9"/>
        </w:rPr>
        <w:t xml:space="preserve"> </w:t>
      </w:r>
      <w:r>
        <w:t>compared</w:t>
      </w:r>
      <w:r>
        <w:rPr>
          <w:spacing w:val="-9"/>
        </w:rPr>
        <w:t xml:space="preserve"> </w:t>
      </w:r>
      <w:r>
        <w:t>to</w:t>
      </w:r>
      <w:r>
        <w:rPr>
          <w:spacing w:val="-9"/>
        </w:rPr>
        <w:t xml:space="preserve"> </w:t>
      </w:r>
      <w:r>
        <w:t>the</w:t>
      </w:r>
      <w:r>
        <w:rPr>
          <w:spacing w:val="-9"/>
        </w:rPr>
        <w:t xml:space="preserve"> </w:t>
      </w:r>
      <w:r>
        <w:t>previous year. India ranks among the top 5 countries most affected by mobile malware attacks.</w:t>
      </w:r>
    </w:p>
    <w:p w14:paraId="72CC45B2">
      <w:pPr>
        <w:pStyle w:val="8"/>
        <w:spacing w:before="184" w:line="343" w:lineRule="auto"/>
        <w:ind w:left="442" w:right="404" w:firstLine="5"/>
        <w:jc w:val="both"/>
      </w:pPr>
      <w:r>
        <w:t>For</w:t>
      </w:r>
      <w:r>
        <w:rPr>
          <w:spacing w:val="-13"/>
        </w:rPr>
        <w:t xml:space="preserve"> </w:t>
      </w:r>
      <w:r>
        <w:t>our</w:t>
      </w:r>
      <w:r>
        <w:rPr>
          <w:spacing w:val="-13"/>
        </w:rPr>
        <w:t xml:space="preserve"> </w:t>
      </w:r>
      <w:r>
        <w:t>project</w:t>
      </w:r>
      <w:r>
        <w:rPr>
          <w:spacing w:val="-12"/>
        </w:rPr>
        <w:t xml:space="preserve"> </w:t>
      </w:r>
      <w:r>
        <w:t>specifically</w:t>
      </w:r>
      <w:r>
        <w:rPr>
          <w:spacing w:val="-13"/>
        </w:rPr>
        <w:t xml:space="preserve"> </w:t>
      </w:r>
      <w:r>
        <w:t>we</w:t>
      </w:r>
      <w:r>
        <w:rPr>
          <w:spacing w:val="-12"/>
        </w:rPr>
        <w:t xml:space="preserve"> </w:t>
      </w:r>
      <w:r>
        <w:t>are</w:t>
      </w:r>
      <w:r>
        <w:rPr>
          <w:spacing w:val="-12"/>
        </w:rPr>
        <w:t xml:space="preserve"> </w:t>
      </w:r>
      <w:r>
        <w:t>using</w:t>
      </w:r>
      <w:r>
        <w:rPr>
          <w:spacing w:val="-13"/>
        </w:rPr>
        <w:t xml:space="preserve"> </w:t>
      </w:r>
      <w:r>
        <w:t>the</w:t>
      </w:r>
      <w:r>
        <w:rPr>
          <w:spacing w:val="-12"/>
        </w:rPr>
        <w:t xml:space="preserve"> </w:t>
      </w:r>
      <w:r>
        <w:t>mh100klabels.csv</w:t>
      </w:r>
      <w:r>
        <w:rPr>
          <w:spacing w:val="-13"/>
        </w:rPr>
        <w:t xml:space="preserve"> </w:t>
      </w:r>
      <w:r>
        <w:t>dataset</w:t>
      </w:r>
      <w:r>
        <w:rPr>
          <w:spacing w:val="-12"/>
        </w:rPr>
        <w:t xml:space="preserve"> </w:t>
      </w:r>
      <w:r>
        <w:t>which</w:t>
      </w:r>
      <w:r>
        <w:rPr>
          <w:spacing w:val="-13"/>
        </w:rPr>
        <w:t xml:space="preserve"> </w:t>
      </w:r>
      <w:r>
        <w:t>contains</w:t>
      </w:r>
      <w:r>
        <w:rPr>
          <w:spacing w:val="-13"/>
        </w:rPr>
        <w:t xml:space="preserve"> </w:t>
      </w:r>
      <w:r>
        <w:t>metadata from over 100,000 Android applications.</w:t>
      </w:r>
      <w:r>
        <w:rPr>
          <w:spacing w:val="33"/>
        </w:rPr>
        <w:t xml:space="preserve"> </w:t>
      </w:r>
      <w:r>
        <w:t>The dataset has roughly 87 percent benign apps and 13 percent malicious apps which represents a realistic distribution you would find in the wild. Most apps are safe but that 13 percent of malicious apps can cause serious harm to users.</w:t>
      </w:r>
    </w:p>
    <w:p w14:paraId="01894DD8">
      <w:pPr>
        <w:pStyle w:val="8"/>
        <w:spacing w:before="184" w:line="343" w:lineRule="auto"/>
        <w:ind w:left="447" w:right="402" w:hanging="8"/>
        <w:jc w:val="both"/>
      </w:pP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we</w:t>
      </w:r>
      <w:r>
        <w:rPr>
          <w:spacing w:val="-6"/>
        </w:rPr>
        <w:t xml:space="preserve"> </w:t>
      </w:r>
      <w:r>
        <w:t>implemented</w:t>
      </w:r>
      <w:r>
        <w:rPr>
          <w:spacing w:val="-6"/>
        </w:rPr>
        <w:t xml:space="preserve"> </w:t>
      </w:r>
      <w:r>
        <w:t>achieved</w:t>
      </w:r>
      <w:r>
        <w:rPr>
          <w:spacing w:val="-6"/>
        </w:rPr>
        <w:t xml:space="preserve"> </w:t>
      </w:r>
      <w:r>
        <w:t>90.94</w:t>
      </w:r>
      <w:r>
        <w:rPr>
          <w:spacing w:val="-6"/>
        </w:rPr>
        <w:t xml:space="preserve"> </w:t>
      </w:r>
      <w:r>
        <w:t>percent</w:t>
      </w:r>
      <w:r>
        <w:rPr>
          <w:spacing w:val="-6"/>
        </w:rPr>
        <w:t xml:space="preserve"> </w:t>
      </w:r>
      <w:r>
        <w:t>overall</w:t>
      </w:r>
      <w:r>
        <w:rPr>
          <w:spacing w:val="-6"/>
        </w:rPr>
        <w:t xml:space="preserve"> </w:t>
      </w:r>
      <w:r>
        <w:t>accuracy</w:t>
      </w:r>
      <w:r>
        <w:rPr>
          <w:spacing w:val="-6"/>
        </w:rPr>
        <w:t xml:space="preserve"> </w:t>
      </w:r>
      <w:r>
        <w:t>on</w:t>
      </w:r>
      <w:r>
        <w:rPr>
          <w:spacing w:val="-6"/>
        </w:rPr>
        <w:t xml:space="preserve"> </w:t>
      </w:r>
      <w:r>
        <w:t>this dataset.</w:t>
      </w:r>
      <w:r>
        <w:rPr>
          <w:spacing w:val="36"/>
        </w:rPr>
        <w:t xml:space="preserve"> </w:t>
      </w:r>
      <w:r>
        <w:t>For the malicious class specifically we got precision of 0.60 and recall of 0.81 which means</w:t>
      </w:r>
      <w:r>
        <w:rPr>
          <w:spacing w:val="-11"/>
        </w:rPr>
        <w:t xml:space="preserve"> </w:t>
      </w:r>
      <w:r>
        <w:t>we</w:t>
      </w:r>
      <w:r>
        <w:rPr>
          <w:spacing w:val="-11"/>
        </w:rPr>
        <w:t xml:space="preserve"> </w:t>
      </w:r>
      <w:r>
        <w:t>catch</w:t>
      </w:r>
      <w:r>
        <w:rPr>
          <w:spacing w:val="-11"/>
        </w:rPr>
        <w:t xml:space="preserve"> </w:t>
      </w:r>
      <w:r>
        <w:t>most</w:t>
      </w:r>
      <w:r>
        <w:rPr>
          <w:spacing w:val="-11"/>
        </w:rPr>
        <w:t xml:space="preserve"> </w:t>
      </w:r>
      <w:r>
        <w:t>of</w:t>
      </w:r>
      <w:r>
        <w:rPr>
          <w:spacing w:val="-11"/>
        </w:rPr>
        <w:t xml:space="preserve"> </w:t>
      </w:r>
      <w:r>
        <w:t>the</w:t>
      </w:r>
      <w:r>
        <w:rPr>
          <w:spacing w:val="-11"/>
        </w:rPr>
        <w:t xml:space="preserve"> </w:t>
      </w:r>
      <w:r>
        <w:t>bad</w:t>
      </w:r>
      <w:r>
        <w:rPr>
          <w:spacing w:val="-11"/>
        </w:rPr>
        <w:t xml:space="preserve"> </w:t>
      </w:r>
      <w:r>
        <w:t>apps</w:t>
      </w:r>
      <w:r>
        <w:rPr>
          <w:spacing w:val="-11"/>
        </w:rPr>
        <w:t xml:space="preserve"> </w:t>
      </w:r>
      <w:r>
        <w:t>even</w:t>
      </w:r>
      <w:r>
        <w:rPr>
          <w:spacing w:val="-11"/>
        </w:rPr>
        <w:t xml:space="preserve"> </w:t>
      </w:r>
      <w:r>
        <w:t>if</w:t>
      </w:r>
      <w:r>
        <w:rPr>
          <w:spacing w:val="-11"/>
        </w:rPr>
        <w:t xml:space="preserve"> </w:t>
      </w:r>
      <w:r>
        <w:t>we</w:t>
      </w:r>
      <w:r>
        <w:rPr>
          <w:spacing w:val="-11"/>
        </w:rPr>
        <w:t xml:space="preserve"> </w:t>
      </w:r>
      <w:r>
        <w:t>have</w:t>
      </w:r>
      <w:r>
        <w:rPr>
          <w:spacing w:val="-11"/>
        </w:rPr>
        <w:t xml:space="preserve"> </w:t>
      </w:r>
      <w:r>
        <w:t>some</w:t>
      </w:r>
      <w:r>
        <w:rPr>
          <w:spacing w:val="-11"/>
        </w:rPr>
        <w:t xml:space="preserve"> </w:t>
      </w:r>
      <w:r>
        <w:t>false</w:t>
      </w:r>
      <w:r>
        <w:rPr>
          <w:spacing w:val="-11"/>
        </w:rPr>
        <w:t xml:space="preserve"> </w:t>
      </w:r>
      <w:r>
        <w:t>positives.</w:t>
      </w:r>
      <w:r>
        <w:rPr>
          <w:spacing w:val="14"/>
        </w:rPr>
        <w:t xml:space="preserve"> </w:t>
      </w:r>
      <w:r>
        <w:t>In</w:t>
      </w:r>
      <w:r>
        <w:rPr>
          <w:spacing w:val="-11"/>
        </w:rPr>
        <w:t xml:space="preserve"> </w:t>
      </w:r>
      <w:r>
        <w:t>a</w:t>
      </w:r>
      <w:r>
        <w:rPr>
          <w:spacing w:val="-11"/>
        </w:rPr>
        <w:t xml:space="preserve"> </w:t>
      </w:r>
      <w:r>
        <w:t>security</w:t>
      </w:r>
      <w:r>
        <w:rPr>
          <w:spacing w:val="-11"/>
        </w:rPr>
        <w:t xml:space="preserve"> </w:t>
      </w:r>
      <w:r>
        <w:t xml:space="preserve">context </w:t>
      </w:r>
      <w:bookmarkStart w:id="5" w:name="Prior Existing Technologies"/>
      <w:bookmarkEnd w:id="5"/>
      <w:r>
        <w:rPr>
          <w:spacing w:val="-2"/>
        </w:rPr>
        <w:t>having</w:t>
      </w:r>
      <w:r>
        <w:rPr>
          <w:spacing w:val="-6"/>
        </w:rPr>
        <w:t xml:space="preserve"> </w:t>
      </w:r>
      <w:r>
        <w:rPr>
          <w:spacing w:val="-2"/>
        </w:rPr>
        <w:t>high</w:t>
      </w:r>
      <w:r>
        <w:rPr>
          <w:spacing w:val="-6"/>
        </w:rPr>
        <w:t xml:space="preserve"> </w:t>
      </w:r>
      <w:r>
        <w:rPr>
          <w:spacing w:val="-2"/>
        </w:rPr>
        <w:t>recall</w:t>
      </w:r>
      <w:r>
        <w:rPr>
          <w:spacing w:val="-5"/>
        </w:rPr>
        <w:t xml:space="preserve"> </w:t>
      </w:r>
      <w:r>
        <w:rPr>
          <w:spacing w:val="-2"/>
        </w:rPr>
        <w:t>is</w:t>
      </w:r>
      <w:r>
        <w:rPr>
          <w:spacing w:val="-6"/>
        </w:rPr>
        <w:t xml:space="preserve"> </w:t>
      </w:r>
      <w:r>
        <w:rPr>
          <w:spacing w:val="-2"/>
        </w:rPr>
        <w:t>often</w:t>
      </w:r>
      <w:r>
        <w:rPr>
          <w:spacing w:val="-6"/>
        </w:rPr>
        <w:t xml:space="preserve"> </w:t>
      </w:r>
      <w:r>
        <w:rPr>
          <w:spacing w:val="-2"/>
        </w:rPr>
        <w:t>more</w:t>
      </w:r>
      <w:r>
        <w:rPr>
          <w:spacing w:val="-5"/>
        </w:rPr>
        <w:t xml:space="preserve"> </w:t>
      </w:r>
      <w:r>
        <w:rPr>
          <w:spacing w:val="-2"/>
        </w:rPr>
        <w:t>important</w:t>
      </w:r>
      <w:r>
        <w:rPr>
          <w:spacing w:val="-6"/>
        </w:rPr>
        <w:t xml:space="preserve"> </w:t>
      </w:r>
      <w:r>
        <w:rPr>
          <w:spacing w:val="-2"/>
        </w:rPr>
        <w:t>because</w:t>
      </w:r>
      <w:r>
        <w:rPr>
          <w:spacing w:val="-6"/>
        </w:rPr>
        <w:t xml:space="preserve"> </w:t>
      </w:r>
      <w:r>
        <w:rPr>
          <w:spacing w:val="-2"/>
        </w:rPr>
        <w:t>you</w:t>
      </w:r>
      <w:r>
        <w:rPr>
          <w:spacing w:val="-5"/>
        </w:rPr>
        <w:t xml:space="preserve"> </w:t>
      </w:r>
      <w:r>
        <w:rPr>
          <w:spacing w:val="-2"/>
        </w:rPr>
        <w:t>really</w:t>
      </w:r>
      <w:r>
        <w:rPr>
          <w:spacing w:val="-6"/>
        </w:rPr>
        <w:t xml:space="preserve"> </w:t>
      </w:r>
      <w:r>
        <w:rPr>
          <w:spacing w:val="-2"/>
        </w:rPr>
        <w:t>dont</w:t>
      </w:r>
      <w:r>
        <w:rPr>
          <w:spacing w:val="-5"/>
        </w:rPr>
        <w:t xml:space="preserve"> </w:t>
      </w:r>
      <w:r>
        <w:rPr>
          <w:spacing w:val="-2"/>
        </w:rPr>
        <w:t>want</w:t>
      </w:r>
      <w:r>
        <w:rPr>
          <w:spacing w:val="-6"/>
        </w:rPr>
        <w:t xml:space="preserve"> </w:t>
      </w:r>
      <w:r>
        <w:rPr>
          <w:spacing w:val="-2"/>
        </w:rPr>
        <w:t>to</w:t>
      </w:r>
      <w:r>
        <w:rPr>
          <w:spacing w:val="-6"/>
        </w:rPr>
        <w:t xml:space="preserve"> </w:t>
      </w:r>
      <w:r>
        <w:rPr>
          <w:spacing w:val="-2"/>
        </w:rPr>
        <w:t>miss</w:t>
      </w:r>
      <w:r>
        <w:rPr>
          <w:spacing w:val="-5"/>
        </w:rPr>
        <w:t xml:space="preserve"> </w:t>
      </w:r>
      <w:r>
        <w:rPr>
          <w:spacing w:val="-2"/>
        </w:rPr>
        <w:t>actual</w:t>
      </w:r>
      <w:r>
        <w:rPr>
          <w:spacing w:val="-6"/>
        </w:rPr>
        <w:t xml:space="preserve"> </w:t>
      </w:r>
      <w:r>
        <w:rPr>
          <w:spacing w:val="-2"/>
        </w:rPr>
        <w:t>malware.</w:t>
      </w:r>
    </w:p>
    <w:p w14:paraId="50A8179B">
      <w:pPr>
        <w:pStyle w:val="8"/>
        <w:spacing w:before="63"/>
      </w:pPr>
    </w:p>
    <w:p w14:paraId="17ECEFFD">
      <w:pPr>
        <w:pStyle w:val="3"/>
        <w:numPr>
          <w:ilvl w:val="1"/>
          <w:numId w:val="21"/>
        </w:numPr>
        <w:tabs>
          <w:tab w:val="left" w:pos="1165"/>
        </w:tabs>
        <w:spacing w:before="0" w:after="0" w:line="240" w:lineRule="auto"/>
        <w:ind w:left="1165" w:right="0" w:hanging="717"/>
        <w:jc w:val="left"/>
      </w:pPr>
      <w:r>
        <w:t>Prior</w:t>
      </w:r>
      <w:r>
        <w:rPr>
          <w:spacing w:val="-11"/>
        </w:rPr>
        <w:t xml:space="preserve"> </w:t>
      </w:r>
      <w:r>
        <w:t>Existing</w:t>
      </w:r>
      <w:r>
        <w:rPr>
          <w:spacing w:val="-10"/>
        </w:rPr>
        <w:t xml:space="preserve"> </w:t>
      </w:r>
      <w:r>
        <w:rPr>
          <w:spacing w:val="-2"/>
        </w:rPr>
        <w:t>Technologies</w:t>
      </w:r>
    </w:p>
    <w:p w14:paraId="0956620F">
      <w:pPr>
        <w:pStyle w:val="8"/>
        <w:spacing w:before="339"/>
        <w:ind w:left="448"/>
        <w:jc w:val="both"/>
      </w:pPr>
      <w:r>
        <w:t>So</w:t>
      </w:r>
      <w:r>
        <w:rPr>
          <w:spacing w:val="-8"/>
        </w:rPr>
        <w:t xml:space="preserve"> </w:t>
      </w:r>
      <w:r>
        <w:t>what</w:t>
      </w:r>
      <w:r>
        <w:rPr>
          <w:spacing w:val="-7"/>
        </w:rPr>
        <w:t xml:space="preserve"> </w:t>
      </w:r>
      <w:r>
        <w:t>solutions</w:t>
      </w:r>
      <w:r>
        <w:rPr>
          <w:spacing w:val="-7"/>
        </w:rPr>
        <w:t xml:space="preserve"> </w:t>
      </w:r>
      <w:r>
        <w:t>already</w:t>
      </w:r>
      <w:r>
        <w:rPr>
          <w:spacing w:val="-8"/>
        </w:rPr>
        <w:t xml:space="preserve"> </w:t>
      </w:r>
      <w:r>
        <w:t>exist</w:t>
      </w:r>
      <w:r>
        <w:rPr>
          <w:spacing w:val="-7"/>
        </w:rPr>
        <w:t xml:space="preserve"> </w:t>
      </w:r>
      <w:r>
        <w:t>for</w:t>
      </w:r>
      <w:r>
        <w:rPr>
          <w:spacing w:val="-7"/>
        </w:rPr>
        <w:t xml:space="preserve"> </w:t>
      </w:r>
      <w:r>
        <w:t>detecting</w:t>
      </w:r>
      <w:r>
        <w:rPr>
          <w:spacing w:val="-8"/>
        </w:rPr>
        <w:t xml:space="preserve"> </w:t>
      </w:r>
      <w:r>
        <w:t>malicious</w:t>
      </w:r>
      <w:r>
        <w:rPr>
          <w:spacing w:val="-7"/>
        </w:rPr>
        <w:t xml:space="preserve"> </w:t>
      </w:r>
      <w:r>
        <w:t>Android</w:t>
      </w:r>
      <w:r>
        <w:rPr>
          <w:spacing w:val="-7"/>
        </w:rPr>
        <w:t xml:space="preserve"> </w:t>
      </w:r>
      <w:r>
        <w:t>apps?</w:t>
      </w:r>
      <w:r>
        <w:rPr>
          <w:spacing w:val="10"/>
        </w:rPr>
        <w:t xml:space="preserve"> </w:t>
      </w:r>
      <w:r>
        <w:t>Let</w:t>
      </w:r>
      <w:r>
        <w:rPr>
          <w:spacing w:val="-7"/>
        </w:rPr>
        <w:t xml:space="preserve"> </w:t>
      </w:r>
      <w:r>
        <w:t>me</w:t>
      </w:r>
      <w:r>
        <w:rPr>
          <w:spacing w:val="-7"/>
        </w:rPr>
        <w:t xml:space="preserve"> </w:t>
      </w:r>
      <w:r>
        <w:t>break</w:t>
      </w:r>
      <w:r>
        <w:rPr>
          <w:spacing w:val="-8"/>
        </w:rPr>
        <w:t xml:space="preserve"> </w:t>
      </w:r>
      <w:r>
        <w:t>it</w:t>
      </w:r>
      <w:r>
        <w:rPr>
          <w:spacing w:val="-7"/>
        </w:rPr>
        <w:t xml:space="preserve"> </w:t>
      </w:r>
      <w:r>
        <w:rPr>
          <w:spacing w:val="-2"/>
        </w:rPr>
        <w:t>down.</w:t>
      </w:r>
    </w:p>
    <w:p w14:paraId="1B0DF8BD">
      <w:pPr>
        <w:pStyle w:val="8"/>
        <w:spacing w:after="0"/>
        <w:jc w:val="both"/>
        <w:sectPr>
          <w:pgSz w:w="11910" w:h="16840"/>
          <w:pgMar w:top="940" w:right="992" w:bottom="1100" w:left="992" w:header="657" w:footer="912" w:gutter="0"/>
          <w:cols w:space="720" w:num="1"/>
        </w:sectPr>
      </w:pPr>
    </w:p>
    <w:p w14:paraId="1FBE41FA">
      <w:pPr>
        <w:pStyle w:val="8"/>
        <w:spacing w:before="237"/>
      </w:pPr>
    </w:p>
    <w:p w14:paraId="1FFF57A1">
      <w:pPr>
        <w:pStyle w:val="8"/>
        <w:spacing w:line="343" w:lineRule="auto"/>
        <w:ind w:left="448" w:right="403"/>
        <w:jc w:val="both"/>
      </w:pPr>
      <w:r>
        <w:t>Google</w:t>
      </w:r>
      <w:r>
        <w:rPr>
          <w:spacing w:val="-5"/>
        </w:rPr>
        <w:t xml:space="preserve"> </w:t>
      </w:r>
      <w:r>
        <w:t>Play</w:t>
      </w:r>
      <w:r>
        <w:rPr>
          <w:spacing w:val="-5"/>
        </w:rPr>
        <w:t xml:space="preserve"> </w:t>
      </w:r>
      <w:r>
        <w:t>Protect</w:t>
      </w:r>
      <w:r>
        <w:rPr>
          <w:spacing w:val="-5"/>
        </w:rPr>
        <w:t xml:space="preserve"> </w:t>
      </w:r>
      <w:r>
        <w:t>is</w:t>
      </w:r>
      <w:r>
        <w:rPr>
          <w:spacing w:val="-5"/>
        </w:rPr>
        <w:t xml:space="preserve"> </w:t>
      </w:r>
      <w:r>
        <w:t>the</w:t>
      </w:r>
      <w:r>
        <w:rPr>
          <w:spacing w:val="-5"/>
        </w:rPr>
        <w:t xml:space="preserve"> </w:t>
      </w:r>
      <w:r>
        <w:t>most</w:t>
      </w:r>
      <w:r>
        <w:rPr>
          <w:spacing w:val="-5"/>
        </w:rPr>
        <w:t xml:space="preserve"> </w:t>
      </w:r>
      <w:r>
        <w:t>widely</w:t>
      </w:r>
      <w:r>
        <w:rPr>
          <w:spacing w:val="-5"/>
        </w:rPr>
        <w:t xml:space="preserve"> </w:t>
      </w:r>
      <w:r>
        <w:t>used</w:t>
      </w:r>
      <w:r>
        <w:rPr>
          <w:spacing w:val="-5"/>
        </w:rPr>
        <w:t xml:space="preserve"> </w:t>
      </w:r>
      <w:r>
        <w:t>since</w:t>
      </w:r>
      <w:r>
        <w:rPr>
          <w:spacing w:val="-5"/>
        </w:rPr>
        <w:t xml:space="preserve"> </w:t>
      </w:r>
      <w:r>
        <w:t>it</w:t>
      </w:r>
      <w:r>
        <w:rPr>
          <w:spacing w:val="-5"/>
        </w:rPr>
        <w:t xml:space="preserve"> </w:t>
      </w:r>
      <w:r>
        <w:t>comes</w:t>
      </w:r>
      <w:r>
        <w:rPr>
          <w:spacing w:val="-5"/>
        </w:rPr>
        <w:t xml:space="preserve"> </w:t>
      </w:r>
      <w:r>
        <w:t>built</w:t>
      </w:r>
      <w:r>
        <w:rPr>
          <w:spacing w:val="-5"/>
        </w:rPr>
        <w:t xml:space="preserve"> </w:t>
      </w:r>
      <w:r>
        <w:t>into</w:t>
      </w:r>
      <w:r>
        <w:rPr>
          <w:spacing w:val="-5"/>
        </w:rPr>
        <w:t xml:space="preserve"> </w:t>
      </w:r>
      <w:r>
        <w:t>Android</w:t>
      </w:r>
      <w:r>
        <w:rPr>
          <w:spacing w:val="-5"/>
        </w:rPr>
        <w:t xml:space="preserve"> </w:t>
      </w:r>
      <w:r>
        <w:t>devices.</w:t>
      </w:r>
      <w:r>
        <w:rPr>
          <w:spacing w:val="17"/>
        </w:rPr>
        <w:t xml:space="preserve"> </w:t>
      </w:r>
      <w:r>
        <w:t>It</w:t>
      </w:r>
      <w:r>
        <w:rPr>
          <w:spacing w:val="-5"/>
        </w:rPr>
        <w:t xml:space="preserve"> </w:t>
      </w:r>
      <w:r>
        <w:t>scans apps</w:t>
      </w:r>
      <w:r>
        <w:rPr>
          <w:spacing w:val="-7"/>
        </w:rPr>
        <w:t xml:space="preserve"> </w:t>
      </w:r>
      <w:r>
        <w:t>before</w:t>
      </w:r>
      <w:r>
        <w:rPr>
          <w:spacing w:val="-8"/>
        </w:rPr>
        <w:t xml:space="preserve"> </w:t>
      </w:r>
      <w:r>
        <w:t>and</w:t>
      </w:r>
      <w:r>
        <w:rPr>
          <w:spacing w:val="-7"/>
        </w:rPr>
        <w:t xml:space="preserve"> </w:t>
      </w:r>
      <w:r>
        <w:t>after</w:t>
      </w:r>
      <w:r>
        <w:rPr>
          <w:spacing w:val="-8"/>
        </w:rPr>
        <w:t xml:space="preserve"> </w:t>
      </w:r>
      <w:r>
        <w:t>installation</w:t>
      </w:r>
      <w:r>
        <w:rPr>
          <w:spacing w:val="-7"/>
        </w:rPr>
        <w:t xml:space="preserve"> </w:t>
      </w:r>
      <w:r>
        <w:t>and</w:t>
      </w:r>
      <w:r>
        <w:rPr>
          <w:spacing w:val="-8"/>
        </w:rPr>
        <w:t xml:space="preserve"> </w:t>
      </w:r>
      <w:r>
        <w:t>also</w:t>
      </w:r>
      <w:r>
        <w:rPr>
          <w:spacing w:val="-7"/>
        </w:rPr>
        <w:t xml:space="preserve"> </w:t>
      </w:r>
      <w:r>
        <w:t>does</w:t>
      </w:r>
      <w:r>
        <w:rPr>
          <w:spacing w:val="-8"/>
        </w:rPr>
        <w:t xml:space="preserve"> </w:t>
      </w:r>
      <w:r>
        <w:t>periodic</w:t>
      </w:r>
      <w:r>
        <w:rPr>
          <w:spacing w:val="-7"/>
        </w:rPr>
        <w:t xml:space="preserve"> </w:t>
      </w:r>
      <w:r>
        <w:t>scans.</w:t>
      </w:r>
      <w:r>
        <w:rPr>
          <w:spacing w:val="15"/>
        </w:rPr>
        <w:t xml:space="preserve"> </w:t>
      </w:r>
      <w:r>
        <w:t>Google</w:t>
      </w:r>
      <w:r>
        <w:rPr>
          <w:spacing w:val="-7"/>
        </w:rPr>
        <w:t xml:space="preserve"> </w:t>
      </w:r>
      <w:r>
        <w:t>claims</w:t>
      </w:r>
      <w:r>
        <w:rPr>
          <w:spacing w:val="-8"/>
        </w:rPr>
        <w:t xml:space="preserve"> </w:t>
      </w:r>
      <w:r>
        <w:t>it</w:t>
      </w:r>
      <w:r>
        <w:rPr>
          <w:spacing w:val="-7"/>
        </w:rPr>
        <w:t xml:space="preserve"> </w:t>
      </w:r>
      <w:r>
        <w:t>scans</w:t>
      </w:r>
      <w:r>
        <w:rPr>
          <w:spacing w:val="-8"/>
        </w:rPr>
        <w:t xml:space="preserve"> </w:t>
      </w:r>
      <w:r>
        <w:t>over</w:t>
      </w:r>
      <w:r>
        <w:rPr>
          <w:spacing w:val="-7"/>
        </w:rPr>
        <w:t xml:space="preserve"> </w:t>
      </w:r>
      <w:r>
        <w:t>125 billion</w:t>
      </w:r>
      <w:r>
        <w:rPr>
          <w:spacing w:val="-15"/>
        </w:rPr>
        <w:t xml:space="preserve"> </w:t>
      </w:r>
      <w:r>
        <w:t>apps</w:t>
      </w:r>
      <w:r>
        <w:rPr>
          <w:spacing w:val="-15"/>
        </w:rPr>
        <w:t xml:space="preserve"> </w:t>
      </w:r>
      <w:r>
        <w:t>daily.</w:t>
      </w:r>
      <w:r>
        <w:rPr>
          <w:spacing w:val="-15"/>
        </w:rPr>
        <w:t xml:space="preserve"> </w:t>
      </w:r>
      <w:r>
        <w:t>But</w:t>
      </w:r>
      <w:r>
        <w:rPr>
          <w:spacing w:val="-15"/>
        </w:rPr>
        <w:t xml:space="preserve"> </w:t>
      </w:r>
      <w:r>
        <w:t>even</w:t>
      </w:r>
      <w:r>
        <w:rPr>
          <w:spacing w:val="-15"/>
        </w:rPr>
        <w:t xml:space="preserve"> </w:t>
      </w:r>
      <w:r>
        <w:t>with</w:t>
      </w:r>
      <w:r>
        <w:rPr>
          <w:spacing w:val="-15"/>
        </w:rPr>
        <w:t xml:space="preserve"> </w:t>
      </w:r>
      <w:r>
        <w:t>all</w:t>
      </w:r>
      <w:r>
        <w:rPr>
          <w:spacing w:val="-15"/>
        </w:rPr>
        <w:t xml:space="preserve"> </w:t>
      </w:r>
      <w:r>
        <w:t>that</w:t>
      </w:r>
      <w:r>
        <w:rPr>
          <w:spacing w:val="-15"/>
        </w:rPr>
        <w:t xml:space="preserve"> </w:t>
      </w:r>
      <w:r>
        <w:t>infrastructure</w:t>
      </w:r>
      <w:r>
        <w:rPr>
          <w:spacing w:val="-15"/>
        </w:rPr>
        <w:t xml:space="preserve"> </w:t>
      </w:r>
      <w:r>
        <w:t>malicious</w:t>
      </w:r>
      <w:r>
        <w:rPr>
          <w:spacing w:val="-15"/>
        </w:rPr>
        <w:t xml:space="preserve"> </w:t>
      </w:r>
      <w:r>
        <w:t>apps</w:t>
      </w:r>
      <w:r>
        <w:rPr>
          <w:spacing w:val="-15"/>
        </w:rPr>
        <w:t xml:space="preserve"> </w:t>
      </w:r>
      <w:r>
        <w:t>still</w:t>
      </w:r>
      <w:r>
        <w:rPr>
          <w:spacing w:val="-15"/>
        </w:rPr>
        <w:t xml:space="preserve"> </w:t>
      </w:r>
      <w:r>
        <w:t>get</w:t>
      </w:r>
      <w:r>
        <w:rPr>
          <w:spacing w:val="-15"/>
        </w:rPr>
        <w:t xml:space="preserve"> </w:t>
      </w:r>
      <w:r>
        <w:t>through</w:t>
      </w:r>
      <w:r>
        <w:rPr>
          <w:spacing w:val="-15"/>
        </w:rPr>
        <w:t xml:space="preserve"> </w:t>
      </w:r>
      <w:r>
        <w:t>regularly. Play Protect relies on a combination of signature matching and some machine learning but details of their implementation are proprietary.</w:t>
      </w:r>
    </w:p>
    <w:p w14:paraId="7BC0C603">
      <w:pPr>
        <w:pStyle w:val="8"/>
        <w:spacing w:before="184" w:line="343" w:lineRule="auto"/>
        <w:ind w:left="448" w:right="445" w:hanging="8"/>
        <w:jc w:val="both"/>
      </w:pPr>
      <w:r>
        <w:t>Traditional</w:t>
      </w:r>
      <w:r>
        <w:rPr>
          <w:spacing w:val="-11"/>
        </w:rPr>
        <w:t xml:space="preserve"> </w:t>
      </w:r>
      <w:r>
        <w:t>antivirus</w:t>
      </w:r>
      <w:r>
        <w:rPr>
          <w:spacing w:val="-11"/>
        </w:rPr>
        <w:t xml:space="preserve"> </w:t>
      </w:r>
      <w:r>
        <w:t>apps</w:t>
      </w:r>
      <w:r>
        <w:rPr>
          <w:spacing w:val="-11"/>
        </w:rPr>
        <w:t xml:space="preserve"> </w:t>
      </w:r>
      <w:r>
        <w:t>like</w:t>
      </w:r>
      <w:r>
        <w:rPr>
          <w:spacing w:val="-11"/>
        </w:rPr>
        <w:t xml:space="preserve"> </w:t>
      </w:r>
      <w:r>
        <w:t>Norton</w:t>
      </w:r>
      <w:r>
        <w:rPr>
          <w:spacing w:val="-11"/>
        </w:rPr>
        <w:t xml:space="preserve"> </w:t>
      </w:r>
      <w:r>
        <w:t>Mobile</w:t>
      </w:r>
      <w:r>
        <w:rPr>
          <w:spacing w:val="-11"/>
        </w:rPr>
        <w:t xml:space="preserve"> </w:t>
      </w:r>
      <w:r>
        <w:t>Security</w:t>
      </w:r>
      <w:r>
        <w:rPr>
          <w:spacing w:val="-11"/>
        </w:rPr>
        <w:t xml:space="preserve"> </w:t>
      </w:r>
      <w:r>
        <w:t>and</w:t>
      </w:r>
      <w:r>
        <w:rPr>
          <w:spacing w:val="-11"/>
        </w:rPr>
        <w:t xml:space="preserve"> </w:t>
      </w:r>
      <w:r>
        <w:t>Avast</w:t>
      </w:r>
      <w:r>
        <w:rPr>
          <w:spacing w:val="-11"/>
        </w:rPr>
        <w:t xml:space="preserve"> </w:t>
      </w:r>
      <w:r>
        <w:t>Mobile</w:t>
      </w:r>
      <w:r>
        <w:rPr>
          <w:spacing w:val="-11"/>
        </w:rPr>
        <w:t xml:space="preserve"> </w:t>
      </w:r>
      <w:r>
        <w:t>Security</w:t>
      </w:r>
      <w:r>
        <w:rPr>
          <w:spacing w:val="-11"/>
        </w:rPr>
        <w:t xml:space="preserve"> </w:t>
      </w:r>
      <w:r>
        <w:t>and</w:t>
      </w:r>
      <w:r>
        <w:rPr>
          <w:spacing w:val="-11"/>
        </w:rPr>
        <w:t xml:space="preserve"> </w:t>
      </w:r>
      <w:r>
        <w:t>McAfee are</w:t>
      </w:r>
      <w:r>
        <w:rPr>
          <w:spacing w:val="-5"/>
        </w:rPr>
        <w:t xml:space="preserve"> </w:t>
      </w:r>
      <w:r>
        <w:t>also</w:t>
      </w:r>
      <w:r>
        <w:rPr>
          <w:spacing w:val="-5"/>
        </w:rPr>
        <w:t xml:space="preserve"> </w:t>
      </w:r>
      <w:r>
        <w:t>popular. These</w:t>
      </w:r>
      <w:r>
        <w:rPr>
          <w:spacing w:val="-5"/>
        </w:rPr>
        <w:t xml:space="preserve"> </w:t>
      </w:r>
      <w:r>
        <w:t>mostly</w:t>
      </w:r>
      <w:r>
        <w:rPr>
          <w:spacing w:val="-5"/>
        </w:rPr>
        <w:t xml:space="preserve"> </w:t>
      </w:r>
      <w:r>
        <w:t>use</w:t>
      </w:r>
      <w:r>
        <w:rPr>
          <w:spacing w:val="-5"/>
        </w:rPr>
        <w:t xml:space="preserve"> </w:t>
      </w:r>
      <w:r>
        <w:t>signature</w:t>
      </w:r>
      <w:r>
        <w:rPr>
          <w:spacing w:val="-5"/>
        </w:rPr>
        <w:t xml:space="preserve"> </w:t>
      </w:r>
      <w:r>
        <w:t>databases</w:t>
      </w:r>
      <w:r>
        <w:rPr>
          <w:spacing w:val="-5"/>
        </w:rPr>
        <w:t xml:space="preserve"> </w:t>
      </w:r>
      <w:r>
        <w:t>and</w:t>
      </w:r>
      <w:r>
        <w:rPr>
          <w:spacing w:val="-5"/>
        </w:rPr>
        <w:t xml:space="preserve"> </w:t>
      </w:r>
      <w:r>
        <w:t>heuristic</w:t>
      </w:r>
      <w:r>
        <w:rPr>
          <w:spacing w:val="-5"/>
        </w:rPr>
        <w:t xml:space="preserve"> </w:t>
      </w:r>
      <w:r>
        <w:t>analysis. They</w:t>
      </w:r>
      <w:r>
        <w:rPr>
          <w:spacing w:val="-5"/>
        </w:rPr>
        <w:t xml:space="preserve"> </w:t>
      </w:r>
      <w:r>
        <w:t>work</w:t>
      </w:r>
      <w:r>
        <w:rPr>
          <w:spacing w:val="-5"/>
        </w:rPr>
        <w:t xml:space="preserve"> </w:t>
      </w:r>
      <w:r>
        <w:t>well for</w:t>
      </w:r>
      <w:r>
        <w:rPr>
          <w:spacing w:val="-4"/>
        </w:rPr>
        <w:t xml:space="preserve"> </w:t>
      </w:r>
      <w:r>
        <w:t>known</w:t>
      </w:r>
      <w:r>
        <w:rPr>
          <w:spacing w:val="-5"/>
        </w:rPr>
        <w:t xml:space="preserve"> </w:t>
      </w:r>
      <w:r>
        <w:t>malware</w:t>
      </w:r>
      <w:r>
        <w:rPr>
          <w:spacing w:val="-4"/>
        </w:rPr>
        <w:t xml:space="preserve"> </w:t>
      </w:r>
      <w:r>
        <w:t>but</w:t>
      </w:r>
      <w:r>
        <w:rPr>
          <w:spacing w:val="-5"/>
        </w:rPr>
        <w:t xml:space="preserve"> </w:t>
      </w:r>
      <w:r>
        <w:t>struggle</w:t>
      </w:r>
      <w:r>
        <w:rPr>
          <w:spacing w:val="-4"/>
        </w:rPr>
        <w:t xml:space="preserve"> </w:t>
      </w:r>
      <w:r>
        <w:t>with</w:t>
      </w:r>
      <w:r>
        <w:rPr>
          <w:spacing w:val="-5"/>
        </w:rPr>
        <w:t xml:space="preserve"> </w:t>
      </w:r>
      <w:r>
        <w:t>new</w:t>
      </w:r>
      <w:r>
        <w:rPr>
          <w:spacing w:val="-4"/>
        </w:rPr>
        <w:t xml:space="preserve"> </w:t>
      </w:r>
      <w:r>
        <w:t>and</w:t>
      </w:r>
      <w:r>
        <w:rPr>
          <w:spacing w:val="-5"/>
        </w:rPr>
        <w:t xml:space="preserve"> </w:t>
      </w:r>
      <w:r>
        <w:t>zero-day</w:t>
      </w:r>
      <w:r>
        <w:rPr>
          <w:spacing w:val="-4"/>
        </w:rPr>
        <w:t xml:space="preserve"> </w:t>
      </w:r>
      <w:r>
        <w:t>threats. Plus</w:t>
      </w:r>
      <w:r>
        <w:rPr>
          <w:spacing w:val="-4"/>
        </w:rPr>
        <w:t xml:space="preserve"> </w:t>
      </w:r>
      <w:r>
        <w:t>they</w:t>
      </w:r>
      <w:r>
        <w:rPr>
          <w:spacing w:val="-5"/>
        </w:rPr>
        <w:t xml:space="preserve"> </w:t>
      </w:r>
      <w:r>
        <w:t>consume</w:t>
      </w:r>
      <w:r>
        <w:rPr>
          <w:spacing w:val="-4"/>
        </w:rPr>
        <w:t xml:space="preserve"> </w:t>
      </w:r>
      <w:r>
        <w:t>significant battery and system resources which users complain about a lot.</w:t>
      </w:r>
    </w:p>
    <w:p w14:paraId="6686387E">
      <w:pPr>
        <w:pStyle w:val="8"/>
        <w:spacing w:before="183" w:line="343" w:lineRule="auto"/>
        <w:ind w:left="448" w:right="403"/>
        <w:jc w:val="both"/>
      </w:pPr>
      <w:r>
        <w:t>On</w:t>
      </w:r>
      <w:r>
        <w:rPr>
          <w:spacing w:val="-9"/>
        </w:rPr>
        <w:t xml:space="preserve"> </w:t>
      </w:r>
      <w:r>
        <w:t>the</w:t>
      </w:r>
      <w:r>
        <w:rPr>
          <w:spacing w:val="-9"/>
        </w:rPr>
        <w:t xml:space="preserve"> </w:t>
      </w:r>
      <w:r>
        <w:t>academic</w:t>
      </w:r>
      <w:r>
        <w:rPr>
          <w:spacing w:val="-9"/>
        </w:rPr>
        <w:t xml:space="preserve"> </w:t>
      </w:r>
      <w:r>
        <w:t>side</w:t>
      </w:r>
      <w:r>
        <w:rPr>
          <w:spacing w:val="-9"/>
        </w:rPr>
        <w:t xml:space="preserve"> </w:t>
      </w:r>
      <w:r>
        <w:t>there</w:t>
      </w:r>
      <w:r>
        <w:rPr>
          <w:spacing w:val="-9"/>
        </w:rPr>
        <w:t xml:space="preserve"> </w:t>
      </w:r>
      <w:r>
        <w:t>have</w:t>
      </w:r>
      <w:r>
        <w:rPr>
          <w:spacing w:val="-8"/>
        </w:rPr>
        <w:t xml:space="preserve"> </w:t>
      </w:r>
      <w:r>
        <w:t>been</w:t>
      </w:r>
      <w:r>
        <w:rPr>
          <w:spacing w:val="-9"/>
        </w:rPr>
        <w:t xml:space="preserve"> </w:t>
      </w:r>
      <w:r>
        <w:t>several</w:t>
      </w:r>
      <w:r>
        <w:rPr>
          <w:spacing w:val="-8"/>
        </w:rPr>
        <w:t xml:space="preserve"> </w:t>
      </w:r>
      <w:r>
        <w:t>research</w:t>
      </w:r>
      <w:r>
        <w:rPr>
          <w:spacing w:val="-9"/>
        </w:rPr>
        <w:t xml:space="preserve"> </w:t>
      </w:r>
      <w:r>
        <w:t>projects.</w:t>
      </w:r>
      <w:r>
        <w:rPr>
          <w:spacing w:val="13"/>
        </w:rPr>
        <w:t xml:space="preserve"> </w:t>
      </w:r>
      <w:r>
        <w:t>Drebin</w:t>
      </w:r>
      <w:r>
        <w:rPr>
          <w:spacing w:val="-9"/>
        </w:rPr>
        <w:t xml:space="preserve"> </w:t>
      </w:r>
      <w:r>
        <w:t>developed</w:t>
      </w:r>
      <w:r>
        <w:rPr>
          <w:spacing w:val="-9"/>
        </w:rPr>
        <w:t xml:space="preserve"> </w:t>
      </w:r>
      <w:r>
        <w:t>by</w:t>
      </w:r>
      <w:r>
        <w:rPr>
          <w:spacing w:val="-8"/>
        </w:rPr>
        <w:t xml:space="preserve"> </w:t>
      </w:r>
      <w:r>
        <w:t>Arp</w:t>
      </w:r>
      <w:r>
        <w:rPr>
          <w:spacing w:val="-9"/>
        </w:rPr>
        <w:t xml:space="preserve"> </w:t>
      </w:r>
      <w:r>
        <w:t>et</w:t>
      </w:r>
      <w:r>
        <w:rPr>
          <w:spacing w:val="-8"/>
        </w:rPr>
        <w:t xml:space="preserve"> </w:t>
      </w:r>
      <w:r>
        <w:t>al. is a famous static analysis tool that extracts features from APK files like permissions and API calls and uses SVM for classification.</w:t>
      </w:r>
      <w:r>
        <w:rPr>
          <w:spacing w:val="40"/>
        </w:rPr>
        <w:t xml:space="preserve"> </w:t>
      </w:r>
      <w:r>
        <w:t>It achieved high detection rates but was developed years ago and newer malware has evolved to evade such tools.</w:t>
      </w:r>
    </w:p>
    <w:p w14:paraId="289B7FB0">
      <w:pPr>
        <w:pStyle w:val="8"/>
        <w:spacing w:before="184" w:line="343" w:lineRule="auto"/>
        <w:ind w:left="448" w:right="445"/>
        <w:jc w:val="both"/>
      </w:pPr>
      <w:r>
        <w:t>DroidSec</w:t>
      </w:r>
      <w:r>
        <w:rPr>
          <w:spacing w:val="-11"/>
        </w:rPr>
        <w:t xml:space="preserve"> </w:t>
      </w:r>
      <w:r>
        <w:t>by</w:t>
      </w:r>
      <w:r>
        <w:rPr>
          <w:spacing w:val="-11"/>
        </w:rPr>
        <w:t xml:space="preserve"> </w:t>
      </w:r>
      <w:r>
        <w:t>Yuan</w:t>
      </w:r>
      <w:r>
        <w:rPr>
          <w:spacing w:val="-11"/>
        </w:rPr>
        <w:t xml:space="preserve"> </w:t>
      </w:r>
      <w:r>
        <w:t>et</w:t>
      </w:r>
      <w:r>
        <w:rPr>
          <w:spacing w:val="-11"/>
        </w:rPr>
        <w:t xml:space="preserve"> </w:t>
      </w:r>
      <w:r>
        <w:t>al.</w:t>
      </w:r>
      <w:r>
        <w:rPr>
          <w:spacing w:val="9"/>
        </w:rPr>
        <w:t xml:space="preserve"> </w:t>
      </w:r>
      <w:r>
        <w:t>used</w:t>
      </w:r>
      <w:r>
        <w:rPr>
          <w:spacing w:val="-11"/>
        </w:rPr>
        <w:t xml:space="preserve"> </w:t>
      </w:r>
      <w:r>
        <w:t>deep</w:t>
      </w:r>
      <w:r>
        <w:rPr>
          <w:spacing w:val="-11"/>
        </w:rPr>
        <w:t xml:space="preserve"> </w:t>
      </w:r>
      <w:r>
        <w:t>belief</w:t>
      </w:r>
      <w:r>
        <w:rPr>
          <w:spacing w:val="-11"/>
        </w:rPr>
        <w:t xml:space="preserve"> </w:t>
      </w:r>
      <w:r>
        <w:t>networks</w:t>
      </w:r>
      <w:r>
        <w:rPr>
          <w:spacing w:val="-12"/>
        </w:rPr>
        <w:t xml:space="preserve"> </w:t>
      </w:r>
      <w:r>
        <w:t>for</w:t>
      </w:r>
      <w:r>
        <w:rPr>
          <w:spacing w:val="-11"/>
        </w:rPr>
        <w:t xml:space="preserve"> </w:t>
      </w:r>
      <w:r>
        <w:t>malware</w:t>
      </w:r>
      <w:r>
        <w:rPr>
          <w:spacing w:val="-11"/>
        </w:rPr>
        <w:t xml:space="preserve"> </w:t>
      </w:r>
      <w:r>
        <w:t>detection</w:t>
      </w:r>
      <w:r>
        <w:rPr>
          <w:spacing w:val="-11"/>
        </w:rPr>
        <w:t xml:space="preserve"> </w:t>
      </w:r>
      <w:r>
        <w:t>which</w:t>
      </w:r>
      <w:r>
        <w:rPr>
          <w:spacing w:val="-11"/>
        </w:rPr>
        <w:t xml:space="preserve"> </w:t>
      </w:r>
      <w:r>
        <w:t>was</w:t>
      </w:r>
      <w:r>
        <w:rPr>
          <w:spacing w:val="-11"/>
        </w:rPr>
        <w:t xml:space="preserve"> </w:t>
      </w:r>
      <w:r>
        <w:t>one</w:t>
      </w:r>
      <w:r>
        <w:rPr>
          <w:spacing w:val="-11"/>
        </w:rPr>
        <w:t xml:space="preserve"> </w:t>
      </w:r>
      <w:r>
        <w:t>of</w:t>
      </w:r>
      <w:r>
        <w:rPr>
          <w:spacing w:val="-11"/>
        </w:rPr>
        <w:t xml:space="preserve"> </w:t>
      </w:r>
      <w:r>
        <w:t>the earlier</w:t>
      </w:r>
      <w:r>
        <w:rPr>
          <w:spacing w:val="-3"/>
        </w:rPr>
        <w:t xml:space="preserve"> </w:t>
      </w:r>
      <w:r>
        <w:t>applications</w:t>
      </w:r>
      <w:r>
        <w:rPr>
          <w:spacing w:val="-3"/>
        </w:rPr>
        <w:t xml:space="preserve"> </w:t>
      </w:r>
      <w:r>
        <w:t>of</w:t>
      </w:r>
      <w:r>
        <w:rPr>
          <w:spacing w:val="-3"/>
        </w:rPr>
        <w:t xml:space="preserve"> </w:t>
      </w:r>
      <w:r>
        <w:t>deep</w:t>
      </w:r>
      <w:r>
        <w:rPr>
          <w:spacing w:val="-3"/>
        </w:rPr>
        <w:t xml:space="preserve"> </w:t>
      </w:r>
      <w:r>
        <w:t>learning</w:t>
      </w:r>
      <w:r>
        <w:rPr>
          <w:spacing w:val="-2"/>
        </w:rPr>
        <w:t xml:space="preserve"> </w:t>
      </w:r>
      <w:r>
        <w:t>in</w:t>
      </w:r>
      <w:r>
        <w:rPr>
          <w:spacing w:val="-3"/>
        </w:rPr>
        <w:t xml:space="preserve"> </w:t>
      </w:r>
      <w:r>
        <w:t>this</w:t>
      </w:r>
      <w:r>
        <w:rPr>
          <w:spacing w:val="-3"/>
        </w:rPr>
        <w:t xml:space="preserve"> </w:t>
      </w:r>
      <w:r>
        <w:t>domain.</w:t>
      </w:r>
      <w:r>
        <w:rPr>
          <w:spacing w:val="20"/>
        </w:rPr>
        <w:t xml:space="preserve"> </w:t>
      </w:r>
      <w:r>
        <w:t>More</w:t>
      </w:r>
      <w:r>
        <w:rPr>
          <w:spacing w:val="-3"/>
        </w:rPr>
        <w:t xml:space="preserve"> </w:t>
      </w:r>
      <w:r>
        <w:t>recent</w:t>
      </w:r>
      <w:r>
        <w:rPr>
          <w:spacing w:val="-3"/>
        </w:rPr>
        <w:t xml:space="preserve"> </w:t>
      </w:r>
      <w:r>
        <w:t>work</w:t>
      </w:r>
      <w:r>
        <w:rPr>
          <w:spacing w:val="-3"/>
        </w:rPr>
        <w:t xml:space="preserve"> </w:t>
      </w:r>
      <w:r>
        <w:t>has</w:t>
      </w:r>
      <w:r>
        <w:rPr>
          <w:spacing w:val="-2"/>
        </w:rPr>
        <w:t xml:space="preserve"> </w:t>
      </w:r>
      <w:r>
        <w:t>explored</w:t>
      </w:r>
      <w:r>
        <w:rPr>
          <w:spacing w:val="-3"/>
        </w:rPr>
        <w:t xml:space="preserve"> </w:t>
      </w:r>
      <w:r>
        <w:t>CNNs on opcode sequences and hybrid approaches combining static and dynamic analysis.</w:t>
      </w:r>
    </w:p>
    <w:p w14:paraId="4DD7FA98">
      <w:pPr>
        <w:pStyle w:val="8"/>
        <w:spacing w:before="182"/>
        <w:ind w:left="440"/>
        <w:jc w:val="both"/>
      </w:pPr>
      <w:r>
        <w:t>Table</w:t>
      </w:r>
      <w:r>
        <w:rPr>
          <w:spacing w:val="-9"/>
        </w:rPr>
        <w:t xml:space="preserve"> </w:t>
      </w:r>
      <w:r>
        <w:fldChar w:fldCharType="begin"/>
      </w:r>
      <w:r>
        <w:instrText xml:space="preserve"> HYPERLINK \l "_bookmark0" </w:instrText>
      </w:r>
      <w:r>
        <w:fldChar w:fldCharType="separate"/>
      </w:r>
      <w:r>
        <w:t>1.1</w:t>
      </w:r>
      <w:r>
        <w:fldChar w:fldCharType="end"/>
      </w:r>
      <w:r>
        <w:rPr>
          <w:spacing w:val="-9"/>
        </w:rPr>
        <w:t xml:space="preserve"> </w:t>
      </w:r>
      <w:r>
        <w:t>shows</w:t>
      </w:r>
      <w:r>
        <w:rPr>
          <w:spacing w:val="-9"/>
        </w:rPr>
        <w:t xml:space="preserve"> </w:t>
      </w:r>
      <w:r>
        <w:t>a</w:t>
      </w:r>
      <w:r>
        <w:rPr>
          <w:spacing w:val="-9"/>
        </w:rPr>
        <w:t xml:space="preserve"> </w:t>
      </w:r>
      <w:r>
        <w:t>comparison</w:t>
      </w:r>
      <w:r>
        <w:rPr>
          <w:spacing w:val="-9"/>
        </w:rPr>
        <w:t xml:space="preserve"> </w:t>
      </w:r>
      <w:r>
        <w:t>of</w:t>
      </w:r>
      <w:r>
        <w:rPr>
          <w:spacing w:val="-9"/>
        </w:rPr>
        <w:t xml:space="preserve"> </w:t>
      </w:r>
      <w:r>
        <w:t>major</w:t>
      </w:r>
      <w:r>
        <w:rPr>
          <w:spacing w:val="-9"/>
        </w:rPr>
        <w:t xml:space="preserve"> </w:t>
      </w:r>
      <w:r>
        <w:t>existing</w:t>
      </w:r>
      <w:r>
        <w:rPr>
          <w:spacing w:val="-8"/>
        </w:rPr>
        <w:t xml:space="preserve"> </w:t>
      </w:r>
      <w:r>
        <w:rPr>
          <w:spacing w:val="-2"/>
        </w:rPr>
        <w:t>solutions.</w:t>
      </w:r>
    </w:p>
    <w:p w14:paraId="468E9A48">
      <w:pPr>
        <w:spacing w:before="251"/>
        <w:ind w:left="394" w:right="400" w:firstLine="0"/>
        <w:jc w:val="center"/>
        <w:rPr>
          <w:sz w:val="22"/>
        </w:rPr>
      </w:pPr>
      <w:bookmarkStart w:id="6" w:name="_bookmark0"/>
      <w:bookmarkEnd w:id="6"/>
      <w:r>
        <w:rPr>
          <w:b/>
          <w:sz w:val="22"/>
        </w:rPr>
        <w:t>Table</w:t>
      </w:r>
      <w:r>
        <w:rPr>
          <w:b/>
          <w:spacing w:val="-10"/>
          <w:sz w:val="22"/>
        </w:rPr>
        <w:t xml:space="preserve"> </w:t>
      </w:r>
      <w:r>
        <w:rPr>
          <w:b/>
          <w:sz w:val="22"/>
        </w:rPr>
        <w:t>1.1:</w:t>
      </w:r>
      <w:r>
        <w:rPr>
          <w:b/>
          <w:spacing w:val="5"/>
          <w:sz w:val="22"/>
        </w:rPr>
        <w:t xml:space="preserve"> </w:t>
      </w:r>
      <w:r>
        <w:rPr>
          <w:sz w:val="22"/>
        </w:rPr>
        <w:t>Comparison</w:t>
      </w:r>
      <w:r>
        <w:rPr>
          <w:spacing w:val="-10"/>
          <w:sz w:val="22"/>
        </w:rPr>
        <w:t xml:space="preserve"> </w:t>
      </w:r>
      <w:r>
        <w:rPr>
          <w:sz w:val="22"/>
        </w:rPr>
        <w:t>of</w:t>
      </w:r>
      <w:r>
        <w:rPr>
          <w:spacing w:val="-10"/>
          <w:sz w:val="22"/>
        </w:rPr>
        <w:t xml:space="preserve"> </w:t>
      </w:r>
      <w:r>
        <w:rPr>
          <w:sz w:val="22"/>
        </w:rPr>
        <w:t>Existing</w:t>
      </w:r>
      <w:r>
        <w:rPr>
          <w:spacing w:val="-10"/>
          <w:sz w:val="22"/>
        </w:rPr>
        <w:t xml:space="preserve"> </w:t>
      </w:r>
      <w:r>
        <w:rPr>
          <w:sz w:val="22"/>
        </w:rPr>
        <w:t>Malware</w:t>
      </w:r>
      <w:r>
        <w:rPr>
          <w:spacing w:val="-10"/>
          <w:sz w:val="22"/>
        </w:rPr>
        <w:t xml:space="preserve"> </w:t>
      </w:r>
      <w:r>
        <w:rPr>
          <w:sz w:val="22"/>
        </w:rPr>
        <w:t>Detection</w:t>
      </w:r>
      <w:r>
        <w:rPr>
          <w:spacing w:val="-10"/>
          <w:sz w:val="22"/>
        </w:rPr>
        <w:t xml:space="preserve"> </w:t>
      </w:r>
      <w:r>
        <w:rPr>
          <w:spacing w:val="-2"/>
          <w:sz w:val="22"/>
        </w:rPr>
        <w:t>Systems</w:t>
      </w:r>
    </w:p>
    <w:p w14:paraId="3E7CD70C">
      <w:pPr>
        <w:pStyle w:val="8"/>
        <w:spacing w:before="3"/>
        <w:rPr>
          <w:sz w:val="20"/>
        </w:rPr>
      </w:pPr>
    </w:p>
    <w:tbl>
      <w:tblPr>
        <w:tblStyle w:val="7"/>
        <w:tblW w:w="0" w:type="auto"/>
        <w:tblInd w:w="7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4"/>
        <w:gridCol w:w="1947"/>
        <w:gridCol w:w="1947"/>
        <w:gridCol w:w="1947"/>
      </w:tblGrid>
      <w:tr w14:paraId="7CDA9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44" w:type="dxa"/>
          </w:tcPr>
          <w:p w14:paraId="76E4BF2E">
            <w:pPr>
              <w:pStyle w:val="11"/>
              <w:spacing w:line="253" w:lineRule="exact"/>
              <w:ind w:left="122"/>
              <w:rPr>
                <w:b/>
                <w:sz w:val="24"/>
              </w:rPr>
            </w:pPr>
            <w:r>
              <w:rPr>
                <w:b/>
                <w:spacing w:val="-2"/>
                <w:sz w:val="24"/>
              </w:rPr>
              <w:t>System</w:t>
            </w:r>
          </w:p>
        </w:tc>
        <w:tc>
          <w:tcPr>
            <w:tcW w:w="1947" w:type="dxa"/>
          </w:tcPr>
          <w:p w14:paraId="54E8B370">
            <w:pPr>
              <w:pStyle w:val="11"/>
              <w:spacing w:line="253" w:lineRule="exact"/>
              <w:ind w:left="122"/>
              <w:rPr>
                <w:b/>
                <w:sz w:val="24"/>
              </w:rPr>
            </w:pPr>
            <w:r>
              <w:rPr>
                <w:b/>
                <w:spacing w:val="-2"/>
                <w:sz w:val="24"/>
              </w:rPr>
              <w:t>Approach</w:t>
            </w:r>
          </w:p>
        </w:tc>
        <w:tc>
          <w:tcPr>
            <w:tcW w:w="1947" w:type="dxa"/>
          </w:tcPr>
          <w:p w14:paraId="1DEDC6D0">
            <w:pPr>
              <w:pStyle w:val="11"/>
              <w:spacing w:line="253" w:lineRule="exact"/>
              <w:ind w:left="123"/>
              <w:rPr>
                <w:b/>
                <w:sz w:val="24"/>
              </w:rPr>
            </w:pPr>
            <w:r>
              <w:rPr>
                <w:b/>
                <w:spacing w:val="-2"/>
                <w:sz w:val="24"/>
              </w:rPr>
              <w:t>Advantages</w:t>
            </w:r>
          </w:p>
        </w:tc>
        <w:tc>
          <w:tcPr>
            <w:tcW w:w="1947" w:type="dxa"/>
          </w:tcPr>
          <w:p w14:paraId="1337E902">
            <w:pPr>
              <w:pStyle w:val="11"/>
              <w:spacing w:line="253" w:lineRule="exact"/>
              <w:ind w:left="124"/>
              <w:rPr>
                <w:b/>
                <w:sz w:val="24"/>
              </w:rPr>
            </w:pPr>
            <w:r>
              <w:rPr>
                <w:b/>
                <w:spacing w:val="-2"/>
                <w:sz w:val="24"/>
              </w:rPr>
              <w:t>Limitations</w:t>
            </w:r>
          </w:p>
        </w:tc>
      </w:tr>
      <w:tr w14:paraId="27064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7FAC0533">
            <w:pPr>
              <w:pStyle w:val="11"/>
              <w:spacing w:line="253" w:lineRule="exact"/>
              <w:ind w:left="122"/>
              <w:rPr>
                <w:sz w:val="24"/>
              </w:rPr>
            </w:pPr>
            <w:r>
              <w:rPr>
                <w:sz w:val="24"/>
              </w:rPr>
              <w:t>Google</w:t>
            </w:r>
            <w:r>
              <w:rPr>
                <w:spacing w:val="-7"/>
                <w:sz w:val="24"/>
              </w:rPr>
              <w:t xml:space="preserve"> </w:t>
            </w:r>
            <w:r>
              <w:rPr>
                <w:sz w:val="24"/>
              </w:rPr>
              <w:t>Play</w:t>
            </w:r>
            <w:r>
              <w:rPr>
                <w:spacing w:val="-7"/>
                <w:sz w:val="24"/>
              </w:rPr>
              <w:t xml:space="preserve"> </w:t>
            </w:r>
            <w:r>
              <w:rPr>
                <w:spacing w:val="-2"/>
                <w:sz w:val="24"/>
              </w:rPr>
              <w:t>Protect</w:t>
            </w:r>
          </w:p>
        </w:tc>
        <w:tc>
          <w:tcPr>
            <w:tcW w:w="1947" w:type="dxa"/>
          </w:tcPr>
          <w:p w14:paraId="4E4AAE60">
            <w:pPr>
              <w:pStyle w:val="11"/>
              <w:spacing w:line="253" w:lineRule="exact"/>
              <w:ind w:left="122"/>
              <w:rPr>
                <w:sz w:val="24"/>
              </w:rPr>
            </w:pPr>
            <w:r>
              <w:rPr>
                <w:sz w:val="24"/>
              </w:rPr>
              <w:t>Signature</w:t>
            </w:r>
            <w:r>
              <w:rPr>
                <w:spacing w:val="-7"/>
                <w:sz w:val="24"/>
              </w:rPr>
              <w:t xml:space="preserve"> </w:t>
            </w:r>
            <w:r>
              <w:rPr>
                <w:sz w:val="24"/>
              </w:rPr>
              <w:t>+</w:t>
            </w:r>
            <w:r>
              <w:rPr>
                <w:spacing w:val="-6"/>
                <w:sz w:val="24"/>
              </w:rPr>
              <w:t xml:space="preserve"> </w:t>
            </w:r>
            <w:r>
              <w:rPr>
                <w:spacing w:val="-5"/>
                <w:sz w:val="24"/>
              </w:rPr>
              <w:t>ML</w:t>
            </w:r>
          </w:p>
        </w:tc>
        <w:tc>
          <w:tcPr>
            <w:tcW w:w="1947" w:type="dxa"/>
          </w:tcPr>
          <w:p w14:paraId="58D51D86">
            <w:pPr>
              <w:pStyle w:val="11"/>
              <w:tabs>
                <w:tab w:val="left" w:pos="1423"/>
              </w:tabs>
              <w:spacing w:line="253" w:lineRule="exact"/>
              <w:ind w:left="123"/>
              <w:rPr>
                <w:sz w:val="24"/>
              </w:rPr>
            </w:pPr>
            <w:r>
              <w:rPr>
                <w:spacing w:val="-2"/>
                <w:sz w:val="24"/>
              </w:rPr>
              <w:t>Built-</w:t>
            </w:r>
            <w:r>
              <w:rPr>
                <w:spacing w:val="-5"/>
                <w:sz w:val="24"/>
              </w:rPr>
              <w:t>in,</w:t>
            </w:r>
            <w:r>
              <w:rPr>
                <w:sz w:val="24"/>
              </w:rPr>
              <w:tab/>
            </w:r>
            <w:r>
              <w:rPr>
                <w:spacing w:val="-2"/>
                <w:sz w:val="24"/>
              </w:rPr>
              <w:t>free,</w:t>
            </w:r>
          </w:p>
          <w:p w14:paraId="78220318">
            <w:pPr>
              <w:pStyle w:val="11"/>
              <w:spacing w:before="13"/>
              <w:ind w:left="115"/>
              <w:rPr>
                <w:sz w:val="24"/>
              </w:rPr>
            </w:pPr>
            <w:r>
              <w:rPr>
                <w:spacing w:val="-2"/>
                <w:sz w:val="24"/>
              </w:rPr>
              <w:t>widespread</w:t>
            </w:r>
          </w:p>
        </w:tc>
        <w:tc>
          <w:tcPr>
            <w:tcW w:w="1947" w:type="dxa"/>
          </w:tcPr>
          <w:p w14:paraId="2E8ED357">
            <w:pPr>
              <w:pStyle w:val="11"/>
              <w:tabs>
                <w:tab w:val="left" w:pos="1466"/>
              </w:tabs>
              <w:spacing w:line="253" w:lineRule="exact"/>
              <w:ind w:left="124"/>
              <w:rPr>
                <w:sz w:val="24"/>
              </w:rPr>
            </w:pPr>
            <w:r>
              <w:rPr>
                <w:spacing w:val="-2"/>
                <w:sz w:val="24"/>
              </w:rPr>
              <w:t>Proprietary,</w:t>
            </w:r>
            <w:r>
              <w:rPr>
                <w:sz w:val="24"/>
              </w:rPr>
              <w:tab/>
            </w:r>
            <w:r>
              <w:rPr>
                <w:spacing w:val="-2"/>
                <w:sz w:val="24"/>
              </w:rPr>
              <w:t>still</w:t>
            </w:r>
          </w:p>
          <w:p w14:paraId="3815220F">
            <w:pPr>
              <w:pStyle w:val="11"/>
              <w:spacing w:before="13"/>
              <w:ind w:left="124"/>
              <w:rPr>
                <w:sz w:val="24"/>
              </w:rPr>
            </w:pPr>
            <w:r>
              <w:rPr>
                <w:spacing w:val="-2"/>
                <w:sz w:val="24"/>
              </w:rPr>
              <w:t>bypassed</w:t>
            </w:r>
          </w:p>
        </w:tc>
      </w:tr>
      <w:tr w14:paraId="19B3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2F354100">
            <w:pPr>
              <w:pStyle w:val="11"/>
              <w:spacing w:line="253" w:lineRule="exact"/>
              <w:ind w:left="122"/>
              <w:rPr>
                <w:sz w:val="24"/>
              </w:rPr>
            </w:pPr>
            <w:r>
              <w:rPr>
                <w:spacing w:val="-4"/>
                <w:sz w:val="24"/>
              </w:rPr>
              <w:t>Traditional</w:t>
            </w:r>
            <w:r>
              <w:rPr>
                <w:spacing w:val="-3"/>
                <w:sz w:val="24"/>
              </w:rPr>
              <w:t xml:space="preserve"> </w:t>
            </w:r>
            <w:r>
              <w:rPr>
                <w:spacing w:val="-4"/>
                <w:sz w:val="24"/>
              </w:rPr>
              <w:t>AV</w:t>
            </w:r>
            <w:r>
              <w:rPr>
                <w:spacing w:val="-2"/>
                <w:sz w:val="24"/>
              </w:rPr>
              <w:t xml:space="preserve"> </w:t>
            </w:r>
            <w:r>
              <w:rPr>
                <w:spacing w:val="-4"/>
                <w:sz w:val="24"/>
              </w:rPr>
              <w:t>Apps</w:t>
            </w:r>
          </w:p>
        </w:tc>
        <w:tc>
          <w:tcPr>
            <w:tcW w:w="1947" w:type="dxa"/>
          </w:tcPr>
          <w:p w14:paraId="67435DE9">
            <w:pPr>
              <w:pStyle w:val="11"/>
              <w:spacing w:line="253" w:lineRule="exact"/>
              <w:ind w:left="122"/>
              <w:rPr>
                <w:sz w:val="24"/>
              </w:rPr>
            </w:pPr>
            <w:r>
              <w:rPr>
                <w:spacing w:val="-2"/>
                <w:sz w:val="24"/>
              </w:rPr>
              <w:t>Signature-based</w:t>
            </w:r>
          </w:p>
        </w:tc>
        <w:tc>
          <w:tcPr>
            <w:tcW w:w="1947" w:type="dxa"/>
          </w:tcPr>
          <w:p w14:paraId="13142414">
            <w:pPr>
              <w:pStyle w:val="11"/>
              <w:tabs>
                <w:tab w:val="left" w:pos="1549"/>
              </w:tabs>
              <w:spacing w:line="253" w:lineRule="exact"/>
              <w:ind w:left="123"/>
              <w:rPr>
                <w:sz w:val="24"/>
              </w:rPr>
            </w:pPr>
            <w:r>
              <w:rPr>
                <w:spacing w:val="-2"/>
                <w:sz w:val="24"/>
              </w:rPr>
              <w:t>Reliable</w:t>
            </w:r>
            <w:r>
              <w:rPr>
                <w:sz w:val="24"/>
              </w:rPr>
              <w:tab/>
            </w:r>
            <w:r>
              <w:rPr>
                <w:spacing w:val="-5"/>
                <w:sz w:val="24"/>
              </w:rPr>
              <w:t>for</w:t>
            </w:r>
          </w:p>
          <w:p w14:paraId="774D4872">
            <w:pPr>
              <w:pStyle w:val="11"/>
              <w:spacing w:before="13"/>
              <w:ind w:left="123"/>
              <w:rPr>
                <w:sz w:val="24"/>
              </w:rPr>
            </w:pPr>
            <w:r>
              <w:rPr>
                <w:sz w:val="24"/>
              </w:rPr>
              <w:t>known</w:t>
            </w:r>
            <w:r>
              <w:rPr>
                <w:spacing w:val="-8"/>
                <w:sz w:val="24"/>
              </w:rPr>
              <w:t xml:space="preserve"> </w:t>
            </w:r>
            <w:r>
              <w:rPr>
                <w:spacing w:val="-2"/>
                <w:sz w:val="24"/>
              </w:rPr>
              <w:t>threats</w:t>
            </w:r>
          </w:p>
        </w:tc>
        <w:tc>
          <w:tcPr>
            <w:tcW w:w="1947" w:type="dxa"/>
          </w:tcPr>
          <w:p w14:paraId="3B8B49CF">
            <w:pPr>
              <w:pStyle w:val="11"/>
              <w:spacing w:line="253" w:lineRule="exact"/>
              <w:ind w:left="124"/>
              <w:rPr>
                <w:sz w:val="24"/>
              </w:rPr>
            </w:pPr>
            <w:r>
              <w:rPr>
                <w:sz w:val="24"/>
              </w:rPr>
              <w:t>Misses</w:t>
            </w:r>
            <w:r>
              <w:rPr>
                <w:spacing w:val="78"/>
                <w:w w:val="150"/>
                <w:sz w:val="24"/>
              </w:rPr>
              <w:t xml:space="preserve"> </w:t>
            </w:r>
            <w:r>
              <w:rPr>
                <w:sz w:val="24"/>
              </w:rPr>
              <w:t>zero-</w:t>
            </w:r>
            <w:r>
              <w:rPr>
                <w:spacing w:val="-4"/>
                <w:sz w:val="24"/>
              </w:rPr>
              <w:t>day,</w:t>
            </w:r>
          </w:p>
          <w:p w14:paraId="326ED7CD">
            <w:pPr>
              <w:pStyle w:val="11"/>
              <w:spacing w:before="13"/>
              <w:ind w:left="124"/>
              <w:rPr>
                <w:sz w:val="24"/>
              </w:rPr>
            </w:pPr>
            <w:r>
              <w:rPr>
                <w:sz w:val="24"/>
              </w:rPr>
              <w:t>resource</w:t>
            </w:r>
            <w:r>
              <w:rPr>
                <w:spacing w:val="-10"/>
                <w:sz w:val="24"/>
              </w:rPr>
              <w:t xml:space="preserve"> </w:t>
            </w:r>
            <w:r>
              <w:rPr>
                <w:spacing w:val="-2"/>
                <w:sz w:val="24"/>
              </w:rPr>
              <w:t>heavy</w:t>
            </w:r>
          </w:p>
        </w:tc>
      </w:tr>
      <w:tr w14:paraId="1E425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431AE591">
            <w:pPr>
              <w:pStyle w:val="11"/>
              <w:spacing w:line="253" w:lineRule="exact"/>
              <w:ind w:left="122"/>
              <w:rPr>
                <w:sz w:val="24"/>
              </w:rPr>
            </w:pPr>
            <w:r>
              <w:rPr>
                <w:spacing w:val="-2"/>
                <w:sz w:val="24"/>
              </w:rPr>
              <w:t>Drebin</w:t>
            </w:r>
          </w:p>
        </w:tc>
        <w:tc>
          <w:tcPr>
            <w:tcW w:w="1947" w:type="dxa"/>
          </w:tcPr>
          <w:p w14:paraId="095D2F35">
            <w:pPr>
              <w:pStyle w:val="11"/>
              <w:spacing w:line="253" w:lineRule="exact"/>
              <w:ind w:left="122"/>
              <w:rPr>
                <w:sz w:val="24"/>
              </w:rPr>
            </w:pPr>
            <w:r>
              <w:rPr>
                <w:sz w:val="24"/>
              </w:rPr>
              <w:t>Static</w:t>
            </w:r>
            <w:r>
              <w:rPr>
                <w:spacing w:val="71"/>
                <w:sz w:val="24"/>
              </w:rPr>
              <w:t xml:space="preserve"> </w:t>
            </w:r>
            <w:r>
              <w:rPr>
                <w:sz w:val="24"/>
              </w:rPr>
              <w:t>analysis</w:t>
            </w:r>
            <w:r>
              <w:rPr>
                <w:spacing w:val="72"/>
                <w:sz w:val="24"/>
              </w:rPr>
              <w:t xml:space="preserve"> </w:t>
            </w:r>
            <w:r>
              <w:rPr>
                <w:spacing w:val="-10"/>
                <w:sz w:val="24"/>
              </w:rPr>
              <w:t>+</w:t>
            </w:r>
          </w:p>
          <w:p w14:paraId="17692D2E">
            <w:pPr>
              <w:pStyle w:val="11"/>
              <w:spacing w:before="13"/>
              <w:ind w:left="122"/>
              <w:rPr>
                <w:sz w:val="24"/>
              </w:rPr>
            </w:pPr>
            <w:r>
              <w:rPr>
                <w:spacing w:val="-5"/>
                <w:sz w:val="24"/>
              </w:rPr>
              <w:t>SVM</w:t>
            </w:r>
          </w:p>
        </w:tc>
        <w:tc>
          <w:tcPr>
            <w:tcW w:w="1947" w:type="dxa"/>
          </w:tcPr>
          <w:p w14:paraId="398D957C">
            <w:pPr>
              <w:pStyle w:val="11"/>
              <w:spacing w:line="253" w:lineRule="exact"/>
              <w:ind w:left="123"/>
              <w:rPr>
                <w:sz w:val="24"/>
              </w:rPr>
            </w:pPr>
            <w:r>
              <w:rPr>
                <w:sz w:val="24"/>
              </w:rPr>
              <w:t>Open</w:t>
            </w:r>
            <w:r>
              <w:rPr>
                <w:spacing w:val="44"/>
                <w:sz w:val="24"/>
              </w:rPr>
              <w:t xml:space="preserve"> </w:t>
            </w:r>
            <w:r>
              <w:rPr>
                <w:sz w:val="24"/>
              </w:rPr>
              <w:t>source,</w:t>
            </w:r>
            <w:r>
              <w:rPr>
                <w:spacing w:val="56"/>
                <w:sz w:val="24"/>
              </w:rPr>
              <w:t xml:space="preserve"> </w:t>
            </w:r>
            <w:r>
              <w:rPr>
                <w:spacing w:val="-5"/>
                <w:sz w:val="24"/>
              </w:rPr>
              <w:t>ex-</w:t>
            </w:r>
          </w:p>
          <w:p w14:paraId="7C5CBB5C">
            <w:pPr>
              <w:pStyle w:val="11"/>
              <w:spacing w:before="13"/>
              <w:ind w:left="123"/>
              <w:rPr>
                <w:sz w:val="24"/>
              </w:rPr>
            </w:pPr>
            <w:r>
              <w:rPr>
                <w:spacing w:val="-2"/>
                <w:sz w:val="24"/>
              </w:rPr>
              <w:t>plainable</w:t>
            </w:r>
          </w:p>
        </w:tc>
        <w:tc>
          <w:tcPr>
            <w:tcW w:w="1947" w:type="dxa"/>
          </w:tcPr>
          <w:p w14:paraId="6A93C3C3">
            <w:pPr>
              <w:pStyle w:val="11"/>
              <w:spacing w:line="253" w:lineRule="exact"/>
              <w:ind w:left="124"/>
              <w:rPr>
                <w:sz w:val="24"/>
              </w:rPr>
            </w:pPr>
            <w:r>
              <w:rPr>
                <w:sz w:val="24"/>
              </w:rPr>
              <w:t>Outdated,</w:t>
            </w:r>
            <w:r>
              <w:rPr>
                <w:spacing w:val="17"/>
                <w:sz w:val="24"/>
              </w:rPr>
              <w:t xml:space="preserve"> </w:t>
            </w:r>
            <w:r>
              <w:rPr>
                <w:spacing w:val="-2"/>
                <w:sz w:val="24"/>
              </w:rPr>
              <w:t>evaded</w:t>
            </w:r>
          </w:p>
          <w:p w14:paraId="06F72667">
            <w:pPr>
              <w:pStyle w:val="11"/>
              <w:spacing w:before="13"/>
              <w:ind w:left="124"/>
              <w:rPr>
                <w:sz w:val="24"/>
              </w:rPr>
            </w:pPr>
            <w:r>
              <w:rPr>
                <w:sz w:val="24"/>
              </w:rPr>
              <w:t>by</w:t>
            </w:r>
            <w:r>
              <w:rPr>
                <w:spacing w:val="-4"/>
                <w:sz w:val="24"/>
              </w:rPr>
              <w:t xml:space="preserve"> </w:t>
            </w:r>
            <w:r>
              <w:rPr>
                <w:spacing w:val="-2"/>
                <w:sz w:val="24"/>
              </w:rPr>
              <w:t>obfuscation</w:t>
            </w:r>
          </w:p>
        </w:tc>
      </w:tr>
      <w:tr w14:paraId="3AAA9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1C1AD8E7">
            <w:pPr>
              <w:pStyle w:val="11"/>
              <w:spacing w:line="253" w:lineRule="exact"/>
              <w:ind w:left="122"/>
              <w:rPr>
                <w:sz w:val="24"/>
              </w:rPr>
            </w:pPr>
            <w:r>
              <w:rPr>
                <w:sz w:val="24"/>
              </w:rPr>
              <w:t>Deep</w:t>
            </w:r>
            <w:r>
              <w:rPr>
                <w:spacing w:val="-8"/>
                <w:sz w:val="24"/>
              </w:rPr>
              <w:t xml:space="preserve"> </w:t>
            </w:r>
            <w:r>
              <w:rPr>
                <w:sz w:val="24"/>
              </w:rPr>
              <w:t>Learning</w:t>
            </w:r>
            <w:r>
              <w:rPr>
                <w:spacing w:val="-8"/>
                <w:sz w:val="24"/>
              </w:rPr>
              <w:t xml:space="preserve"> </w:t>
            </w:r>
            <w:r>
              <w:rPr>
                <w:spacing w:val="-2"/>
                <w:sz w:val="24"/>
              </w:rPr>
              <w:t>methods</w:t>
            </w:r>
          </w:p>
        </w:tc>
        <w:tc>
          <w:tcPr>
            <w:tcW w:w="1947" w:type="dxa"/>
          </w:tcPr>
          <w:p w14:paraId="11A9700E">
            <w:pPr>
              <w:pStyle w:val="11"/>
              <w:spacing w:line="253" w:lineRule="exact"/>
              <w:ind w:left="122"/>
              <w:rPr>
                <w:sz w:val="24"/>
              </w:rPr>
            </w:pPr>
            <w:r>
              <w:rPr>
                <w:sz w:val="24"/>
              </w:rPr>
              <w:t>Neural</w:t>
            </w:r>
            <w:r>
              <w:rPr>
                <w:spacing w:val="-8"/>
                <w:sz w:val="24"/>
              </w:rPr>
              <w:t xml:space="preserve"> </w:t>
            </w:r>
            <w:r>
              <w:rPr>
                <w:spacing w:val="-2"/>
                <w:sz w:val="24"/>
              </w:rPr>
              <w:t>networks</w:t>
            </w:r>
          </w:p>
        </w:tc>
        <w:tc>
          <w:tcPr>
            <w:tcW w:w="1947" w:type="dxa"/>
          </w:tcPr>
          <w:p w14:paraId="0EE08B8F">
            <w:pPr>
              <w:pStyle w:val="11"/>
              <w:spacing w:line="253" w:lineRule="exact"/>
              <w:ind w:left="123"/>
              <w:rPr>
                <w:sz w:val="24"/>
              </w:rPr>
            </w:pPr>
            <w:r>
              <w:rPr>
                <w:sz w:val="24"/>
              </w:rPr>
              <w:t>High</w:t>
            </w:r>
            <w:r>
              <w:rPr>
                <w:spacing w:val="-6"/>
                <w:sz w:val="24"/>
              </w:rPr>
              <w:t xml:space="preserve"> </w:t>
            </w:r>
            <w:r>
              <w:rPr>
                <w:spacing w:val="-2"/>
                <w:sz w:val="24"/>
              </w:rPr>
              <w:t>accuracy</w:t>
            </w:r>
          </w:p>
        </w:tc>
        <w:tc>
          <w:tcPr>
            <w:tcW w:w="1947" w:type="dxa"/>
          </w:tcPr>
          <w:p w14:paraId="047169F2">
            <w:pPr>
              <w:pStyle w:val="11"/>
              <w:spacing w:line="253" w:lineRule="exact"/>
              <w:ind w:left="124"/>
              <w:rPr>
                <w:sz w:val="24"/>
              </w:rPr>
            </w:pPr>
            <w:r>
              <w:rPr>
                <w:spacing w:val="-2"/>
                <w:sz w:val="24"/>
              </w:rPr>
              <w:t>Needs</w:t>
            </w:r>
            <w:r>
              <w:rPr>
                <w:spacing w:val="-16"/>
                <w:sz w:val="24"/>
              </w:rPr>
              <w:t xml:space="preserve"> </w:t>
            </w:r>
            <w:r>
              <w:rPr>
                <w:spacing w:val="-2"/>
                <w:sz w:val="24"/>
              </w:rPr>
              <w:t>lots</w:t>
            </w:r>
            <w:r>
              <w:rPr>
                <w:spacing w:val="-16"/>
                <w:sz w:val="24"/>
              </w:rPr>
              <w:t xml:space="preserve"> </w:t>
            </w:r>
            <w:r>
              <w:rPr>
                <w:spacing w:val="-2"/>
                <w:sz w:val="24"/>
              </w:rPr>
              <w:t>of</w:t>
            </w:r>
            <w:r>
              <w:rPr>
                <w:spacing w:val="-16"/>
                <w:sz w:val="24"/>
              </w:rPr>
              <w:t xml:space="preserve"> </w:t>
            </w:r>
            <w:r>
              <w:rPr>
                <w:spacing w:val="-2"/>
                <w:sz w:val="24"/>
              </w:rPr>
              <w:t>data,</w:t>
            </w:r>
          </w:p>
          <w:p w14:paraId="570EEE6D">
            <w:pPr>
              <w:pStyle w:val="11"/>
              <w:spacing w:before="13"/>
              <w:ind w:left="124"/>
              <w:rPr>
                <w:sz w:val="24"/>
              </w:rPr>
            </w:pPr>
            <w:r>
              <w:rPr>
                <w:sz w:val="24"/>
              </w:rPr>
              <w:t>black</w:t>
            </w:r>
            <w:r>
              <w:rPr>
                <w:spacing w:val="-7"/>
                <w:sz w:val="24"/>
              </w:rPr>
              <w:t xml:space="preserve"> </w:t>
            </w:r>
            <w:r>
              <w:rPr>
                <w:spacing w:val="-5"/>
                <w:sz w:val="24"/>
              </w:rPr>
              <w:t>box</w:t>
            </w:r>
          </w:p>
        </w:tc>
      </w:tr>
    </w:tbl>
    <w:p w14:paraId="188BD1BB">
      <w:pPr>
        <w:pStyle w:val="8"/>
        <w:spacing w:before="136"/>
        <w:rPr>
          <w:sz w:val="22"/>
        </w:rPr>
      </w:pPr>
    </w:p>
    <w:p w14:paraId="7B998285">
      <w:pPr>
        <w:pStyle w:val="8"/>
        <w:spacing w:line="343" w:lineRule="auto"/>
        <w:ind w:left="439" w:right="405" w:firstLine="1"/>
        <w:jc w:val="both"/>
      </w:pPr>
      <w:r>
        <w:rPr>
          <w:spacing w:val="-2"/>
        </w:rPr>
        <w:t>The</w:t>
      </w:r>
      <w:r>
        <w:rPr>
          <w:spacing w:val="-8"/>
        </w:rPr>
        <w:t xml:space="preserve"> </w:t>
      </w:r>
      <w:r>
        <w:rPr>
          <w:spacing w:val="-2"/>
        </w:rPr>
        <w:t>gap</w:t>
      </w:r>
      <w:r>
        <w:rPr>
          <w:spacing w:val="-8"/>
        </w:rPr>
        <w:t xml:space="preserve"> </w:t>
      </w:r>
      <w:r>
        <w:rPr>
          <w:spacing w:val="-2"/>
        </w:rPr>
        <w:t>we</w:t>
      </w:r>
      <w:r>
        <w:rPr>
          <w:spacing w:val="-8"/>
        </w:rPr>
        <w:t xml:space="preserve"> </w:t>
      </w:r>
      <w:r>
        <w:rPr>
          <w:spacing w:val="-2"/>
        </w:rPr>
        <w:t>identified</w:t>
      </w:r>
      <w:r>
        <w:rPr>
          <w:spacing w:val="-8"/>
        </w:rPr>
        <w:t xml:space="preserve"> </w:t>
      </w:r>
      <w:r>
        <w:rPr>
          <w:spacing w:val="-2"/>
        </w:rPr>
        <w:t>is</w:t>
      </w:r>
      <w:r>
        <w:rPr>
          <w:spacing w:val="-8"/>
        </w:rPr>
        <w:t xml:space="preserve"> </w:t>
      </w:r>
      <w:r>
        <w:rPr>
          <w:spacing w:val="-2"/>
        </w:rPr>
        <w:t>that</w:t>
      </w:r>
      <w:r>
        <w:rPr>
          <w:spacing w:val="-8"/>
        </w:rPr>
        <w:t xml:space="preserve"> </w:t>
      </w:r>
      <w:r>
        <w:rPr>
          <w:spacing w:val="-2"/>
        </w:rPr>
        <w:t>most</w:t>
      </w:r>
      <w:r>
        <w:rPr>
          <w:spacing w:val="-8"/>
        </w:rPr>
        <w:t xml:space="preserve"> </w:t>
      </w:r>
      <w:r>
        <w:rPr>
          <w:spacing w:val="-2"/>
        </w:rPr>
        <w:t>existing</w:t>
      </w:r>
      <w:r>
        <w:rPr>
          <w:spacing w:val="-8"/>
        </w:rPr>
        <w:t xml:space="preserve"> </w:t>
      </w:r>
      <w:r>
        <w:rPr>
          <w:spacing w:val="-2"/>
        </w:rPr>
        <w:t>solutions</w:t>
      </w:r>
      <w:r>
        <w:rPr>
          <w:spacing w:val="-8"/>
        </w:rPr>
        <w:t xml:space="preserve"> </w:t>
      </w:r>
      <w:r>
        <w:rPr>
          <w:spacing w:val="-2"/>
        </w:rPr>
        <w:t>either</w:t>
      </w:r>
      <w:r>
        <w:rPr>
          <w:spacing w:val="-8"/>
        </w:rPr>
        <w:t xml:space="preserve"> </w:t>
      </w:r>
      <w:r>
        <w:rPr>
          <w:spacing w:val="-2"/>
        </w:rPr>
        <w:t>require</w:t>
      </w:r>
      <w:r>
        <w:rPr>
          <w:spacing w:val="-8"/>
        </w:rPr>
        <w:t xml:space="preserve"> </w:t>
      </w:r>
      <w:r>
        <w:rPr>
          <w:spacing w:val="-2"/>
        </w:rPr>
        <w:t>deep</w:t>
      </w:r>
      <w:r>
        <w:rPr>
          <w:spacing w:val="-8"/>
        </w:rPr>
        <w:t xml:space="preserve"> </w:t>
      </w:r>
      <w:r>
        <w:rPr>
          <w:spacing w:val="-2"/>
        </w:rPr>
        <w:t>packet</w:t>
      </w:r>
      <w:r>
        <w:rPr>
          <w:spacing w:val="-8"/>
        </w:rPr>
        <w:t xml:space="preserve"> </w:t>
      </w:r>
      <w:r>
        <w:rPr>
          <w:spacing w:val="-2"/>
        </w:rPr>
        <w:t>inspection</w:t>
      </w:r>
      <w:r>
        <w:rPr>
          <w:spacing w:val="-8"/>
        </w:rPr>
        <w:t xml:space="preserve"> </w:t>
      </w:r>
      <w:r>
        <w:rPr>
          <w:spacing w:val="-2"/>
        </w:rPr>
        <w:t>or</w:t>
      </w:r>
      <w:r>
        <w:rPr>
          <w:spacing w:val="-8"/>
        </w:rPr>
        <w:t xml:space="preserve"> </w:t>
      </w:r>
      <w:r>
        <w:rPr>
          <w:spacing w:val="-2"/>
        </w:rPr>
        <w:t>run-</w:t>
      </w:r>
      <w:r>
        <w:t>time</w:t>
      </w:r>
      <w:r>
        <w:rPr>
          <w:spacing w:val="-15"/>
        </w:rPr>
        <w:t xml:space="preserve"> </w:t>
      </w:r>
      <w:r>
        <w:t>monitoring</w:t>
      </w:r>
      <w:r>
        <w:rPr>
          <w:spacing w:val="-15"/>
        </w:rPr>
        <w:t xml:space="preserve"> </w:t>
      </w:r>
      <w:r>
        <w:t>which</w:t>
      </w:r>
      <w:r>
        <w:rPr>
          <w:spacing w:val="-15"/>
        </w:rPr>
        <w:t xml:space="preserve"> </w:t>
      </w:r>
      <w:r>
        <w:t>is</w:t>
      </w:r>
      <w:r>
        <w:rPr>
          <w:spacing w:val="-15"/>
        </w:rPr>
        <w:t xml:space="preserve"> </w:t>
      </w:r>
      <w:r>
        <w:t>resource</w:t>
      </w:r>
      <w:r>
        <w:rPr>
          <w:spacing w:val="-15"/>
        </w:rPr>
        <w:t xml:space="preserve"> </w:t>
      </w:r>
      <w:r>
        <w:t>intensive.</w:t>
      </w:r>
      <w:r>
        <w:rPr>
          <w:spacing w:val="3"/>
        </w:rPr>
        <w:t xml:space="preserve"> </w:t>
      </w:r>
      <w:r>
        <w:t>Our</w:t>
      </w:r>
      <w:r>
        <w:rPr>
          <w:spacing w:val="-15"/>
        </w:rPr>
        <w:t xml:space="preserve"> </w:t>
      </w:r>
      <w:r>
        <w:t>approach</w:t>
      </w:r>
      <w:r>
        <w:rPr>
          <w:spacing w:val="-15"/>
        </w:rPr>
        <w:t xml:space="preserve"> </w:t>
      </w:r>
      <w:r>
        <w:t>focuses</w:t>
      </w:r>
      <w:r>
        <w:rPr>
          <w:spacing w:val="-15"/>
        </w:rPr>
        <w:t xml:space="preserve"> </w:t>
      </w:r>
      <w:r>
        <w:t>on</w:t>
      </w:r>
      <w:r>
        <w:rPr>
          <w:spacing w:val="-15"/>
        </w:rPr>
        <w:t xml:space="preserve"> </w:t>
      </w:r>
      <w:r>
        <w:t>metadata</w:t>
      </w:r>
      <w:r>
        <w:rPr>
          <w:spacing w:val="-15"/>
        </w:rPr>
        <w:t xml:space="preserve"> </w:t>
      </w:r>
      <w:r>
        <w:t>based</w:t>
      </w:r>
      <w:r>
        <w:rPr>
          <w:spacing w:val="-15"/>
        </w:rPr>
        <w:t xml:space="preserve"> </w:t>
      </w:r>
      <w:r>
        <w:t xml:space="preserve">detection </w:t>
      </w:r>
      <w:bookmarkStart w:id="7" w:name="Proposed Approach"/>
      <w:bookmarkEnd w:id="7"/>
      <w:r>
        <w:t>which is lightweight and can be done without executing the app at all.</w:t>
      </w:r>
    </w:p>
    <w:p w14:paraId="77B8563C">
      <w:pPr>
        <w:pStyle w:val="8"/>
        <w:spacing w:before="60"/>
      </w:pPr>
    </w:p>
    <w:p w14:paraId="7B84AADF">
      <w:pPr>
        <w:pStyle w:val="3"/>
        <w:numPr>
          <w:ilvl w:val="1"/>
          <w:numId w:val="21"/>
        </w:numPr>
        <w:tabs>
          <w:tab w:val="left" w:pos="1165"/>
        </w:tabs>
        <w:spacing w:before="0" w:after="0" w:line="240" w:lineRule="auto"/>
        <w:ind w:left="1165" w:right="0" w:hanging="717"/>
        <w:jc w:val="left"/>
      </w:pPr>
      <w:r>
        <w:rPr>
          <w:spacing w:val="-2"/>
        </w:rPr>
        <w:t>Proposed</w:t>
      </w:r>
      <w:r>
        <w:rPr>
          <w:spacing w:val="-9"/>
        </w:rPr>
        <w:t xml:space="preserve"> </w:t>
      </w:r>
      <w:r>
        <w:rPr>
          <w:spacing w:val="-2"/>
        </w:rPr>
        <w:t>Approach</w:t>
      </w:r>
    </w:p>
    <w:p w14:paraId="12EFC9D3">
      <w:pPr>
        <w:pStyle w:val="8"/>
        <w:spacing w:before="339" w:line="343" w:lineRule="auto"/>
        <w:ind w:left="448" w:right="445"/>
        <w:jc w:val="both"/>
      </w:pPr>
      <w:r>
        <w:t>So looking at all these existing solutions and their limitations we decided to build a machine learning</w:t>
      </w:r>
      <w:r>
        <w:rPr>
          <w:spacing w:val="-10"/>
        </w:rPr>
        <w:t xml:space="preserve"> </w:t>
      </w:r>
      <w:r>
        <w:t>based</w:t>
      </w:r>
      <w:r>
        <w:rPr>
          <w:spacing w:val="-9"/>
        </w:rPr>
        <w:t xml:space="preserve"> </w:t>
      </w:r>
      <w:r>
        <w:t>malware</w:t>
      </w:r>
      <w:r>
        <w:rPr>
          <w:spacing w:val="-9"/>
        </w:rPr>
        <w:t xml:space="preserve"> </w:t>
      </w:r>
      <w:r>
        <w:t>detection</w:t>
      </w:r>
      <w:r>
        <w:rPr>
          <w:spacing w:val="-10"/>
        </w:rPr>
        <w:t xml:space="preserve"> </w:t>
      </w:r>
      <w:r>
        <w:t>system</w:t>
      </w:r>
      <w:r>
        <w:rPr>
          <w:spacing w:val="-9"/>
        </w:rPr>
        <w:t xml:space="preserve"> </w:t>
      </w:r>
      <w:r>
        <w:t>that</w:t>
      </w:r>
      <w:r>
        <w:rPr>
          <w:spacing w:val="-9"/>
        </w:rPr>
        <w:t xml:space="preserve"> </w:t>
      </w:r>
      <w:r>
        <w:t>uses</w:t>
      </w:r>
      <w:r>
        <w:rPr>
          <w:spacing w:val="-10"/>
        </w:rPr>
        <w:t xml:space="preserve"> </w:t>
      </w:r>
      <w:r>
        <w:t>application</w:t>
      </w:r>
      <w:r>
        <w:rPr>
          <w:spacing w:val="-9"/>
        </w:rPr>
        <w:t xml:space="preserve"> </w:t>
      </w:r>
      <w:r>
        <w:t>metadata</w:t>
      </w:r>
      <w:r>
        <w:rPr>
          <w:spacing w:val="-9"/>
        </w:rPr>
        <w:t xml:space="preserve"> </w:t>
      </w:r>
      <w:r>
        <w:t>for</w:t>
      </w:r>
      <w:r>
        <w:rPr>
          <w:spacing w:val="-10"/>
        </w:rPr>
        <w:t xml:space="preserve"> </w:t>
      </w:r>
      <w:r>
        <w:t>classification.</w:t>
      </w:r>
      <w:r>
        <w:rPr>
          <w:spacing w:val="9"/>
        </w:rPr>
        <w:t xml:space="preserve"> </w:t>
      </w:r>
      <w:r>
        <w:rPr>
          <w:spacing w:val="-5"/>
        </w:rPr>
        <w:t>The</w:t>
      </w:r>
    </w:p>
    <w:p w14:paraId="0AC57D22">
      <w:pPr>
        <w:pStyle w:val="8"/>
        <w:spacing w:after="0" w:line="343" w:lineRule="auto"/>
        <w:jc w:val="both"/>
        <w:sectPr>
          <w:pgSz w:w="11910" w:h="16840"/>
          <w:pgMar w:top="940" w:right="992" w:bottom="1100" w:left="992" w:header="657" w:footer="912" w:gutter="0"/>
          <w:cols w:space="720" w:num="1"/>
        </w:sectPr>
      </w:pPr>
    </w:p>
    <w:p w14:paraId="36B616DE">
      <w:pPr>
        <w:pStyle w:val="8"/>
        <w:spacing w:before="237"/>
      </w:pPr>
    </w:p>
    <w:p w14:paraId="4090AD56">
      <w:pPr>
        <w:pStyle w:val="8"/>
        <w:spacing w:line="343" w:lineRule="auto"/>
        <w:ind w:left="448" w:right="445"/>
        <w:jc w:val="both"/>
      </w:pPr>
      <w:r>
        <w:t>key idea is that malicious apps exhibit certain patterns in their metadata that distinguish them from benign apps.</w:t>
      </w:r>
    </w:p>
    <w:p w14:paraId="50988876">
      <w:pPr>
        <w:pStyle w:val="8"/>
        <w:spacing w:before="181" w:line="343" w:lineRule="auto"/>
        <w:ind w:left="439" w:right="406" w:hanging="3"/>
        <w:jc w:val="both"/>
      </w:pPr>
      <w:r>
        <w:t>What do I mean by metadata exactly?</w:t>
      </w:r>
      <w:r>
        <w:rPr>
          <w:spacing w:val="40"/>
        </w:rPr>
        <w:t xml:space="preserve"> </w:t>
      </w:r>
      <w:r>
        <w:t>Things like the number of permissions requested and what types of permissions.</w:t>
      </w:r>
      <w:r>
        <w:rPr>
          <w:spacing w:val="40"/>
        </w:rPr>
        <w:t xml:space="preserve"> </w:t>
      </w:r>
      <w:r>
        <w:t>Whether the app asks for sensitive permissions like reading SMS or accessing camera or making phone calls.</w:t>
      </w:r>
      <w:r>
        <w:rPr>
          <w:spacing w:val="27"/>
        </w:rPr>
        <w:t xml:space="preserve"> </w:t>
      </w:r>
      <w:r>
        <w:t>The developer information and ratings and down-load counts.</w:t>
      </w:r>
      <w:r>
        <w:rPr>
          <w:spacing w:val="33"/>
        </w:rPr>
        <w:t xml:space="preserve"> </w:t>
      </w:r>
      <w:r>
        <w:t>Version codes and update frequency.</w:t>
      </w:r>
      <w:r>
        <w:rPr>
          <w:spacing w:val="33"/>
        </w:rPr>
        <w:t xml:space="preserve"> </w:t>
      </w:r>
      <w:r>
        <w:t>These are all pieces of information that are available without actually running the app.</w:t>
      </w:r>
    </w:p>
    <w:p w14:paraId="6F9B855E">
      <w:pPr>
        <w:pStyle w:val="8"/>
        <w:spacing w:before="184"/>
        <w:ind w:left="448"/>
        <w:jc w:val="both"/>
      </w:pPr>
      <w:r>
        <w:t>Our</w:t>
      </w:r>
      <w:r>
        <w:rPr>
          <w:spacing w:val="-7"/>
        </w:rPr>
        <w:t xml:space="preserve"> </w:t>
      </w:r>
      <w:r>
        <w:t>system</w:t>
      </w:r>
      <w:r>
        <w:rPr>
          <w:spacing w:val="-6"/>
        </w:rPr>
        <w:t xml:space="preserve"> </w:t>
      </w:r>
      <w:r>
        <w:t>has</w:t>
      </w:r>
      <w:r>
        <w:rPr>
          <w:spacing w:val="-6"/>
        </w:rPr>
        <w:t xml:space="preserve"> </w:t>
      </w:r>
      <w:r>
        <w:t>these</w:t>
      </w:r>
      <w:r>
        <w:rPr>
          <w:spacing w:val="-6"/>
        </w:rPr>
        <w:t xml:space="preserve"> </w:t>
      </w:r>
      <w:r>
        <w:t>main</w:t>
      </w:r>
      <w:r>
        <w:rPr>
          <w:spacing w:val="-6"/>
        </w:rPr>
        <w:t xml:space="preserve"> </w:t>
      </w:r>
      <w:r>
        <w:rPr>
          <w:spacing w:val="-2"/>
        </w:rPr>
        <w:t>components:</w:t>
      </w:r>
    </w:p>
    <w:p w14:paraId="57E8F2F5">
      <w:pPr>
        <w:pStyle w:val="8"/>
        <w:spacing w:before="61"/>
      </w:pPr>
    </w:p>
    <w:p w14:paraId="321D3F7C">
      <w:pPr>
        <w:pStyle w:val="10"/>
        <w:numPr>
          <w:ilvl w:val="2"/>
          <w:numId w:val="21"/>
        </w:numPr>
        <w:tabs>
          <w:tab w:val="left" w:pos="1043"/>
          <w:tab w:val="left" w:pos="1045"/>
        </w:tabs>
        <w:spacing w:before="0" w:after="0" w:line="376" w:lineRule="auto"/>
        <w:ind w:left="1045" w:right="446" w:hanging="204"/>
        <w:jc w:val="both"/>
        <w:rPr>
          <w:sz w:val="24"/>
        </w:rPr>
      </w:pPr>
      <w:r>
        <w:rPr>
          <w:sz w:val="24"/>
        </w:rPr>
        <w:t>Data</w:t>
      </w:r>
      <w:r>
        <w:rPr>
          <w:spacing w:val="-15"/>
          <w:sz w:val="24"/>
        </w:rPr>
        <w:t xml:space="preserve"> </w:t>
      </w:r>
      <w:r>
        <w:rPr>
          <w:sz w:val="24"/>
        </w:rPr>
        <w:t>preprocessing</w:t>
      </w:r>
      <w:r>
        <w:rPr>
          <w:spacing w:val="-15"/>
          <w:sz w:val="24"/>
        </w:rPr>
        <w:t xml:space="preserve"> </w:t>
      </w:r>
      <w:r>
        <w:rPr>
          <w:sz w:val="24"/>
        </w:rPr>
        <w:t>pipeline</w:t>
      </w:r>
      <w:r>
        <w:rPr>
          <w:spacing w:val="-15"/>
          <w:sz w:val="24"/>
        </w:rPr>
        <w:t xml:space="preserve"> </w:t>
      </w:r>
      <w:r>
        <w:rPr>
          <w:sz w:val="24"/>
        </w:rPr>
        <w:t>that</w:t>
      </w:r>
      <w:r>
        <w:rPr>
          <w:spacing w:val="-15"/>
          <w:sz w:val="24"/>
        </w:rPr>
        <w:t xml:space="preserve"> </w:t>
      </w:r>
      <w:r>
        <w:rPr>
          <w:sz w:val="24"/>
        </w:rPr>
        <w:t>handles</w:t>
      </w:r>
      <w:r>
        <w:rPr>
          <w:spacing w:val="-15"/>
          <w:sz w:val="24"/>
        </w:rPr>
        <w:t xml:space="preserve"> </w:t>
      </w:r>
      <w:r>
        <w:rPr>
          <w:sz w:val="24"/>
        </w:rPr>
        <w:t>missing</w:t>
      </w:r>
      <w:r>
        <w:rPr>
          <w:spacing w:val="-15"/>
          <w:sz w:val="24"/>
        </w:rPr>
        <w:t xml:space="preserve"> </w:t>
      </w:r>
      <w:r>
        <w:rPr>
          <w:sz w:val="24"/>
        </w:rPr>
        <w:t>values</w:t>
      </w:r>
      <w:r>
        <w:rPr>
          <w:spacing w:val="-15"/>
          <w:sz w:val="24"/>
        </w:rPr>
        <w:t xml:space="preserve"> </w:t>
      </w:r>
      <w:r>
        <w:rPr>
          <w:sz w:val="24"/>
        </w:rPr>
        <w:t>and</w:t>
      </w:r>
      <w:r>
        <w:rPr>
          <w:spacing w:val="-15"/>
          <w:sz w:val="24"/>
        </w:rPr>
        <w:t xml:space="preserve"> </w:t>
      </w:r>
      <w:r>
        <w:rPr>
          <w:sz w:val="24"/>
        </w:rPr>
        <w:t>encodes</w:t>
      </w:r>
      <w:r>
        <w:rPr>
          <w:spacing w:val="-15"/>
          <w:sz w:val="24"/>
        </w:rPr>
        <w:t xml:space="preserve"> </w:t>
      </w:r>
      <w:r>
        <w:rPr>
          <w:sz w:val="24"/>
        </w:rPr>
        <w:t>categorical</w:t>
      </w:r>
      <w:r>
        <w:rPr>
          <w:spacing w:val="-15"/>
          <w:sz w:val="24"/>
        </w:rPr>
        <w:t xml:space="preserve"> </w:t>
      </w:r>
      <w:r>
        <w:rPr>
          <w:sz w:val="24"/>
        </w:rPr>
        <w:t>features and normalizes numerical features</w:t>
      </w:r>
    </w:p>
    <w:p w14:paraId="6BC1BDB3">
      <w:pPr>
        <w:pStyle w:val="10"/>
        <w:numPr>
          <w:ilvl w:val="2"/>
          <w:numId w:val="21"/>
        </w:numPr>
        <w:tabs>
          <w:tab w:val="left" w:pos="1043"/>
          <w:tab w:val="left" w:pos="1045"/>
        </w:tabs>
        <w:spacing w:before="180" w:after="0" w:line="376" w:lineRule="auto"/>
        <w:ind w:left="1045" w:right="405" w:hanging="204"/>
        <w:jc w:val="both"/>
        <w:rPr>
          <w:sz w:val="24"/>
        </w:rPr>
      </w:pPr>
      <w:r>
        <w:rPr>
          <w:sz w:val="24"/>
        </w:rPr>
        <w:t>Random</w:t>
      </w:r>
      <w:r>
        <w:rPr>
          <w:spacing w:val="-15"/>
          <w:sz w:val="24"/>
        </w:rPr>
        <w:t xml:space="preserve"> </w:t>
      </w:r>
      <w:r>
        <w:rPr>
          <w:sz w:val="24"/>
        </w:rPr>
        <w:t>Forest</w:t>
      </w:r>
      <w:r>
        <w:rPr>
          <w:spacing w:val="-15"/>
          <w:sz w:val="24"/>
        </w:rPr>
        <w:t xml:space="preserve"> </w:t>
      </w:r>
      <w:r>
        <w:rPr>
          <w:sz w:val="24"/>
        </w:rPr>
        <w:t>classifier</w:t>
      </w:r>
      <w:r>
        <w:rPr>
          <w:spacing w:val="-15"/>
          <w:sz w:val="24"/>
        </w:rPr>
        <w:t xml:space="preserve"> </w:t>
      </w:r>
      <w:r>
        <w:rPr>
          <w:sz w:val="24"/>
        </w:rPr>
        <w:t>trained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mh100klabels.csv</w:t>
      </w:r>
      <w:r>
        <w:rPr>
          <w:spacing w:val="-15"/>
          <w:sz w:val="24"/>
        </w:rPr>
        <w:t xml:space="preserve"> </w:t>
      </w:r>
      <w:r>
        <w:rPr>
          <w:sz w:val="24"/>
        </w:rPr>
        <w:t>dataset</w:t>
      </w:r>
      <w:r>
        <w:rPr>
          <w:spacing w:val="-15"/>
          <w:sz w:val="24"/>
        </w:rPr>
        <w:t xml:space="preserve"> </w:t>
      </w:r>
      <w:r>
        <w:rPr>
          <w:sz w:val="24"/>
        </w:rPr>
        <w:t>with</w:t>
      </w:r>
      <w:r>
        <w:rPr>
          <w:spacing w:val="-15"/>
          <w:sz w:val="24"/>
        </w:rPr>
        <w:t xml:space="preserve"> </w:t>
      </w:r>
      <w:r>
        <w:rPr>
          <w:sz w:val="24"/>
        </w:rPr>
        <w:t>100,000</w:t>
      </w:r>
      <w:r>
        <w:rPr>
          <w:spacing w:val="-15"/>
          <w:sz w:val="24"/>
        </w:rPr>
        <w:t xml:space="preserve"> </w:t>
      </w:r>
      <w:r>
        <w:rPr>
          <w:sz w:val="24"/>
        </w:rPr>
        <w:t>plus</w:t>
      </w:r>
      <w:r>
        <w:rPr>
          <w:spacing w:val="-15"/>
          <w:sz w:val="24"/>
        </w:rPr>
        <w:t xml:space="preserve"> </w:t>
      </w:r>
      <w:r>
        <w:rPr>
          <w:sz w:val="24"/>
        </w:rPr>
        <w:t>sam-</w:t>
      </w:r>
      <w:r>
        <w:rPr>
          <w:spacing w:val="-4"/>
          <w:sz w:val="24"/>
        </w:rPr>
        <w:t>ples</w:t>
      </w:r>
    </w:p>
    <w:p w14:paraId="7E7F28F1">
      <w:pPr>
        <w:pStyle w:val="10"/>
        <w:numPr>
          <w:ilvl w:val="2"/>
          <w:numId w:val="21"/>
        </w:numPr>
        <w:tabs>
          <w:tab w:val="left" w:pos="1032"/>
          <w:tab w:val="left" w:pos="1045"/>
        </w:tabs>
        <w:spacing w:before="179" w:after="0" w:line="376" w:lineRule="auto"/>
        <w:ind w:left="1045" w:right="445" w:hanging="204"/>
        <w:jc w:val="both"/>
        <w:rPr>
          <w:sz w:val="24"/>
        </w:rPr>
      </w:pPr>
      <w:r>
        <w:rPr>
          <w:sz w:val="24"/>
        </w:rPr>
        <w:t>Web based interface with two modes one for manual entry where users can input app metadata one at a time and another for CSV upload where users can analyze multiple apps at once</w:t>
      </w:r>
    </w:p>
    <w:p w14:paraId="45AADEB1">
      <w:pPr>
        <w:pStyle w:val="10"/>
        <w:numPr>
          <w:ilvl w:val="2"/>
          <w:numId w:val="21"/>
        </w:numPr>
        <w:tabs>
          <w:tab w:val="left" w:pos="1034"/>
          <w:tab w:val="left" w:pos="1045"/>
        </w:tabs>
        <w:spacing w:before="180" w:after="0" w:line="376" w:lineRule="auto"/>
        <w:ind w:left="1045" w:right="446" w:hanging="204"/>
        <w:jc w:val="both"/>
        <w:rPr>
          <w:sz w:val="24"/>
        </w:rPr>
      </w:pPr>
      <w:r>
        <w:rPr>
          <w:sz w:val="24"/>
        </w:rPr>
        <w:t>Visual indicators showing prediction confidence with progress bars and icons making results easy to interpret</w:t>
      </w:r>
    </w:p>
    <w:p w14:paraId="4FF20899">
      <w:pPr>
        <w:pStyle w:val="10"/>
        <w:numPr>
          <w:ilvl w:val="2"/>
          <w:numId w:val="21"/>
        </w:numPr>
        <w:tabs>
          <w:tab w:val="left" w:pos="1043"/>
          <w:tab w:val="left" w:pos="1045"/>
        </w:tabs>
        <w:spacing w:before="179" w:after="0" w:line="376" w:lineRule="auto"/>
        <w:ind w:left="1045" w:right="447" w:hanging="204"/>
        <w:jc w:val="both"/>
        <w:rPr>
          <w:sz w:val="24"/>
        </w:rPr>
      </w:pPr>
      <w:r>
        <w:rPr>
          <w:spacing w:val="-2"/>
          <w:sz w:val="24"/>
        </w:rPr>
        <w:t>Backend</w:t>
      </w:r>
      <w:r>
        <w:rPr>
          <w:spacing w:val="-8"/>
          <w:sz w:val="24"/>
        </w:rPr>
        <w:t xml:space="preserve"> </w:t>
      </w:r>
      <w:r>
        <w:rPr>
          <w:spacing w:val="-2"/>
          <w:sz w:val="24"/>
        </w:rPr>
        <w:t>API</w:t>
      </w:r>
      <w:r>
        <w:rPr>
          <w:spacing w:val="-8"/>
          <w:sz w:val="24"/>
        </w:rPr>
        <w:t xml:space="preserve"> </w:t>
      </w:r>
      <w:r>
        <w:rPr>
          <w:spacing w:val="-2"/>
          <w:sz w:val="24"/>
        </w:rPr>
        <w:t>built</w:t>
      </w:r>
      <w:r>
        <w:rPr>
          <w:spacing w:val="-8"/>
          <w:sz w:val="24"/>
        </w:rPr>
        <w:t xml:space="preserve"> </w:t>
      </w:r>
      <w:r>
        <w:rPr>
          <w:spacing w:val="-2"/>
          <w:sz w:val="24"/>
        </w:rPr>
        <w:t>with</w:t>
      </w:r>
      <w:r>
        <w:rPr>
          <w:spacing w:val="-8"/>
          <w:sz w:val="24"/>
        </w:rPr>
        <w:t xml:space="preserve"> </w:t>
      </w:r>
      <w:r>
        <w:rPr>
          <w:spacing w:val="-2"/>
          <w:sz w:val="24"/>
        </w:rPr>
        <w:t>Flask</w:t>
      </w:r>
      <w:r>
        <w:rPr>
          <w:spacing w:val="-8"/>
          <w:sz w:val="24"/>
        </w:rPr>
        <w:t xml:space="preserve"> </w:t>
      </w:r>
      <w:r>
        <w:rPr>
          <w:spacing w:val="-2"/>
          <w:sz w:val="24"/>
        </w:rPr>
        <w:t>that</w:t>
      </w:r>
      <w:r>
        <w:rPr>
          <w:spacing w:val="-8"/>
          <w:sz w:val="24"/>
        </w:rPr>
        <w:t xml:space="preserve"> </w:t>
      </w:r>
      <w:r>
        <w:rPr>
          <w:spacing w:val="-2"/>
          <w:sz w:val="24"/>
        </w:rPr>
        <w:t>handles</w:t>
      </w:r>
      <w:r>
        <w:rPr>
          <w:spacing w:val="-8"/>
          <w:sz w:val="24"/>
        </w:rPr>
        <w:t xml:space="preserve"> </w:t>
      </w:r>
      <w:r>
        <w:rPr>
          <w:spacing w:val="-2"/>
          <w:sz w:val="24"/>
        </w:rPr>
        <w:t>prediction</w:t>
      </w:r>
      <w:r>
        <w:rPr>
          <w:spacing w:val="-8"/>
          <w:sz w:val="24"/>
        </w:rPr>
        <w:t xml:space="preserve"> </w:t>
      </w:r>
      <w:r>
        <w:rPr>
          <w:spacing w:val="-2"/>
          <w:sz w:val="24"/>
        </w:rPr>
        <w:t>requests</w:t>
      </w:r>
      <w:r>
        <w:rPr>
          <w:spacing w:val="-8"/>
          <w:sz w:val="24"/>
        </w:rPr>
        <w:t xml:space="preserve"> </w:t>
      </w:r>
      <w:r>
        <w:rPr>
          <w:spacing w:val="-2"/>
          <w:sz w:val="24"/>
        </w:rPr>
        <w:t>and</w:t>
      </w:r>
      <w:r>
        <w:rPr>
          <w:spacing w:val="-8"/>
          <w:sz w:val="24"/>
        </w:rPr>
        <w:t xml:space="preserve"> </w:t>
      </w:r>
      <w:r>
        <w:rPr>
          <w:spacing w:val="-2"/>
          <w:sz w:val="24"/>
        </w:rPr>
        <w:t>returns</w:t>
      </w:r>
      <w:r>
        <w:rPr>
          <w:spacing w:val="-8"/>
          <w:sz w:val="24"/>
        </w:rPr>
        <w:t xml:space="preserve"> </w:t>
      </w:r>
      <w:r>
        <w:rPr>
          <w:spacing w:val="-2"/>
          <w:sz w:val="24"/>
        </w:rPr>
        <w:t>results</w:t>
      </w:r>
      <w:r>
        <w:rPr>
          <w:spacing w:val="-8"/>
          <w:sz w:val="24"/>
        </w:rPr>
        <w:t xml:space="preserve"> </w:t>
      </w:r>
      <w:r>
        <w:rPr>
          <w:spacing w:val="-2"/>
          <w:sz w:val="24"/>
        </w:rPr>
        <w:t>in</w:t>
      </w:r>
      <w:r>
        <w:rPr>
          <w:spacing w:val="-8"/>
          <w:sz w:val="24"/>
        </w:rPr>
        <w:t xml:space="preserve"> </w:t>
      </w:r>
      <w:r>
        <w:rPr>
          <w:spacing w:val="-2"/>
          <w:sz w:val="24"/>
        </w:rPr>
        <w:t>JSON format</w:t>
      </w:r>
    </w:p>
    <w:p w14:paraId="6BE77CE2">
      <w:pPr>
        <w:pStyle w:val="8"/>
        <w:spacing w:before="142" w:line="343" w:lineRule="auto"/>
        <w:ind w:left="439" w:right="444" w:firstLine="1"/>
        <w:jc w:val="both"/>
      </w:pPr>
      <w:r>
        <w:t>The Random Forest algorithm was chosen for several reasons.</w:t>
      </w:r>
      <w:r>
        <w:rPr>
          <w:spacing w:val="40"/>
        </w:rPr>
        <w:t xml:space="preserve"> </w:t>
      </w:r>
      <w:r>
        <w:t>It handles high dimensional data</w:t>
      </w:r>
      <w:r>
        <w:rPr>
          <w:spacing w:val="-9"/>
        </w:rPr>
        <w:t xml:space="preserve"> </w:t>
      </w:r>
      <w:r>
        <w:t>well</w:t>
      </w:r>
      <w:r>
        <w:rPr>
          <w:spacing w:val="-9"/>
        </w:rPr>
        <w:t xml:space="preserve"> </w:t>
      </w:r>
      <w:r>
        <w:t>which</w:t>
      </w:r>
      <w:r>
        <w:rPr>
          <w:spacing w:val="-9"/>
        </w:rPr>
        <w:t xml:space="preserve"> </w:t>
      </w:r>
      <w:r>
        <w:t>is</w:t>
      </w:r>
      <w:r>
        <w:rPr>
          <w:spacing w:val="-9"/>
        </w:rPr>
        <w:t xml:space="preserve"> </w:t>
      </w:r>
      <w:r>
        <w:t>important</w:t>
      </w:r>
      <w:r>
        <w:rPr>
          <w:spacing w:val="-9"/>
        </w:rPr>
        <w:t xml:space="preserve"> </w:t>
      </w:r>
      <w:r>
        <w:t>since</w:t>
      </w:r>
      <w:r>
        <w:rPr>
          <w:spacing w:val="-9"/>
        </w:rPr>
        <w:t xml:space="preserve"> </w:t>
      </w:r>
      <w:r>
        <w:t>we</w:t>
      </w:r>
      <w:r>
        <w:rPr>
          <w:spacing w:val="-9"/>
        </w:rPr>
        <w:t xml:space="preserve"> </w:t>
      </w:r>
      <w:r>
        <w:t>have</w:t>
      </w:r>
      <w:r>
        <w:rPr>
          <w:spacing w:val="-9"/>
        </w:rPr>
        <w:t xml:space="preserve"> </w:t>
      </w:r>
      <w:r>
        <w:t>many</w:t>
      </w:r>
      <w:r>
        <w:rPr>
          <w:spacing w:val="-9"/>
        </w:rPr>
        <w:t xml:space="preserve"> </w:t>
      </w:r>
      <w:r>
        <w:t>metadata</w:t>
      </w:r>
      <w:r>
        <w:rPr>
          <w:spacing w:val="-9"/>
        </w:rPr>
        <w:t xml:space="preserve"> </w:t>
      </w:r>
      <w:r>
        <w:t>features.</w:t>
      </w:r>
      <w:r>
        <w:rPr>
          <w:spacing w:val="12"/>
        </w:rPr>
        <w:t xml:space="preserve"> </w:t>
      </w:r>
      <w:r>
        <w:t>It’s</w:t>
      </w:r>
      <w:r>
        <w:rPr>
          <w:spacing w:val="-9"/>
        </w:rPr>
        <w:t xml:space="preserve"> </w:t>
      </w:r>
      <w:r>
        <w:t>resistant</w:t>
      </w:r>
      <w:r>
        <w:rPr>
          <w:spacing w:val="-9"/>
        </w:rPr>
        <w:t xml:space="preserve"> </w:t>
      </w:r>
      <w:r>
        <w:t>to</w:t>
      </w:r>
      <w:r>
        <w:rPr>
          <w:spacing w:val="-9"/>
        </w:rPr>
        <w:t xml:space="preserve"> </w:t>
      </w:r>
      <w:r>
        <w:t>overfitting compared</w:t>
      </w:r>
      <w:r>
        <w:rPr>
          <w:spacing w:val="-2"/>
        </w:rPr>
        <w:t xml:space="preserve"> </w:t>
      </w:r>
      <w:r>
        <w:t>to</w:t>
      </w:r>
      <w:r>
        <w:rPr>
          <w:spacing w:val="-2"/>
        </w:rPr>
        <w:t xml:space="preserve"> </w:t>
      </w:r>
      <w:r>
        <w:t>single</w:t>
      </w:r>
      <w:r>
        <w:rPr>
          <w:spacing w:val="-2"/>
        </w:rPr>
        <w:t xml:space="preserve"> </w:t>
      </w:r>
      <w:r>
        <w:t>decision</w:t>
      </w:r>
      <w:r>
        <w:rPr>
          <w:spacing w:val="-2"/>
        </w:rPr>
        <w:t xml:space="preserve"> </w:t>
      </w:r>
      <w:r>
        <w:t>trees.</w:t>
      </w:r>
      <w:r>
        <w:rPr>
          <w:spacing w:val="23"/>
        </w:rPr>
        <w:t xml:space="preserve"> </w:t>
      </w:r>
      <w:r>
        <w:t>It</w:t>
      </w:r>
      <w:r>
        <w:rPr>
          <w:spacing w:val="-2"/>
        </w:rPr>
        <w:t xml:space="preserve"> </w:t>
      </w:r>
      <w:r>
        <w:t>provides</w:t>
      </w:r>
      <w:r>
        <w:rPr>
          <w:spacing w:val="-2"/>
        </w:rPr>
        <w:t xml:space="preserve"> </w:t>
      </w:r>
      <w:r>
        <w:t>feature</w:t>
      </w:r>
      <w:r>
        <w:rPr>
          <w:spacing w:val="-2"/>
        </w:rPr>
        <w:t xml:space="preserve"> </w:t>
      </w:r>
      <w:r>
        <w:t>importance</w:t>
      </w:r>
      <w:r>
        <w:rPr>
          <w:spacing w:val="-2"/>
        </w:rPr>
        <w:t xml:space="preserve"> </w:t>
      </w:r>
      <w:r>
        <w:t>scores</w:t>
      </w:r>
      <w:r>
        <w:rPr>
          <w:spacing w:val="-2"/>
        </w:rPr>
        <w:t xml:space="preserve"> </w:t>
      </w:r>
      <w:r>
        <w:t>so</w:t>
      </w:r>
      <w:r>
        <w:rPr>
          <w:spacing w:val="-2"/>
        </w:rPr>
        <w:t xml:space="preserve"> </w:t>
      </w:r>
      <w:r>
        <w:t>we</w:t>
      </w:r>
      <w:r>
        <w:rPr>
          <w:spacing w:val="-2"/>
        </w:rPr>
        <w:t xml:space="preserve"> </w:t>
      </w:r>
      <w:r>
        <w:t>can</w:t>
      </w:r>
      <w:r>
        <w:rPr>
          <w:spacing w:val="-2"/>
        </w:rPr>
        <w:t xml:space="preserve"> </w:t>
      </w:r>
      <w:r>
        <w:t>understand which attributes matter most. And its interpretable unlike black box neural networks.</w:t>
      </w:r>
    </w:p>
    <w:p w14:paraId="7AFBD099">
      <w:pPr>
        <w:pStyle w:val="8"/>
        <w:spacing w:before="183"/>
        <w:ind w:left="448"/>
        <w:jc w:val="both"/>
      </w:pPr>
      <w:bookmarkStart w:id="8" w:name="Objectives"/>
      <w:bookmarkEnd w:id="8"/>
      <w:r>
        <w:t>Figure</w:t>
      </w:r>
      <w:r>
        <w:rPr>
          <w:spacing w:val="-7"/>
        </w:rPr>
        <w:t xml:space="preserve"> </w:t>
      </w:r>
      <w:r>
        <w:fldChar w:fldCharType="begin"/>
      </w:r>
      <w:r>
        <w:instrText xml:space="preserve"> HYPERLINK \l "_bookmark1" </w:instrText>
      </w:r>
      <w:r>
        <w:fldChar w:fldCharType="separate"/>
      </w:r>
      <w:r>
        <w:t>1.1</w:t>
      </w:r>
      <w:r>
        <w:fldChar w:fldCharType="end"/>
      </w:r>
      <w:r>
        <w:rPr>
          <w:spacing w:val="-7"/>
        </w:rPr>
        <w:t xml:space="preserve"> </w:t>
      </w:r>
      <w:r>
        <w:t>shows</w:t>
      </w:r>
      <w:r>
        <w:rPr>
          <w:spacing w:val="-7"/>
        </w:rPr>
        <w:t xml:space="preserve"> </w:t>
      </w:r>
      <w:r>
        <w:t>the</w:t>
      </w:r>
      <w:r>
        <w:rPr>
          <w:spacing w:val="-7"/>
        </w:rPr>
        <w:t xml:space="preserve"> </w:t>
      </w:r>
      <w:r>
        <w:t>overall</w:t>
      </w:r>
      <w:r>
        <w:rPr>
          <w:spacing w:val="-7"/>
        </w:rPr>
        <w:t xml:space="preserve"> </w:t>
      </w:r>
      <w:r>
        <w:t>system</w:t>
      </w:r>
      <w:r>
        <w:rPr>
          <w:spacing w:val="-7"/>
        </w:rPr>
        <w:t xml:space="preserve"> </w:t>
      </w:r>
      <w:r>
        <w:rPr>
          <w:spacing w:val="-2"/>
        </w:rPr>
        <w:t>architecture.</w:t>
      </w:r>
    </w:p>
    <w:p w14:paraId="03D9BC65">
      <w:pPr>
        <w:pStyle w:val="8"/>
        <w:spacing w:before="179"/>
      </w:pPr>
    </w:p>
    <w:p w14:paraId="4428E4F7">
      <w:pPr>
        <w:pStyle w:val="3"/>
        <w:numPr>
          <w:ilvl w:val="1"/>
          <w:numId w:val="21"/>
        </w:numPr>
        <w:tabs>
          <w:tab w:val="left" w:pos="1165"/>
        </w:tabs>
        <w:spacing w:before="0" w:after="0" w:line="240" w:lineRule="auto"/>
        <w:ind w:left="1165" w:right="0" w:hanging="717"/>
        <w:jc w:val="left"/>
      </w:pPr>
      <w:r>
        <w:rPr>
          <w:spacing w:val="-2"/>
        </w:rPr>
        <w:t>Objectives</w:t>
      </w:r>
    </w:p>
    <w:p w14:paraId="7119A25B">
      <w:pPr>
        <w:pStyle w:val="8"/>
        <w:spacing w:before="339" w:line="343" w:lineRule="auto"/>
        <w:ind w:left="448" w:right="444"/>
        <w:jc w:val="both"/>
      </w:pPr>
      <w:r>
        <w:t>Let me clearly state what we are trying to achieve with this project.</w:t>
      </w:r>
      <w:r>
        <w:rPr>
          <w:spacing w:val="40"/>
        </w:rPr>
        <w:t xml:space="preserve"> </w:t>
      </w:r>
      <w:r>
        <w:t>We thought about this carefully and came up with five main objectives.</w:t>
      </w:r>
    </w:p>
    <w:p w14:paraId="22752230">
      <w:pPr>
        <w:pStyle w:val="8"/>
        <w:spacing w:before="182"/>
        <w:ind w:left="448"/>
        <w:jc w:val="both"/>
      </w:pPr>
      <w:r>
        <w:t>First</w:t>
      </w:r>
      <w:r>
        <w:rPr>
          <w:spacing w:val="-1"/>
        </w:rPr>
        <w:t xml:space="preserve"> </w:t>
      </w:r>
      <w:r>
        <w:t>objective</w:t>
      </w:r>
      <w:r>
        <w:rPr>
          <w:spacing w:val="-1"/>
        </w:rPr>
        <w:t xml:space="preserve"> </w:t>
      </w:r>
      <w:r>
        <w:t>is</w:t>
      </w:r>
      <w:r>
        <w:rPr>
          <w:spacing w:val="-1"/>
        </w:rPr>
        <w:t xml:space="preserve"> </w:t>
      </w:r>
      <w:r>
        <w:t>to develop</w:t>
      </w:r>
      <w:r>
        <w:rPr>
          <w:spacing w:val="-1"/>
        </w:rPr>
        <w:t xml:space="preserve"> </w:t>
      </w:r>
      <w:r>
        <w:t>an</w:t>
      </w:r>
      <w:r>
        <w:rPr>
          <w:spacing w:val="-1"/>
        </w:rPr>
        <w:t xml:space="preserve"> </w:t>
      </w:r>
      <w:r>
        <w:t>accurate machine</w:t>
      </w:r>
      <w:r>
        <w:rPr>
          <w:spacing w:val="-1"/>
        </w:rPr>
        <w:t xml:space="preserve"> </w:t>
      </w:r>
      <w:r>
        <w:t>learning</w:t>
      </w:r>
      <w:r>
        <w:rPr>
          <w:spacing w:val="-1"/>
        </w:rPr>
        <w:t xml:space="preserve"> </w:t>
      </w:r>
      <w:r>
        <w:t>model that</w:t>
      </w:r>
      <w:r>
        <w:rPr>
          <w:spacing w:val="-1"/>
        </w:rPr>
        <w:t xml:space="preserve"> </w:t>
      </w:r>
      <w:r>
        <w:t>can</w:t>
      </w:r>
      <w:r>
        <w:rPr>
          <w:spacing w:val="-1"/>
        </w:rPr>
        <w:t xml:space="preserve"> </w:t>
      </w:r>
      <w:r>
        <w:t>classify</w:t>
      </w:r>
      <w:r>
        <w:rPr>
          <w:spacing w:val="-1"/>
        </w:rPr>
        <w:t xml:space="preserve"> </w:t>
      </w:r>
      <w:r>
        <w:t xml:space="preserve">Android </w:t>
      </w:r>
      <w:r>
        <w:rPr>
          <w:spacing w:val="-5"/>
        </w:rPr>
        <w:t>ap-</w:t>
      </w:r>
    </w:p>
    <w:p w14:paraId="06A323F0">
      <w:pPr>
        <w:pStyle w:val="8"/>
        <w:spacing w:after="0"/>
        <w:jc w:val="both"/>
        <w:sectPr>
          <w:pgSz w:w="11910" w:h="16840"/>
          <w:pgMar w:top="940" w:right="992" w:bottom="1100" w:left="992" w:header="657" w:footer="912" w:gutter="0"/>
          <w:cols w:space="720" w:num="1"/>
        </w:sectPr>
      </w:pPr>
    </w:p>
    <w:p w14:paraId="60931371">
      <w:pPr>
        <w:pStyle w:val="8"/>
        <w:rPr>
          <w:sz w:val="20"/>
        </w:rPr>
      </w:pPr>
    </w:p>
    <w:p w14:paraId="5FF90333">
      <w:pPr>
        <w:pStyle w:val="8"/>
        <w:spacing w:before="38"/>
        <w:rPr>
          <w:sz w:val="20"/>
        </w:rPr>
      </w:pPr>
    </w:p>
    <w:p w14:paraId="7362BECD">
      <w:pPr>
        <w:spacing w:line="240" w:lineRule="auto"/>
        <w:ind w:left="1406" w:right="0" w:firstLine="0"/>
        <w:rPr>
          <w:sz w:val="20"/>
        </w:rPr>
      </w:pPr>
      <w:r>
        <w:rPr>
          <w:sz w:val="20"/>
        </w:rPr>
        <w:drawing>
          <wp:inline distT="0" distB="0" distL="0" distR="0">
            <wp:extent cx="4547870" cy="226504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548377" cy="2265235"/>
                    </a:xfrm>
                    <a:prstGeom prst="rect">
                      <a:avLst/>
                    </a:prstGeom>
                  </pic:spPr>
                </pic:pic>
              </a:graphicData>
            </a:graphic>
          </wp:inline>
        </w:drawing>
      </w:r>
    </w:p>
    <w:p w14:paraId="64F2F51C">
      <w:pPr>
        <w:spacing w:before="183"/>
        <w:ind w:left="394" w:right="394" w:firstLine="0"/>
        <w:jc w:val="center"/>
        <w:rPr>
          <w:sz w:val="22"/>
        </w:rPr>
      </w:pPr>
      <w:bookmarkStart w:id="9" w:name="_bookmark1"/>
      <w:bookmarkEnd w:id="9"/>
      <w:r>
        <w:rPr>
          <w:b/>
          <w:sz w:val="22"/>
        </w:rPr>
        <w:t>Figure</w:t>
      </w:r>
      <w:r>
        <w:rPr>
          <w:b/>
          <w:spacing w:val="-8"/>
          <w:sz w:val="22"/>
        </w:rPr>
        <w:t xml:space="preserve"> </w:t>
      </w:r>
      <w:r>
        <w:rPr>
          <w:b/>
          <w:sz w:val="22"/>
        </w:rPr>
        <w:t>1.1:</w:t>
      </w:r>
      <w:r>
        <w:rPr>
          <w:b/>
          <w:spacing w:val="8"/>
          <w:sz w:val="22"/>
        </w:rPr>
        <w:t xml:space="preserve"> </w:t>
      </w:r>
      <w:r>
        <w:rPr>
          <w:sz w:val="22"/>
        </w:rPr>
        <w:t>Proposed</w:t>
      </w:r>
      <w:r>
        <w:rPr>
          <w:spacing w:val="-7"/>
          <w:sz w:val="22"/>
        </w:rPr>
        <w:t xml:space="preserve"> </w:t>
      </w:r>
      <w:r>
        <w:rPr>
          <w:sz w:val="22"/>
        </w:rPr>
        <w:t>System</w:t>
      </w:r>
      <w:r>
        <w:rPr>
          <w:spacing w:val="-8"/>
          <w:sz w:val="22"/>
        </w:rPr>
        <w:t xml:space="preserve"> </w:t>
      </w:r>
      <w:r>
        <w:rPr>
          <w:spacing w:val="-2"/>
          <w:sz w:val="22"/>
        </w:rPr>
        <w:t>Architecture</w:t>
      </w:r>
    </w:p>
    <w:p w14:paraId="59320B2C">
      <w:pPr>
        <w:pStyle w:val="8"/>
        <w:spacing w:before="194"/>
        <w:rPr>
          <w:sz w:val="22"/>
        </w:rPr>
      </w:pPr>
    </w:p>
    <w:p w14:paraId="60680866">
      <w:pPr>
        <w:pStyle w:val="8"/>
        <w:spacing w:line="343" w:lineRule="auto"/>
        <w:ind w:left="448" w:right="445"/>
        <w:jc w:val="both"/>
      </w:pPr>
      <w:r>
        <w:t>plications as benign or malicious based on metadata features.</w:t>
      </w:r>
      <w:r>
        <w:rPr>
          <w:spacing w:val="40"/>
        </w:rPr>
        <w:t xml:space="preserve"> </w:t>
      </w:r>
      <w:r>
        <w:t>Accuracy should be above 85 percent</w:t>
      </w:r>
      <w:r>
        <w:rPr>
          <w:spacing w:val="-14"/>
        </w:rPr>
        <w:t xml:space="preserve"> </w:t>
      </w:r>
      <w:r>
        <w:t>overall</w:t>
      </w:r>
      <w:r>
        <w:rPr>
          <w:spacing w:val="-14"/>
        </w:rPr>
        <w:t xml:space="preserve"> </w:t>
      </w:r>
      <w:r>
        <w:t>with</w:t>
      </w:r>
      <w:r>
        <w:rPr>
          <w:spacing w:val="-14"/>
        </w:rPr>
        <w:t xml:space="preserve"> </w:t>
      </w:r>
      <w:r>
        <w:t>high</w:t>
      </w:r>
      <w:r>
        <w:rPr>
          <w:spacing w:val="-14"/>
        </w:rPr>
        <w:t xml:space="preserve"> </w:t>
      </w:r>
      <w:r>
        <w:t>recall</w:t>
      </w:r>
      <w:r>
        <w:rPr>
          <w:spacing w:val="-14"/>
        </w:rPr>
        <w:t xml:space="preserve"> </w:t>
      </w:r>
      <w:r>
        <w:t>for</w:t>
      </w:r>
      <w:r>
        <w:rPr>
          <w:spacing w:val="-14"/>
        </w:rPr>
        <w:t xml:space="preserve"> </w:t>
      </w:r>
      <w:r>
        <w:t>the</w:t>
      </w:r>
      <w:r>
        <w:rPr>
          <w:spacing w:val="-14"/>
        </w:rPr>
        <w:t xml:space="preserve"> </w:t>
      </w:r>
      <w:r>
        <w:t>malicious</w:t>
      </w:r>
      <w:r>
        <w:rPr>
          <w:spacing w:val="-14"/>
        </w:rPr>
        <w:t xml:space="preserve"> </w:t>
      </w:r>
      <w:r>
        <w:t>class</w:t>
      </w:r>
      <w:r>
        <w:rPr>
          <w:spacing w:val="-14"/>
        </w:rPr>
        <w:t xml:space="preserve"> </w:t>
      </w:r>
      <w:r>
        <w:t>to</w:t>
      </w:r>
      <w:r>
        <w:rPr>
          <w:spacing w:val="-14"/>
        </w:rPr>
        <w:t xml:space="preserve"> </w:t>
      </w:r>
      <w:r>
        <w:t>minimize</w:t>
      </w:r>
      <w:r>
        <w:rPr>
          <w:spacing w:val="-14"/>
        </w:rPr>
        <w:t xml:space="preserve"> </w:t>
      </w:r>
      <w:r>
        <w:t>missed</w:t>
      </w:r>
      <w:r>
        <w:rPr>
          <w:spacing w:val="-14"/>
        </w:rPr>
        <w:t xml:space="preserve"> </w:t>
      </w:r>
      <w:r>
        <w:t>detections.</w:t>
      </w:r>
      <w:r>
        <w:rPr>
          <w:spacing w:val="9"/>
        </w:rPr>
        <w:t xml:space="preserve"> </w:t>
      </w:r>
      <w:r>
        <w:t>We</w:t>
      </w:r>
      <w:r>
        <w:rPr>
          <w:spacing w:val="-14"/>
        </w:rPr>
        <w:t xml:space="preserve"> </w:t>
      </w:r>
      <w:r>
        <w:t>want the model to generalize well to unseen data not just memorize the training set.</w:t>
      </w:r>
    </w:p>
    <w:p w14:paraId="79064B94">
      <w:pPr>
        <w:pStyle w:val="8"/>
        <w:spacing w:before="183" w:line="343" w:lineRule="auto"/>
        <w:ind w:left="448" w:right="444"/>
        <w:jc w:val="both"/>
      </w:pPr>
      <w:r>
        <w:t>Second</w:t>
      </w:r>
      <w:r>
        <w:rPr>
          <w:spacing w:val="-1"/>
        </w:rPr>
        <w:t xml:space="preserve"> </w:t>
      </w:r>
      <w:r>
        <w:t>objective</w:t>
      </w:r>
      <w:r>
        <w:rPr>
          <w:spacing w:val="-1"/>
        </w:rPr>
        <w:t xml:space="preserve"> </w:t>
      </w:r>
      <w:r>
        <w:t>is</w:t>
      </w:r>
      <w:r>
        <w:rPr>
          <w:spacing w:val="-1"/>
        </w:rPr>
        <w:t xml:space="preserve"> </w:t>
      </w:r>
      <w:r>
        <w:t>to</w:t>
      </w:r>
      <w:r>
        <w:rPr>
          <w:spacing w:val="-1"/>
        </w:rPr>
        <w:t xml:space="preserve"> </w:t>
      </w:r>
      <w:r>
        <w:t>create</w:t>
      </w:r>
      <w:r>
        <w:rPr>
          <w:spacing w:val="-1"/>
        </w:rPr>
        <w:t xml:space="preserve"> </w:t>
      </w:r>
      <w:r>
        <w:t>a</w:t>
      </w:r>
      <w:r>
        <w:rPr>
          <w:spacing w:val="-1"/>
        </w:rPr>
        <w:t xml:space="preserve"> </w:t>
      </w:r>
      <w:r>
        <w:t>user</w:t>
      </w:r>
      <w:r>
        <w:rPr>
          <w:spacing w:val="-1"/>
        </w:rPr>
        <w:t xml:space="preserve"> </w:t>
      </w:r>
      <w:r>
        <w:t>friendly</w:t>
      </w:r>
      <w:r>
        <w:rPr>
          <w:spacing w:val="-1"/>
        </w:rPr>
        <w:t xml:space="preserve"> </w:t>
      </w:r>
      <w:r>
        <w:t>web</w:t>
      </w:r>
      <w:r>
        <w:rPr>
          <w:spacing w:val="-1"/>
        </w:rPr>
        <w:t xml:space="preserve"> </w:t>
      </w:r>
      <w:r>
        <w:t>interface</w:t>
      </w:r>
      <w:r>
        <w:rPr>
          <w:spacing w:val="-1"/>
        </w:rPr>
        <w:t xml:space="preserve"> </w:t>
      </w:r>
      <w:r>
        <w:t>that</w:t>
      </w:r>
      <w:r>
        <w:rPr>
          <w:spacing w:val="-1"/>
        </w:rPr>
        <w:t xml:space="preserve"> </w:t>
      </w:r>
      <w:r>
        <w:t>makes</w:t>
      </w:r>
      <w:r>
        <w:rPr>
          <w:spacing w:val="-1"/>
        </w:rPr>
        <w:t xml:space="preserve"> </w:t>
      </w:r>
      <w:r>
        <w:t>the</w:t>
      </w:r>
      <w:r>
        <w:rPr>
          <w:spacing w:val="-1"/>
        </w:rPr>
        <w:t xml:space="preserve"> </w:t>
      </w:r>
      <w:r>
        <w:t>system</w:t>
      </w:r>
      <w:r>
        <w:rPr>
          <w:spacing w:val="-1"/>
        </w:rPr>
        <w:t xml:space="preserve"> </w:t>
      </w:r>
      <w:r>
        <w:t>accessible</w:t>
      </w:r>
      <w:r>
        <w:rPr>
          <w:spacing w:val="-1"/>
        </w:rPr>
        <w:t xml:space="preserve"> </w:t>
      </w:r>
      <w:r>
        <w:t>to non technical users.</w:t>
      </w:r>
      <w:r>
        <w:rPr>
          <w:spacing w:val="34"/>
        </w:rPr>
        <w:t xml:space="preserve"> </w:t>
      </w:r>
      <w:r>
        <w:t>Someone without programming knowledge should be able to upload app information</w:t>
      </w:r>
      <w:r>
        <w:rPr>
          <w:spacing w:val="-1"/>
        </w:rPr>
        <w:t xml:space="preserve"> </w:t>
      </w:r>
      <w:r>
        <w:t>and</w:t>
      </w:r>
      <w:r>
        <w:rPr>
          <w:spacing w:val="-1"/>
        </w:rPr>
        <w:t xml:space="preserve"> </w:t>
      </w:r>
      <w:r>
        <w:t>get</w:t>
      </w:r>
      <w:r>
        <w:rPr>
          <w:spacing w:val="-1"/>
        </w:rPr>
        <w:t xml:space="preserve"> </w:t>
      </w:r>
      <w:r>
        <w:t>clear</w:t>
      </w:r>
      <w:r>
        <w:rPr>
          <w:spacing w:val="-1"/>
        </w:rPr>
        <w:t xml:space="preserve"> </w:t>
      </w:r>
      <w:r>
        <w:t>predictions.</w:t>
      </w:r>
      <w:r>
        <w:rPr>
          <w:spacing w:val="25"/>
        </w:rPr>
        <w:t xml:space="preserve"> </w:t>
      </w:r>
      <w:r>
        <w:t>The</w:t>
      </w:r>
      <w:r>
        <w:rPr>
          <w:spacing w:val="-1"/>
        </w:rPr>
        <w:t xml:space="preserve"> </w:t>
      </w:r>
      <w:r>
        <w:t>interface</w:t>
      </w:r>
      <w:r>
        <w:rPr>
          <w:spacing w:val="-1"/>
        </w:rPr>
        <w:t xml:space="preserve"> </w:t>
      </w:r>
      <w:r>
        <w:t>should</w:t>
      </w:r>
      <w:r>
        <w:rPr>
          <w:spacing w:val="-1"/>
        </w:rPr>
        <w:t xml:space="preserve"> </w:t>
      </w:r>
      <w:r>
        <w:t>show</w:t>
      </w:r>
      <w:r>
        <w:rPr>
          <w:spacing w:val="-1"/>
        </w:rPr>
        <w:t xml:space="preserve"> </w:t>
      </w:r>
      <w:r>
        <w:t>confidence</w:t>
      </w:r>
      <w:r>
        <w:rPr>
          <w:spacing w:val="-1"/>
        </w:rPr>
        <w:t xml:space="preserve"> </w:t>
      </w:r>
      <w:r>
        <w:t>levels</w:t>
      </w:r>
      <w:r>
        <w:rPr>
          <w:spacing w:val="-1"/>
        </w:rPr>
        <w:t xml:space="preserve"> </w:t>
      </w:r>
      <w:r>
        <w:t>and</w:t>
      </w:r>
      <w:r>
        <w:rPr>
          <w:spacing w:val="-1"/>
        </w:rPr>
        <w:t xml:space="preserve"> </w:t>
      </w:r>
      <w:r>
        <w:t>visual indicators not just raw numbers.</w:t>
      </w:r>
    </w:p>
    <w:p w14:paraId="2C1F548F">
      <w:pPr>
        <w:pStyle w:val="8"/>
        <w:spacing w:before="183" w:line="343" w:lineRule="auto"/>
        <w:ind w:left="448" w:right="445" w:hanging="8"/>
        <w:jc w:val="both"/>
      </w:pPr>
      <w:r>
        <w:t>Third objective is to identify which metadata features are most important for distinguishing malicious apps.</w:t>
      </w:r>
      <w:r>
        <w:rPr>
          <w:spacing w:val="40"/>
        </w:rPr>
        <w:t xml:space="preserve"> </w:t>
      </w:r>
      <w:r>
        <w:t>Understanding feature importance helps security researchers and app store operators</w:t>
      </w:r>
      <w:r>
        <w:rPr>
          <w:spacing w:val="-15"/>
        </w:rPr>
        <w:t xml:space="preserve"> </w:t>
      </w:r>
      <w:r>
        <w:t>know</w:t>
      </w:r>
      <w:r>
        <w:rPr>
          <w:spacing w:val="-15"/>
        </w:rPr>
        <w:t xml:space="preserve"> </w:t>
      </w:r>
      <w:r>
        <w:t>what</w:t>
      </w:r>
      <w:r>
        <w:rPr>
          <w:spacing w:val="-15"/>
        </w:rPr>
        <w:t xml:space="preserve"> </w:t>
      </w:r>
      <w:r>
        <w:t>red</w:t>
      </w:r>
      <w:r>
        <w:rPr>
          <w:spacing w:val="-15"/>
        </w:rPr>
        <w:t xml:space="preserve"> </w:t>
      </w:r>
      <w:r>
        <w:t>flags</w:t>
      </w:r>
      <w:r>
        <w:rPr>
          <w:spacing w:val="-15"/>
        </w:rPr>
        <w:t xml:space="preserve"> </w:t>
      </w:r>
      <w:r>
        <w:t>to</w:t>
      </w:r>
      <w:r>
        <w:rPr>
          <w:spacing w:val="-15"/>
        </w:rPr>
        <w:t xml:space="preserve"> </w:t>
      </w:r>
      <w:r>
        <w:t>look</w:t>
      </w:r>
      <w:r>
        <w:rPr>
          <w:spacing w:val="-15"/>
        </w:rPr>
        <w:t xml:space="preserve"> </w:t>
      </w:r>
      <w:r>
        <w:t>for.</w:t>
      </w:r>
      <w:r>
        <w:rPr>
          <w:spacing w:val="-15"/>
        </w:rPr>
        <w:t xml:space="preserve"> </w:t>
      </w:r>
      <w:r>
        <w:t>It</w:t>
      </w:r>
      <w:r>
        <w:rPr>
          <w:spacing w:val="-15"/>
        </w:rPr>
        <w:t xml:space="preserve"> </w:t>
      </w:r>
      <w:r>
        <w:t>also</w:t>
      </w:r>
      <w:r>
        <w:rPr>
          <w:spacing w:val="-15"/>
        </w:rPr>
        <w:t xml:space="preserve"> </w:t>
      </w:r>
      <w:r>
        <w:t>validates</w:t>
      </w:r>
      <w:r>
        <w:rPr>
          <w:spacing w:val="-15"/>
        </w:rPr>
        <w:t xml:space="preserve"> </w:t>
      </w:r>
      <w:r>
        <w:t>that</w:t>
      </w:r>
      <w:r>
        <w:rPr>
          <w:spacing w:val="-15"/>
        </w:rPr>
        <w:t xml:space="preserve"> </w:t>
      </w:r>
      <w:r>
        <w:t>the</w:t>
      </w:r>
      <w:r>
        <w:rPr>
          <w:spacing w:val="-15"/>
        </w:rPr>
        <w:t xml:space="preserve"> </w:t>
      </w:r>
      <w:r>
        <w:t>model</w:t>
      </w:r>
      <w:r>
        <w:rPr>
          <w:spacing w:val="-15"/>
        </w:rPr>
        <w:t xml:space="preserve"> </w:t>
      </w:r>
      <w:r>
        <w:t>is</w:t>
      </w:r>
      <w:r>
        <w:rPr>
          <w:spacing w:val="-15"/>
        </w:rPr>
        <w:t xml:space="preserve"> </w:t>
      </w:r>
      <w:r>
        <w:t>learning</w:t>
      </w:r>
      <w:r>
        <w:rPr>
          <w:spacing w:val="-15"/>
        </w:rPr>
        <w:t xml:space="preserve"> </w:t>
      </w:r>
      <w:r>
        <w:t xml:space="preserve">meaningful </w:t>
      </w:r>
      <w:r>
        <w:rPr>
          <w:spacing w:val="-2"/>
        </w:rPr>
        <w:t>patterns.</w:t>
      </w:r>
    </w:p>
    <w:p w14:paraId="6E2BB4D5">
      <w:pPr>
        <w:pStyle w:val="8"/>
        <w:spacing w:before="183" w:line="343" w:lineRule="auto"/>
        <w:ind w:left="448" w:right="404"/>
        <w:jc w:val="both"/>
      </w:pPr>
      <w:r>
        <w:t>Fourth</w:t>
      </w:r>
      <w:r>
        <w:rPr>
          <w:spacing w:val="-10"/>
        </w:rPr>
        <w:t xml:space="preserve"> </w:t>
      </w:r>
      <w:r>
        <w:t>objective</w:t>
      </w:r>
      <w:r>
        <w:rPr>
          <w:spacing w:val="-10"/>
        </w:rPr>
        <w:t xml:space="preserve"> </w:t>
      </w:r>
      <w:r>
        <w:t>is</w:t>
      </w:r>
      <w:r>
        <w:rPr>
          <w:spacing w:val="-10"/>
        </w:rPr>
        <w:t xml:space="preserve"> </w:t>
      </w:r>
      <w:r>
        <w:t>to</w:t>
      </w:r>
      <w:r>
        <w:rPr>
          <w:spacing w:val="-10"/>
        </w:rPr>
        <w:t xml:space="preserve"> </w:t>
      </w:r>
      <w:r>
        <w:t>demonstrate</w:t>
      </w:r>
      <w:r>
        <w:rPr>
          <w:spacing w:val="-10"/>
        </w:rPr>
        <w:t xml:space="preserve"> </w:t>
      </w:r>
      <w:r>
        <w:t>that</w:t>
      </w:r>
      <w:r>
        <w:rPr>
          <w:spacing w:val="-10"/>
        </w:rPr>
        <w:t xml:space="preserve"> </w:t>
      </w:r>
      <w:r>
        <w:t>metadata</w:t>
      </w:r>
      <w:r>
        <w:rPr>
          <w:spacing w:val="-10"/>
        </w:rPr>
        <w:t xml:space="preserve"> </w:t>
      </w:r>
      <w:r>
        <w:t>based</w:t>
      </w:r>
      <w:r>
        <w:rPr>
          <w:spacing w:val="-10"/>
        </w:rPr>
        <w:t xml:space="preserve"> </w:t>
      </w:r>
      <w:r>
        <w:t>detection</w:t>
      </w:r>
      <w:r>
        <w:rPr>
          <w:spacing w:val="-10"/>
        </w:rPr>
        <w:t xml:space="preserve"> </w:t>
      </w:r>
      <w:r>
        <w:t>is</w:t>
      </w:r>
      <w:r>
        <w:rPr>
          <w:spacing w:val="-10"/>
        </w:rPr>
        <w:t xml:space="preserve"> </w:t>
      </w:r>
      <w:r>
        <w:t>a</w:t>
      </w:r>
      <w:r>
        <w:rPr>
          <w:spacing w:val="-10"/>
        </w:rPr>
        <w:t xml:space="preserve"> </w:t>
      </w:r>
      <w:r>
        <w:t>viable</w:t>
      </w:r>
      <w:r>
        <w:rPr>
          <w:spacing w:val="-10"/>
        </w:rPr>
        <w:t xml:space="preserve"> </w:t>
      </w:r>
      <w:r>
        <w:t>lightweight</w:t>
      </w:r>
      <w:r>
        <w:rPr>
          <w:spacing w:val="-9"/>
        </w:rPr>
        <w:t xml:space="preserve"> </w:t>
      </w:r>
      <w:r>
        <w:t>alterna-tive to deeper analysis methods.</w:t>
      </w:r>
      <w:r>
        <w:rPr>
          <w:spacing w:val="33"/>
        </w:rPr>
        <w:t xml:space="preserve"> </w:t>
      </w:r>
      <w:r>
        <w:t>By avoiding runtime analysis and code inspection we reduce computational requirements significantly while still achieving good detection rates.</w:t>
      </w:r>
    </w:p>
    <w:p w14:paraId="12C51C03">
      <w:pPr>
        <w:pStyle w:val="8"/>
        <w:spacing w:before="182" w:line="343" w:lineRule="auto"/>
        <w:ind w:left="439" w:right="441" w:firstLine="8"/>
        <w:jc w:val="both"/>
      </w:pPr>
      <w:r>
        <w:t>Fifth</w:t>
      </w:r>
      <w:r>
        <w:rPr>
          <w:spacing w:val="-9"/>
        </w:rPr>
        <w:t xml:space="preserve"> </w:t>
      </w:r>
      <w:r>
        <w:t>objective</w:t>
      </w:r>
      <w:r>
        <w:rPr>
          <w:spacing w:val="-9"/>
        </w:rPr>
        <w:t xml:space="preserve"> </w:t>
      </w:r>
      <w:r>
        <w:t>is</w:t>
      </w:r>
      <w:r>
        <w:rPr>
          <w:spacing w:val="-9"/>
        </w:rPr>
        <w:t xml:space="preserve"> </w:t>
      </w:r>
      <w:r>
        <w:t>to</w:t>
      </w:r>
      <w:r>
        <w:rPr>
          <w:spacing w:val="-9"/>
        </w:rPr>
        <w:t xml:space="preserve"> </w:t>
      </w:r>
      <w:r>
        <w:t>document</w:t>
      </w:r>
      <w:r>
        <w:rPr>
          <w:spacing w:val="-9"/>
        </w:rPr>
        <w:t xml:space="preserve"> </w:t>
      </w:r>
      <w:r>
        <w:t>everything</w:t>
      </w:r>
      <w:r>
        <w:rPr>
          <w:spacing w:val="-9"/>
        </w:rPr>
        <w:t xml:space="preserve"> </w:t>
      </w:r>
      <w:r>
        <w:t>properly</w:t>
      </w:r>
      <w:r>
        <w:rPr>
          <w:spacing w:val="-9"/>
        </w:rPr>
        <w:t xml:space="preserve"> </w:t>
      </w:r>
      <w:r>
        <w:t>so</w:t>
      </w:r>
      <w:r>
        <w:rPr>
          <w:spacing w:val="-9"/>
        </w:rPr>
        <w:t xml:space="preserve"> </w:t>
      </w:r>
      <w:r>
        <w:t>that</w:t>
      </w:r>
      <w:r>
        <w:rPr>
          <w:spacing w:val="-9"/>
        </w:rPr>
        <w:t xml:space="preserve"> </w:t>
      </w:r>
      <w:r>
        <w:t>other</w:t>
      </w:r>
      <w:r>
        <w:rPr>
          <w:spacing w:val="-9"/>
        </w:rPr>
        <w:t xml:space="preserve"> </w:t>
      </w:r>
      <w:r>
        <w:t>researchers</w:t>
      </w:r>
      <w:r>
        <w:rPr>
          <w:spacing w:val="-9"/>
        </w:rPr>
        <w:t xml:space="preserve"> </w:t>
      </w:r>
      <w:r>
        <w:t>can</w:t>
      </w:r>
      <w:r>
        <w:rPr>
          <w:spacing w:val="-9"/>
        </w:rPr>
        <w:t xml:space="preserve"> </w:t>
      </w:r>
      <w:r>
        <w:t>build</w:t>
      </w:r>
      <w:r>
        <w:rPr>
          <w:spacing w:val="-9"/>
        </w:rPr>
        <w:t xml:space="preserve"> </w:t>
      </w:r>
      <w:r>
        <w:t>upon</w:t>
      </w:r>
      <w:r>
        <w:rPr>
          <w:spacing w:val="-9"/>
        </w:rPr>
        <w:t xml:space="preserve"> </w:t>
      </w:r>
      <w:r>
        <w:t>this work.</w:t>
      </w:r>
      <w:r>
        <w:rPr>
          <w:spacing w:val="40"/>
        </w:rPr>
        <w:t xml:space="preserve"> </w:t>
      </w:r>
      <w:r>
        <w:t xml:space="preserve">The code and methodology should be reproducible and extendable to other datasets or </w:t>
      </w:r>
      <w:bookmarkStart w:id="10" w:name="SDGs"/>
      <w:bookmarkEnd w:id="10"/>
      <w:r>
        <w:t>classification algorithms.</w:t>
      </w:r>
    </w:p>
    <w:p w14:paraId="3B759252">
      <w:pPr>
        <w:pStyle w:val="8"/>
        <w:spacing w:before="63"/>
      </w:pPr>
    </w:p>
    <w:p w14:paraId="784FB406">
      <w:pPr>
        <w:pStyle w:val="3"/>
        <w:numPr>
          <w:ilvl w:val="1"/>
          <w:numId w:val="21"/>
        </w:numPr>
        <w:tabs>
          <w:tab w:val="left" w:pos="1165"/>
        </w:tabs>
        <w:spacing w:before="0" w:after="0" w:line="240" w:lineRule="auto"/>
        <w:ind w:left="1165" w:right="0" w:hanging="717"/>
        <w:jc w:val="left"/>
      </w:pPr>
      <w:r>
        <w:rPr>
          <w:spacing w:val="-4"/>
        </w:rPr>
        <w:t>SDGs</w:t>
      </w:r>
    </w:p>
    <w:p w14:paraId="4EE6A1FD">
      <w:pPr>
        <w:pStyle w:val="8"/>
        <w:spacing w:before="339" w:line="343" w:lineRule="auto"/>
        <w:ind w:left="448" w:right="445" w:hanging="8"/>
        <w:jc w:val="both"/>
      </w:pPr>
      <w:r>
        <w:t>This</w:t>
      </w:r>
      <w:r>
        <w:rPr>
          <w:spacing w:val="-1"/>
        </w:rPr>
        <w:t xml:space="preserve"> </w:t>
      </w:r>
      <w:r>
        <w:t>project</w:t>
      </w:r>
      <w:r>
        <w:rPr>
          <w:spacing w:val="-1"/>
        </w:rPr>
        <w:t xml:space="preserve"> </w:t>
      </w:r>
      <w:r>
        <w:t>connects</w:t>
      </w:r>
      <w:r>
        <w:rPr>
          <w:spacing w:val="-1"/>
        </w:rPr>
        <w:t xml:space="preserve"> </w:t>
      </w:r>
      <w:r>
        <w:t>to</w:t>
      </w:r>
      <w:r>
        <w:rPr>
          <w:spacing w:val="-1"/>
        </w:rPr>
        <w:t xml:space="preserve"> </w:t>
      </w:r>
      <w:r>
        <w:t>several</w:t>
      </w:r>
      <w:r>
        <w:rPr>
          <w:spacing w:val="-1"/>
        </w:rPr>
        <w:t xml:space="preserve"> </w:t>
      </w:r>
      <w:r>
        <w:t>United</w:t>
      </w:r>
      <w:r>
        <w:rPr>
          <w:spacing w:val="-1"/>
        </w:rPr>
        <w:t xml:space="preserve"> </w:t>
      </w:r>
      <w:r>
        <w:t>Nations</w:t>
      </w:r>
      <w:r>
        <w:rPr>
          <w:spacing w:val="-1"/>
        </w:rPr>
        <w:t xml:space="preserve"> </w:t>
      </w:r>
      <w:r>
        <w:t>Sustainable</w:t>
      </w:r>
      <w:r>
        <w:rPr>
          <w:spacing w:val="-1"/>
        </w:rPr>
        <w:t xml:space="preserve"> </w:t>
      </w:r>
      <w:r>
        <w:t>Development</w:t>
      </w:r>
      <w:r>
        <w:rPr>
          <w:spacing w:val="-1"/>
        </w:rPr>
        <w:t xml:space="preserve"> </w:t>
      </w:r>
      <w:r>
        <w:t>Goals</w:t>
      </w:r>
      <w:r>
        <w:rPr>
          <w:spacing w:val="-1"/>
        </w:rPr>
        <w:t xml:space="preserve"> </w:t>
      </w:r>
      <w:r>
        <w:t>which</w:t>
      </w:r>
      <w:r>
        <w:rPr>
          <w:spacing w:val="-1"/>
        </w:rPr>
        <w:t xml:space="preserve"> </w:t>
      </w:r>
      <w:r>
        <w:t>shows its broader relevance beyond just technical achievement.</w:t>
      </w:r>
    </w:p>
    <w:p w14:paraId="3B5167DC">
      <w:pPr>
        <w:pStyle w:val="8"/>
        <w:spacing w:after="0" w:line="343" w:lineRule="auto"/>
        <w:jc w:val="both"/>
        <w:sectPr>
          <w:pgSz w:w="11910" w:h="16840"/>
          <w:pgMar w:top="940" w:right="992" w:bottom="1100" w:left="992" w:header="657" w:footer="912" w:gutter="0"/>
          <w:cols w:space="720" w:num="1"/>
        </w:sectPr>
      </w:pPr>
    </w:p>
    <w:p w14:paraId="196E3248">
      <w:pPr>
        <w:pStyle w:val="8"/>
        <w:spacing w:before="237"/>
      </w:pPr>
    </w:p>
    <w:p w14:paraId="25641677">
      <w:pPr>
        <w:pStyle w:val="8"/>
        <w:spacing w:line="343" w:lineRule="auto"/>
        <w:ind w:left="448" w:right="405"/>
        <w:jc w:val="both"/>
      </w:pPr>
      <w:r>
        <w:rPr>
          <w:b/>
        </w:rPr>
        <w:t>SDG</w:t>
      </w:r>
      <w:r>
        <w:rPr>
          <w:b/>
          <w:spacing w:val="-9"/>
        </w:rPr>
        <w:t xml:space="preserve"> </w:t>
      </w:r>
      <w:r>
        <w:rPr>
          <w:b/>
        </w:rPr>
        <w:t>9</w:t>
      </w:r>
      <w:r>
        <w:rPr>
          <w:b/>
          <w:spacing w:val="-9"/>
        </w:rPr>
        <w:t xml:space="preserve"> </w:t>
      </w:r>
      <w:r>
        <w:rPr>
          <w:b/>
        </w:rPr>
        <w:t>-</w:t>
      </w:r>
      <w:r>
        <w:rPr>
          <w:b/>
          <w:spacing w:val="-9"/>
        </w:rPr>
        <w:t xml:space="preserve"> </w:t>
      </w:r>
      <w:r>
        <w:rPr>
          <w:b/>
        </w:rPr>
        <w:t>Industry,</w:t>
      </w:r>
      <w:r>
        <w:rPr>
          <w:b/>
          <w:spacing w:val="-8"/>
        </w:rPr>
        <w:t xml:space="preserve"> </w:t>
      </w:r>
      <w:r>
        <w:rPr>
          <w:b/>
        </w:rPr>
        <w:t>Innovation</w:t>
      </w:r>
      <w:r>
        <w:rPr>
          <w:b/>
          <w:spacing w:val="-9"/>
        </w:rPr>
        <w:t xml:space="preserve"> </w:t>
      </w:r>
      <w:r>
        <w:rPr>
          <w:b/>
        </w:rPr>
        <w:t>and</w:t>
      </w:r>
      <w:r>
        <w:rPr>
          <w:b/>
          <w:spacing w:val="-9"/>
        </w:rPr>
        <w:t xml:space="preserve"> </w:t>
      </w:r>
      <w:r>
        <w:rPr>
          <w:b/>
        </w:rPr>
        <w:t>Infrastructure:</w:t>
      </w:r>
      <w:r>
        <w:rPr>
          <w:b/>
          <w:spacing w:val="12"/>
        </w:rPr>
        <w:t xml:space="preserve"> </w:t>
      </w:r>
      <w:r>
        <w:t>Mobile</w:t>
      </w:r>
      <w:r>
        <w:rPr>
          <w:spacing w:val="-9"/>
        </w:rPr>
        <w:t xml:space="preserve"> </w:t>
      </w:r>
      <w:r>
        <w:t>security</w:t>
      </w:r>
      <w:r>
        <w:rPr>
          <w:spacing w:val="-9"/>
        </w:rPr>
        <w:t xml:space="preserve"> </w:t>
      </w:r>
      <w:r>
        <w:t>is</w:t>
      </w:r>
      <w:r>
        <w:rPr>
          <w:spacing w:val="-9"/>
        </w:rPr>
        <w:t xml:space="preserve"> </w:t>
      </w:r>
      <w:r>
        <w:t>essential</w:t>
      </w:r>
      <w:r>
        <w:rPr>
          <w:spacing w:val="-9"/>
        </w:rPr>
        <w:t xml:space="preserve"> </w:t>
      </w:r>
      <w:r>
        <w:t>for</w:t>
      </w:r>
      <w:r>
        <w:rPr>
          <w:spacing w:val="-9"/>
        </w:rPr>
        <w:t xml:space="preserve"> </w:t>
      </w:r>
      <w:r>
        <w:t>the</w:t>
      </w:r>
      <w:r>
        <w:rPr>
          <w:spacing w:val="-9"/>
        </w:rPr>
        <w:t xml:space="preserve"> </w:t>
      </w:r>
      <w:r>
        <w:t>digital economy to function properly.</w:t>
      </w:r>
      <w:r>
        <w:rPr>
          <w:spacing w:val="40"/>
        </w:rPr>
        <w:t xml:space="preserve"> </w:t>
      </w:r>
      <w:r>
        <w:t>When users can’t trust the apps they download it undermines the entire mobile ecosystem.</w:t>
      </w:r>
      <w:r>
        <w:rPr>
          <w:spacing w:val="40"/>
        </w:rPr>
        <w:t xml:space="preserve"> </w:t>
      </w:r>
      <w:r>
        <w:t>By developing better detection tools we’re contributing to more resilient</w:t>
      </w:r>
      <w:r>
        <w:rPr>
          <w:spacing w:val="-10"/>
        </w:rPr>
        <w:t xml:space="preserve"> </w:t>
      </w:r>
      <w:r>
        <w:t>digital</w:t>
      </w:r>
      <w:r>
        <w:rPr>
          <w:spacing w:val="-10"/>
        </w:rPr>
        <w:t xml:space="preserve"> </w:t>
      </w:r>
      <w:r>
        <w:t>infrastructure.</w:t>
      </w:r>
      <w:r>
        <w:rPr>
          <w:spacing w:val="10"/>
        </w:rPr>
        <w:t xml:space="preserve"> </w:t>
      </w:r>
      <w:r>
        <w:t>Machine</w:t>
      </w:r>
      <w:r>
        <w:rPr>
          <w:spacing w:val="-10"/>
        </w:rPr>
        <w:t xml:space="preserve"> </w:t>
      </w:r>
      <w:r>
        <w:t>learning</w:t>
      </w:r>
      <w:r>
        <w:rPr>
          <w:spacing w:val="-10"/>
        </w:rPr>
        <w:t xml:space="preserve"> </w:t>
      </w:r>
      <w:r>
        <w:t>for</w:t>
      </w:r>
      <w:r>
        <w:rPr>
          <w:spacing w:val="-10"/>
        </w:rPr>
        <w:t xml:space="preserve"> </w:t>
      </w:r>
      <w:r>
        <w:t>security</w:t>
      </w:r>
      <w:r>
        <w:rPr>
          <w:spacing w:val="-10"/>
        </w:rPr>
        <w:t xml:space="preserve"> </w:t>
      </w:r>
      <w:r>
        <w:t>is</w:t>
      </w:r>
      <w:r>
        <w:rPr>
          <w:spacing w:val="-10"/>
        </w:rPr>
        <w:t xml:space="preserve"> </w:t>
      </w:r>
      <w:r>
        <w:t>definitely</w:t>
      </w:r>
      <w:r>
        <w:rPr>
          <w:spacing w:val="-10"/>
        </w:rPr>
        <w:t xml:space="preserve"> </w:t>
      </w:r>
      <w:r>
        <w:t>technological</w:t>
      </w:r>
      <w:r>
        <w:rPr>
          <w:spacing w:val="-10"/>
        </w:rPr>
        <w:t xml:space="preserve"> </w:t>
      </w:r>
      <w:r>
        <w:t>innova-tion that can benefit developing and developed nations alike.</w:t>
      </w:r>
    </w:p>
    <w:p w14:paraId="6197843B">
      <w:pPr>
        <w:pStyle w:val="8"/>
        <w:spacing w:before="184" w:line="343" w:lineRule="auto"/>
        <w:ind w:left="448" w:right="445"/>
        <w:jc w:val="both"/>
      </w:pPr>
      <w:r>
        <w:rPr>
          <w:b/>
        </w:rPr>
        <w:t>SDG 11 - Sustainable Cities and Communities:</w:t>
      </w:r>
      <w:r>
        <w:rPr>
          <w:b/>
          <w:spacing w:val="40"/>
        </w:rPr>
        <w:t xml:space="preserve"> </w:t>
      </w:r>
      <w:r>
        <w:t>Smart city initiatives increasingly rely on mobile</w:t>
      </w:r>
      <w:r>
        <w:rPr>
          <w:spacing w:val="-6"/>
        </w:rPr>
        <w:t xml:space="preserve"> </w:t>
      </w:r>
      <w:r>
        <w:t>applications</w:t>
      </w:r>
      <w:r>
        <w:rPr>
          <w:spacing w:val="-6"/>
        </w:rPr>
        <w:t xml:space="preserve"> </w:t>
      </w:r>
      <w:r>
        <w:t>for</w:t>
      </w:r>
      <w:r>
        <w:rPr>
          <w:spacing w:val="-6"/>
        </w:rPr>
        <w:t xml:space="preserve"> </w:t>
      </w:r>
      <w:r>
        <w:t>services</w:t>
      </w:r>
      <w:r>
        <w:rPr>
          <w:spacing w:val="-6"/>
        </w:rPr>
        <w:t xml:space="preserve"> </w:t>
      </w:r>
      <w:r>
        <w:t>like</w:t>
      </w:r>
      <w:r>
        <w:rPr>
          <w:spacing w:val="-6"/>
        </w:rPr>
        <w:t xml:space="preserve"> </w:t>
      </w:r>
      <w:r>
        <w:t>transportation</w:t>
      </w:r>
      <w:r>
        <w:rPr>
          <w:spacing w:val="-6"/>
        </w:rPr>
        <w:t xml:space="preserve"> </w:t>
      </w:r>
      <w:r>
        <w:t>and</w:t>
      </w:r>
      <w:r>
        <w:rPr>
          <w:spacing w:val="-6"/>
        </w:rPr>
        <w:t xml:space="preserve"> </w:t>
      </w:r>
      <w:r>
        <w:t>utilities</w:t>
      </w:r>
      <w:r>
        <w:rPr>
          <w:spacing w:val="-6"/>
        </w:rPr>
        <w:t xml:space="preserve"> </w:t>
      </w:r>
      <w:r>
        <w:t>and</w:t>
      </w:r>
      <w:r>
        <w:rPr>
          <w:spacing w:val="-6"/>
        </w:rPr>
        <w:t xml:space="preserve"> </w:t>
      </w:r>
      <w:r>
        <w:t>civic</w:t>
      </w:r>
      <w:r>
        <w:rPr>
          <w:spacing w:val="-6"/>
        </w:rPr>
        <w:t xml:space="preserve"> </w:t>
      </w:r>
      <w:r>
        <w:t>engagement. If</w:t>
      </w:r>
      <w:r>
        <w:rPr>
          <w:spacing w:val="-6"/>
        </w:rPr>
        <w:t xml:space="preserve"> </w:t>
      </w:r>
      <w:r>
        <w:t>these apps</w:t>
      </w:r>
      <w:r>
        <w:rPr>
          <w:spacing w:val="-15"/>
        </w:rPr>
        <w:t xml:space="preserve"> </w:t>
      </w:r>
      <w:r>
        <w:t>are</w:t>
      </w:r>
      <w:r>
        <w:rPr>
          <w:spacing w:val="-15"/>
        </w:rPr>
        <w:t xml:space="preserve"> </w:t>
      </w:r>
      <w:r>
        <w:t>compromised</w:t>
      </w:r>
      <w:r>
        <w:rPr>
          <w:spacing w:val="-15"/>
        </w:rPr>
        <w:t xml:space="preserve"> </w:t>
      </w:r>
      <w:r>
        <w:t>it</w:t>
      </w:r>
      <w:r>
        <w:rPr>
          <w:spacing w:val="-15"/>
        </w:rPr>
        <w:t xml:space="preserve"> </w:t>
      </w:r>
      <w:r>
        <w:t>affects</w:t>
      </w:r>
      <w:r>
        <w:rPr>
          <w:spacing w:val="-15"/>
        </w:rPr>
        <w:t xml:space="preserve"> </w:t>
      </w:r>
      <w:r>
        <w:t>entire</w:t>
      </w:r>
      <w:r>
        <w:rPr>
          <w:spacing w:val="-15"/>
        </w:rPr>
        <w:t xml:space="preserve"> </w:t>
      </w:r>
      <w:r>
        <w:t>communities.</w:t>
      </w:r>
      <w:r>
        <w:rPr>
          <w:spacing w:val="7"/>
        </w:rPr>
        <w:t xml:space="preserve"> </w:t>
      </w:r>
      <w:r>
        <w:t>Malware</w:t>
      </w:r>
      <w:r>
        <w:rPr>
          <w:spacing w:val="-15"/>
        </w:rPr>
        <w:t xml:space="preserve"> </w:t>
      </w:r>
      <w:r>
        <w:t>detection</w:t>
      </w:r>
      <w:r>
        <w:rPr>
          <w:spacing w:val="-15"/>
        </w:rPr>
        <w:t xml:space="preserve"> </w:t>
      </w:r>
      <w:r>
        <w:t>helps</w:t>
      </w:r>
      <w:r>
        <w:rPr>
          <w:spacing w:val="-15"/>
        </w:rPr>
        <w:t xml:space="preserve"> </w:t>
      </w:r>
      <w:r>
        <w:t>ensure</w:t>
      </w:r>
      <w:r>
        <w:rPr>
          <w:spacing w:val="-15"/>
        </w:rPr>
        <w:t xml:space="preserve"> </w:t>
      </w:r>
      <w:r>
        <w:t>that</w:t>
      </w:r>
      <w:r>
        <w:rPr>
          <w:spacing w:val="-15"/>
        </w:rPr>
        <w:t xml:space="preserve"> </w:t>
      </w:r>
      <w:r>
        <w:t>urban digital services remain trustworthy and secure for all residents.</w:t>
      </w:r>
    </w:p>
    <w:p w14:paraId="2A079703">
      <w:pPr>
        <w:pStyle w:val="8"/>
        <w:spacing w:before="183" w:line="343" w:lineRule="auto"/>
        <w:ind w:left="448" w:right="442"/>
        <w:jc w:val="both"/>
      </w:pPr>
      <w:r>
        <w:rPr>
          <w:b/>
        </w:rPr>
        <w:t>SDG 16 - Peace, Justice and Strong Institutions:</w:t>
      </w:r>
      <w:r>
        <w:rPr>
          <w:b/>
          <w:spacing w:val="40"/>
        </w:rPr>
        <w:t xml:space="preserve"> </w:t>
      </w:r>
      <w:r>
        <w:t>Cybercrime including mobile malware causes billions of dollars in damages every year and erodes trust in digital systems.</w:t>
      </w:r>
      <w:r>
        <w:rPr>
          <w:spacing w:val="40"/>
        </w:rPr>
        <w:t xml:space="preserve"> </w:t>
      </w:r>
      <w:r>
        <w:t>Stronger security tools help combat cybercrime and protect individuals and institutions from financial and data theft. This contributes to more just and stable digital societies.</w:t>
      </w:r>
    </w:p>
    <w:p w14:paraId="69B0E45A">
      <w:pPr>
        <w:pStyle w:val="8"/>
        <w:spacing w:before="184" w:line="343" w:lineRule="auto"/>
        <w:ind w:left="448" w:right="404"/>
        <w:jc w:val="both"/>
      </w:pPr>
      <w:r>
        <w:rPr>
          <w:b/>
        </w:rPr>
        <w:t>SDG 4 - Quality Education:</w:t>
      </w:r>
      <w:r>
        <w:rPr>
          <w:b/>
          <w:spacing w:val="40"/>
        </w:rPr>
        <w:t xml:space="preserve"> </w:t>
      </w:r>
      <w:r>
        <w:t>The techniques we’re using in this project including machine learning</w:t>
      </w:r>
      <w:r>
        <w:rPr>
          <w:spacing w:val="-15"/>
        </w:rPr>
        <w:t xml:space="preserve"> </w:t>
      </w:r>
      <w:r>
        <w:t>and</w:t>
      </w:r>
      <w:r>
        <w:rPr>
          <w:spacing w:val="-15"/>
        </w:rPr>
        <w:t xml:space="preserve"> </w:t>
      </w:r>
      <w:r>
        <w:t>data</w:t>
      </w:r>
      <w:r>
        <w:rPr>
          <w:spacing w:val="-15"/>
        </w:rPr>
        <w:t xml:space="preserve"> </w:t>
      </w:r>
      <w:r>
        <w:t>science</w:t>
      </w:r>
      <w:r>
        <w:rPr>
          <w:spacing w:val="-15"/>
        </w:rPr>
        <w:t xml:space="preserve"> </w:t>
      </w:r>
      <w:r>
        <w:t>and</w:t>
      </w:r>
      <w:r>
        <w:rPr>
          <w:spacing w:val="-15"/>
        </w:rPr>
        <w:t xml:space="preserve"> </w:t>
      </w:r>
      <w:r>
        <w:t>software</w:t>
      </w:r>
      <w:r>
        <w:rPr>
          <w:spacing w:val="-15"/>
        </w:rPr>
        <w:t xml:space="preserve"> </w:t>
      </w:r>
      <w:r>
        <w:t>development</w:t>
      </w:r>
      <w:r>
        <w:rPr>
          <w:spacing w:val="-15"/>
        </w:rPr>
        <w:t xml:space="preserve"> </w:t>
      </w:r>
      <w:r>
        <w:t>are</w:t>
      </w:r>
      <w:r>
        <w:rPr>
          <w:spacing w:val="-15"/>
        </w:rPr>
        <w:t xml:space="preserve"> </w:t>
      </w:r>
      <w:r>
        <w:t>highly</w:t>
      </w:r>
      <w:r>
        <w:rPr>
          <w:spacing w:val="-15"/>
        </w:rPr>
        <w:t xml:space="preserve"> </w:t>
      </w:r>
      <w:r>
        <w:t>relevant</w:t>
      </w:r>
      <w:r>
        <w:rPr>
          <w:spacing w:val="-15"/>
        </w:rPr>
        <w:t xml:space="preserve"> </w:t>
      </w:r>
      <w:r>
        <w:t>skills</w:t>
      </w:r>
      <w:r>
        <w:rPr>
          <w:spacing w:val="-15"/>
        </w:rPr>
        <w:t xml:space="preserve"> </w:t>
      </w:r>
      <w:r>
        <w:t>for</w:t>
      </w:r>
      <w:r>
        <w:rPr>
          <w:spacing w:val="-15"/>
        </w:rPr>
        <w:t xml:space="preserve"> </w:t>
      </w:r>
      <w:r>
        <w:t>students.</w:t>
      </w:r>
      <w:r>
        <w:rPr>
          <w:spacing w:val="-10"/>
        </w:rPr>
        <w:t xml:space="preserve"> </w:t>
      </w:r>
      <w:r>
        <w:t>Doc-umenting this work contributes to educational resources that others can learn from.</w:t>
      </w:r>
      <w:r>
        <w:rPr>
          <w:spacing w:val="38"/>
        </w:rPr>
        <w:t xml:space="preserve"> </w:t>
      </w:r>
      <w:r>
        <w:t>It demon-</w:t>
      </w:r>
      <w:bookmarkStart w:id="11" w:name="Overview of Project Report"/>
      <w:bookmarkEnd w:id="11"/>
      <w:r>
        <w:t>strates practical applications of classroom concepts.</w:t>
      </w:r>
    </w:p>
    <w:p w14:paraId="180C0C16">
      <w:pPr>
        <w:pStyle w:val="8"/>
        <w:spacing w:before="63"/>
      </w:pPr>
    </w:p>
    <w:p w14:paraId="08EFAFCD">
      <w:pPr>
        <w:pStyle w:val="3"/>
        <w:numPr>
          <w:ilvl w:val="1"/>
          <w:numId w:val="21"/>
        </w:numPr>
        <w:tabs>
          <w:tab w:val="left" w:pos="1165"/>
        </w:tabs>
        <w:spacing w:before="0" w:after="0" w:line="240" w:lineRule="auto"/>
        <w:ind w:left="1165" w:right="0" w:hanging="717"/>
        <w:jc w:val="left"/>
      </w:pPr>
      <w:r>
        <w:t>Overview</w:t>
      </w:r>
      <w:r>
        <w:rPr>
          <w:spacing w:val="-14"/>
        </w:rPr>
        <w:t xml:space="preserve"> </w:t>
      </w:r>
      <w:r>
        <w:t>of</w:t>
      </w:r>
      <w:r>
        <w:rPr>
          <w:spacing w:val="-14"/>
        </w:rPr>
        <w:t xml:space="preserve"> </w:t>
      </w:r>
      <w:r>
        <w:t>Project</w:t>
      </w:r>
      <w:r>
        <w:rPr>
          <w:spacing w:val="-14"/>
        </w:rPr>
        <w:t xml:space="preserve"> </w:t>
      </w:r>
      <w:r>
        <w:rPr>
          <w:spacing w:val="-2"/>
        </w:rPr>
        <w:t>Report</w:t>
      </w:r>
    </w:p>
    <w:p w14:paraId="68F08D7B">
      <w:pPr>
        <w:pStyle w:val="8"/>
        <w:spacing w:before="339"/>
        <w:ind w:left="439"/>
        <w:jc w:val="both"/>
      </w:pPr>
      <w:r>
        <w:t>Alright</w:t>
      </w:r>
      <w:r>
        <w:rPr>
          <w:spacing w:val="-6"/>
        </w:rPr>
        <w:t xml:space="preserve"> </w:t>
      </w:r>
      <w:r>
        <w:t>so</w:t>
      </w:r>
      <w:r>
        <w:rPr>
          <w:spacing w:val="-5"/>
        </w:rPr>
        <w:t xml:space="preserve"> </w:t>
      </w:r>
      <w:r>
        <w:t>let</w:t>
      </w:r>
      <w:r>
        <w:rPr>
          <w:spacing w:val="-5"/>
        </w:rPr>
        <w:t xml:space="preserve"> </w:t>
      </w:r>
      <w:r>
        <w:t>me</w:t>
      </w:r>
      <w:r>
        <w:rPr>
          <w:spacing w:val="-6"/>
        </w:rPr>
        <w:t xml:space="preserve"> </w:t>
      </w:r>
      <w:r>
        <w:t>give</w:t>
      </w:r>
      <w:r>
        <w:rPr>
          <w:spacing w:val="-5"/>
        </w:rPr>
        <w:t xml:space="preserve"> </w:t>
      </w:r>
      <w:r>
        <w:t>you</w:t>
      </w:r>
      <w:r>
        <w:rPr>
          <w:spacing w:val="-5"/>
        </w:rPr>
        <w:t xml:space="preserve"> </w:t>
      </w:r>
      <w:r>
        <w:t>a</w:t>
      </w:r>
      <w:r>
        <w:rPr>
          <w:spacing w:val="-5"/>
        </w:rPr>
        <w:t xml:space="preserve"> </w:t>
      </w:r>
      <w:r>
        <w:t>quick</w:t>
      </w:r>
      <w:r>
        <w:rPr>
          <w:spacing w:val="-6"/>
        </w:rPr>
        <w:t xml:space="preserve"> </w:t>
      </w:r>
      <w:r>
        <w:t>roadmap</w:t>
      </w:r>
      <w:r>
        <w:rPr>
          <w:spacing w:val="-5"/>
        </w:rPr>
        <w:t xml:space="preserve"> </w:t>
      </w:r>
      <w:r>
        <w:t>of</w:t>
      </w:r>
      <w:r>
        <w:rPr>
          <w:spacing w:val="-5"/>
        </w:rPr>
        <w:t xml:space="preserve"> </w:t>
      </w:r>
      <w:r>
        <w:t>how</w:t>
      </w:r>
      <w:r>
        <w:rPr>
          <w:spacing w:val="-6"/>
        </w:rPr>
        <w:t xml:space="preserve"> </w:t>
      </w:r>
      <w:r>
        <w:t>this</w:t>
      </w:r>
      <w:r>
        <w:rPr>
          <w:spacing w:val="-5"/>
        </w:rPr>
        <w:t xml:space="preserve"> </w:t>
      </w:r>
      <w:r>
        <w:t>report</w:t>
      </w:r>
      <w:r>
        <w:rPr>
          <w:spacing w:val="-5"/>
        </w:rPr>
        <w:t xml:space="preserve"> </w:t>
      </w:r>
      <w:r>
        <w:t>is</w:t>
      </w:r>
      <w:r>
        <w:rPr>
          <w:spacing w:val="-5"/>
        </w:rPr>
        <w:t xml:space="preserve"> </w:t>
      </w:r>
      <w:r>
        <w:rPr>
          <w:spacing w:val="-2"/>
        </w:rPr>
        <w:t>organized.</w:t>
      </w:r>
    </w:p>
    <w:p w14:paraId="34199445">
      <w:pPr>
        <w:pStyle w:val="8"/>
        <w:spacing w:before="23"/>
      </w:pPr>
    </w:p>
    <w:p w14:paraId="191A1305">
      <w:pPr>
        <w:pStyle w:val="8"/>
        <w:spacing w:line="343" w:lineRule="auto"/>
        <w:ind w:left="448" w:right="446"/>
        <w:jc w:val="both"/>
      </w:pPr>
      <w:r>
        <w:t>Chapter</w:t>
      </w:r>
      <w:r>
        <w:rPr>
          <w:spacing w:val="-13"/>
        </w:rPr>
        <w:t xml:space="preserve"> </w:t>
      </w:r>
      <w:r>
        <w:t>1</w:t>
      </w:r>
      <w:r>
        <w:rPr>
          <w:spacing w:val="-13"/>
        </w:rPr>
        <w:t xml:space="preserve"> </w:t>
      </w:r>
      <w:r>
        <w:t>which</w:t>
      </w:r>
      <w:r>
        <w:rPr>
          <w:spacing w:val="-13"/>
        </w:rPr>
        <w:t xml:space="preserve"> </w:t>
      </w:r>
      <w:r>
        <w:t>you</w:t>
      </w:r>
      <w:r>
        <w:rPr>
          <w:spacing w:val="-13"/>
        </w:rPr>
        <w:t xml:space="preserve"> </w:t>
      </w:r>
      <w:r>
        <w:t>just</w:t>
      </w:r>
      <w:r>
        <w:rPr>
          <w:spacing w:val="-13"/>
        </w:rPr>
        <w:t xml:space="preserve"> </w:t>
      </w:r>
      <w:r>
        <w:t>read</w:t>
      </w:r>
      <w:r>
        <w:rPr>
          <w:spacing w:val="-13"/>
        </w:rPr>
        <w:t xml:space="preserve"> </w:t>
      </w:r>
      <w:r>
        <w:t>provides</w:t>
      </w:r>
      <w:r>
        <w:rPr>
          <w:spacing w:val="-13"/>
        </w:rPr>
        <w:t xml:space="preserve"> </w:t>
      </w:r>
      <w:r>
        <w:t>the</w:t>
      </w:r>
      <w:r>
        <w:rPr>
          <w:spacing w:val="-13"/>
        </w:rPr>
        <w:t xml:space="preserve"> </w:t>
      </w:r>
      <w:r>
        <w:t>introduction</w:t>
      </w:r>
      <w:r>
        <w:rPr>
          <w:spacing w:val="-13"/>
        </w:rPr>
        <w:t xml:space="preserve"> </w:t>
      </w:r>
      <w:r>
        <w:t>covering</w:t>
      </w:r>
      <w:r>
        <w:rPr>
          <w:spacing w:val="-13"/>
        </w:rPr>
        <w:t xml:space="preserve"> </w:t>
      </w:r>
      <w:r>
        <w:t>background</w:t>
      </w:r>
      <w:r>
        <w:rPr>
          <w:spacing w:val="-13"/>
        </w:rPr>
        <w:t xml:space="preserve"> </w:t>
      </w:r>
      <w:r>
        <w:t>and</w:t>
      </w:r>
      <w:r>
        <w:rPr>
          <w:spacing w:val="-13"/>
        </w:rPr>
        <w:t xml:space="preserve"> </w:t>
      </w:r>
      <w:r>
        <w:t>statistics</w:t>
      </w:r>
      <w:r>
        <w:rPr>
          <w:spacing w:val="-13"/>
        </w:rPr>
        <w:t xml:space="preserve"> </w:t>
      </w:r>
      <w:r>
        <w:t>and existing solutions and our proposed approach and objectives.</w:t>
      </w:r>
    </w:p>
    <w:p w14:paraId="78603E58">
      <w:pPr>
        <w:pStyle w:val="8"/>
        <w:spacing w:before="182" w:line="343" w:lineRule="auto"/>
        <w:ind w:left="448" w:right="406"/>
        <w:jc w:val="both"/>
      </w:pPr>
      <w:r>
        <w:t>Chapter 2 is the literature review where we dive deeper into existing research on Android malware detection and machine learning techniques.</w:t>
      </w:r>
      <w:r>
        <w:rPr>
          <w:spacing w:val="40"/>
        </w:rPr>
        <w:t xml:space="preserve"> </w:t>
      </w:r>
      <w:r>
        <w:t>We discuss various approaches that re-searchers have tried and identify gaps that our work addresses.</w:t>
      </w:r>
    </w:p>
    <w:p w14:paraId="3537EB82">
      <w:pPr>
        <w:pStyle w:val="8"/>
        <w:spacing w:before="182" w:line="343" w:lineRule="auto"/>
        <w:ind w:left="442" w:right="406" w:firstLine="5"/>
        <w:jc w:val="both"/>
      </w:pPr>
      <w:r>
        <w:t>Chapter 3 covers methodology explaining how we went about building this system.</w:t>
      </w:r>
      <w:r>
        <w:rPr>
          <w:spacing w:val="40"/>
        </w:rPr>
        <w:t xml:space="preserve"> </w:t>
      </w:r>
      <w:r>
        <w:t>The de-velopment approach and technology choices and system architecture and how we planned to evaluate the system.</w:t>
      </w:r>
    </w:p>
    <w:p w14:paraId="1BCB2F68">
      <w:pPr>
        <w:pStyle w:val="8"/>
        <w:spacing w:before="182" w:line="343" w:lineRule="auto"/>
        <w:ind w:left="448" w:right="445"/>
        <w:jc w:val="both"/>
      </w:pPr>
      <w:r>
        <w:t>Chapter 4 deals with project management including the timeline and risk analysis and budget considerations. Every project needs proper planning and tracking.</w:t>
      </w:r>
    </w:p>
    <w:p w14:paraId="771BB5E2">
      <w:pPr>
        <w:pStyle w:val="8"/>
        <w:spacing w:before="181"/>
        <w:ind w:left="448"/>
        <w:jc w:val="both"/>
      </w:pPr>
      <w:r>
        <w:t>Chapter</w:t>
      </w:r>
      <w:r>
        <w:rPr>
          <w:spacing w:val="19"/>
        </w:rPr>
        <w:t xml:space="preserve"> </w:t>
      </w:r>
      <w:r>
        <w:t>5</w:t>
      </w:r>
      <w:r>
        <w:rPr>
          <w:spacing w:val="20"/>
        </w:rPr>
        <w:t xml:space="preserve"> </w:t>
      </w:r>
      <w:r>
        <w:t>is</w:t>
      </w:r>
      <w:r>
        <w:rPr>
          <w:spacing w:val="19"/>
        </w:rPr>
        <w:t xml:space="preserve"> </w:t>
      </w:r>
      <w:r>
        <w:t>analysis</w:t>
      </w:r>
      <w:r>
        <w:rPr>
          <w:spacing w:val="21"/>
        </w:rPr>
        <w:t xml:space="preserve"> </w:t>
      </w:r>
      <w:r>
        <w:t>and</w:t>
      </w:r>
      <w:r>
        <w:rPr>
          <w:spacing w:val="20"/>
        </w:rPr>
        <w:t xml:space="preserve"> </w:t>
      </w:r>
      <w:r>
        <w:t>design</w:t>
      </w:r>
      <w:r>
        <w:rPr>
          <w:spacing w:val="19"/>
        </w:rPr>
        <w:t xml:space="preserve"> </w:t>
      </w:r>
      <w:r>
        <w:t>where</w:t>
      </w:r>
      <w:r>
        <w:rPr>
          <w:spacing w:val="21"/>
        </w:rPr>
        <w:t xml:space="preserve"> </w:t>
      </w:r>
      <w:r>
        <w:t>we</w:t>
      </w:r>
      <w:r>
        <w:rPr>
          <w:spacing w:val="19"/>
        </w:rPr>
        <w:t xml:space="preserve"> </w:t>
      </w:r>
      <w:r>
        <w:t>detail</w:t>
      </w:r>
      <w:r>
        <w:rPr>
          <w:spacing w:val="20"/>
        </w:rPr>
        <w:t xml:space="preserve"> </w:t>
      </w:r>
      <w:r>
        <w:t>the</w:t>
      </w:r>
      <w:r>
        <w:rPr>
          <w:spacing w:val="21"/>
        </w:rPr>
        <w:t xml:space="preserve"> </w:t>
      </w:r>
      <w:r>
        <w:t>requirements</w:t>
      </w:r>
      <w:r>
        <w:rPr>
          <w:spacing w:val="19"/>
        </w:rPr>
        <w:t xml:space="preserve"> </w:t>
      </w:r>
      <w:r>
        <w:t>both</w:t>
      </w:r>
      <w:r>
        <w:rPr>
          <w:spacing w:val="20"/>
        </w:rPr>
        <w:t xml:space="preserve"> </w:t>
      </w:r>
      <w:r>
        <w:t>functional</w:t>
      </w:r>
      <w:r>
        <w:rPr>
          <w:spacing w:val="19"/>
        </w:rPr>
        <w:t xml:space="preserve"> </w:t>
      </w:r>
      <w:r>
        <w:t>and</w:t>
      </w:r>
      <w:r>
        <w:rPr>
          <w:spacing w:val="21"/>
        </w:rPr>
        <w:t xml:space="preserve"> </w:t>
      </w:r>
      <w:r>
        <w:rPr>
          <w:spacing w:val="-5"/>
        </w:rPr>
        <w:t>non</w:t>
      </w:r>
    </w:p>
    <w:p w14:paraId="77CACD4A">
      <w:pPr>
        <w:pStyle w:val="8"/>
        <w:spacing w:after="0"/>
        <w:jc w:val="both"/>
        <w:sectPr>
          <w:pgSz w:w="11910" w:h="16840"/>
          <w:pgMar w:top="940" w:right="992" w:bottom="1100" w:left="992" w:header="657" w:footer="912" w:gutter="0"/>
          <w:cols w:space="720" w:num="1"/>
        </w:sectPr>
      </w:pPr>
    </w:p>
    <w:p w14:paraId="4CB204A0">
      <w:pPr>
        <w:pStyle w:val="8"/>
        <w:spacing w:before="237"/>
      </w:pPr>
    </w:p>
    <w:p w14:paraId="413A1043">
      <w:pPr>
        <w:pStyle w:val="8"/>
        <w:ind w:left="448"/>
      </w:pPr>
      <w:r>
        <w:t>functional.</w:t>
      </w:r>
      <w:r>
        <w:rPr>
          <w:spacing w:val="8"/>
        </w:rPr>
        <w:t xml:space="preserve"> </w:t>
      </w:r>
      <w:r>
        <w:t>Block</w:t>
      </w:r>
      <w:r>
        <w:rPr>
          <w:spacing w:val="-8"/>
        </w:rPr>
        <w:t xml:space="preserve"> </w:t>
      </w:r>
      <w:r>
        <w:t>diagrams</w:t>
      </w:r>
      <w:r>
        <w:rPr>
          <w:spacing w:val="-9"/>
        </w:rPr>
        <w:t xml:space="preserve"> </w:t>
      </w:r>
      <w:r>
        <w:t>and</w:t>
      </w:r>
      <w:r>
        <w:rPr>
          <w:spacing w:val="-8"/>
        </w:rPr>
        <w:t xml:space="preserve"> </w:t>
      </w:r>
      <w:r>
        <w:t>flow</w:t>
      </w:r>
      <w:r>
        <w:rPr>
          <w:spacing w:val="-9"/>
        </w:rPr>
        <w:t xml:space="preserve"> </w:t>
      </w:r>
      <w:r>
        <w:t>charts</w:t>
      </w:r>
      <w:r>
        <w:rPr>
          <w:spacing w:val="-9"/>
        </w:rPr>
        <w:t xml:space="preserve"> </w:t>
      </w:r>
      <w:r>
        <w:t>and</w:t>
      </w:r>
      <w:r>
        <w:rPr>
          <w:spacing w:val="-8"/>
        </w:rPr>
        <w:t xml:space="preserve"> </w:t>
      </w:r>
      <w:r>
        <w:t>design</w:t>
      </w:r>
      <w:r>
        <w:rPr>
          <w:spacing w:val="-9"/>
        </w:rPr>
        <w:t xml:space="preserve"> </w:t>
      </w:r>
      <w:r>
        <w:rPr>
          <w:spacing w:val="-2"/>
        </w:rPr>
        <w:t>decisions.</w:t>
      </w:r>
    </w:p>
    <w:p w14:paraId="3224D512">
      <w:pPr>
        <w:pStyle w:val="8"/>
        <w:spacing w:before="23"/>
      </w:pPr>
    </w:p>
    <w:p w14:paraId="64761DFF">
      <w:pPr>
        <w:pStyle w:val="8"/>
        <w:spacing w:line="343" w:lineRule="auto"/>
        <w:ind w:left="448" w:right="327"/>
      </w:pPr>
      <w:r>
        <w:t>Chapter 6 covers software implementation including the tools used and actual code snippets and how we simulated different scenarios.</w:t>
      </w:r>
    </w:p>
    <w:p w14:paraId="711F2DE2">
      <w:pPr>
        <w:pStyle w:val="8"/>
        <w:spacing w:before="181" w:line="343" w:lineRule="auto"/>
        <w:ind w:left="448" w:right="333"/>
      </w:pPr>
      <w:r>
        <w:t>Chapter</w:t>
      </w:r>
      <w:r>
        <w:rPr>
          <w:spacing w:val="-7"/>
        </w:rPr>
        <w:t xml:space="preserve"> </w:t>
      </w:r>
      <w:r>
        <w:t>7</w:t>
      </w:r>
      <w:r>
        <w:rPr>
          <w:spacing w:val="-7"/>
        </w:rPr>
        <w:t xml:space="preserve"> </w:t>
      </w:r>
      <w:r>
        <w:t>presents</w:t>
      </w:r>
      <w:r>
        <w:rPr>
          <w:spacing w:val="-7"/>
        </w:rPr>
        <w:t xml:space="preserve"> </w:t>
      </w:r>
      <w:r>
        <w:t>evaluation</w:t>
      </w:r>
      <w:r>
        <w:rPr>
          <w:spacing w:val="-7"/>
        </w:rPr>
        <w:t xml:space="preserve"> </w:t>
      </w:r>
      <w:r>
        <w:t>and</w:t>
      </w:r>
      <w:r>
        <w:rPr>
          <w:spacing w:val="-7"/>
        </w:rPr>
        <w:t xml:space="preserve"> </w:t>
      </w:r>
      <w:r>
        <w:t>results</w:t>
      </w:r>
      <w:r>
        <w:rPr>
          <w:spacing w:val="-7"/>
        </w:rPr>
        <w:t xml:space="preserve"> </w:t>
      </w:r>
      <w:r>
        <w:t>with</w:t>
      </w:r>
      <w:r>
        <w:rPr>
          <w:spacing w:val="-7"/>
        </w:rPr>
        <w:t xml:space="preserve"> </w:t>
      </w:r>
      <w:r>
        <w:t>test</w:t>
      </w:r>
      <w:r>
        <w:rPr>
          <w:spacing w:val="-7"/>
        </w:rPr>
        <w:t xml:space="preserve"> </w:t>
      </w:r>
      <w:r>
        <w:t>plans</w:t>
      </w:r>
      <w:r>
        <w:rPr>
          <w:spacing w:val="-7"/>
        </w:rPr>
        <w:t xml:space="preserve"> </w:t>
      </w:r>
      <w:r>
        <w:t>and</w:t>
      </w:r>
      <w:r>
        <w:rPr>
          <w:spacing w:val="-7"/>
        </w:rPr>
        <w:t xml:space="preserve"> </w:t>
      </w:r>
      <w:r>
        <w:t>actual</w:t>
      </w:r>
      <w:r>
        <w:rPr>
          <w:spacing w:val="-7"/>
        </w:rPr>
        <w:t xml:space="preserve"> </w:t>
      </w:r>
      <w:r>
        <w:t>test</w:t>
      </w:r>
      <w:r>
        <w:rPr>
          <w:spacing w:val="-7"/>
        </w:rPr>
        <w:t xml:space="preserve"> </w:t>
      </w:r>
      <w:r>
        <w:t>results</w:t>
      </w:r>
      <w:r>
        <w:rPr>
          <w:spacing w:val="-7"/>
        </w:rPr>
        <w:t xml:space="preserve"> </w:t>
      </w:r>
      <w:r>
        <w:t>and</w:t>
      </w:r>
      <w:r>
        <w:rPr>
          <w:spacing w:val="-7"/>
        </w:rPr>
        <w:t xml:space="preserve"> </w:t>
      </w:r>
      <w:r>
        <w:t>screenshots of the working system. We analyze what worked and what didn’t.</w:t>
      </w:r>
    </w:p>
    <w:p w14:paraId="3829DA70">
      <w:pPr>
        <w:pStyle w:val="8"/>
        <w:spacing w:before="181" w:line="343" w:lineRule="auto"/>
        <w:ind w:left="448" w:right="327"/>
      </w:pPr>
      <w:r>
        <w:t>Chapter</w:t>
      </w:r>
      <w:r>
        <w:rPr>
          <w:spacing w:val="-13"/>
        </w:rPr>
        <w:t xml:space="preserve"> </w:t>
      </w:r>
      <w:r>
        <w:t>8</w:t>
      </w:r>
      <w:r>
        <w:rPr>
          <w:spacing w:val="-13"/>
        </w:rPr>
        <w:t xml:space="preserve"> </w:t>
      </w:r>
      <w:r>
        <w:t>discusses</w:t>
      </w:r>
      <w:r>
        <w:rPr>
          <w:spacing w:val="-13"/>
        </w:rPr>
        <w:t xml:space="preserve"> </w:t>
      </w:r>
      <w:r>
        <w:t>broader</w:t>
      </w:r>
      <w:r>
        <w:rPr>
          <w:spacing w:val="-13"/>
        </w:rPr>
        <w:t xml:space="preserve"> </w:t>
      </w:r>
      <w:r>
        <w:t>aspects</w:t>
      </w:r>
      <w:r>
        <w:rPr>
          <w:spacing w:val="-13"/>
        </w:rPr>
        <w:t xml:space="preserve"> </w:t>
      </w:r>
      <w:r>
        <w:t>including</w:t>
      </w:r>
      <w:r>
        <w:rPr>
          <w:spacing w:val="-13"/>
        </w:rPr>
        <w:t xml:space="preserve"> </w:t>
      </w:r>
      <w:r>
        <w:t>social</w:t>
      </w:r>
      <w:r>
        <w:rPr>
          <w:spacing w:val="-13"/>
        </w:rPr>
        <w:t xml:space="preserve"> </w:t>
      </w:r>
      <w:r>
        <w:t>impact</w:t>
      </w:r>
      <w:r>
        <w:rPr>
          <w:spacing w:val="-13"/>
        </w:rPr>
        <w:t xml:space="preserve"> </w:t>
      </w:r>
      <w:r>
        <w:t>and</w:t>
      </w:r>
      <w:r>
        <w:rPr>
          <w:spacing w:val="-13"/>
        </w:rPr>
        <w:t xml:space="preserve"> </w:t>
      </w:r>
      <w:r>
        <w:t>legal</w:t>
      </w:r>
      <w:r>
        <w:rPr>
          <w:spacing w:val="-13"/>
        </w:rPr>
        <w:t xml:space="preserve"> </w:t>
      </w:r>
      <w:r>
        <w:t>considerations</w:t>
      </w:r>
      <w:r>
        <w:rPr>
          <w:spacing w:val="-13"/>
        </w:rPr>
        <w:t xml:space="preserve"> </w:t>
      </w:r>
      <w:r>
        <w:t>and</w:t>
      </w:r>
      <w:r>
        <w:rPr>
          <w:spacing w:val="-13"/>
        </w:rPr>
        <w:t xml:space="preserve"> </w:t>
      </w:r>
      <w:r>
        <w:t>ethics and sustainability and safety.</w:t>
      </w:r>
    </w:p>
    <w:p w14:paraId="2A2E822E">
      <w:pPr>
        <w:pStyle w:val="8"/>
        <w:spacing w:before="182" w:line="343" w:lineRule="auto"/>
        <w:ind w:left="439" w:right="146" w:firstLine="8"/>
      </w:pPr>
      <w:r>
        <w:t>Chapter</w:t>
      </w:r>
      <w:r>
        <w:rPr>
          <w:spacing w:val="-15"/>
        </w:rPr>
        <w:t xml:space="preserve"> </w:t>
      </w:r>
      <w:r>
        <w:t>9</w:t>
      </w:r>
      <w:r>
        <w:rPr>
          <w:spacing w:val="-15"/>
        </w:rPr>
        <w:t xml:space="preserve"> </w:t>
      </w:r>
      <w:r>
        <w:t>is</w:t>
      </w:r>
      <w:r>
        <w:rPr>
          <w:spacing w:val="-15"/>
        </w:rPr>
        <w:t xml:space="preserve"> </w:t>
      </w:r>
      <w:r>
        <w:t>the</w:t>
      </w:r>
      <w:r>
        <w:rPr>
          <w:spacing w:val="-15"/>
        </w:rPr>
        <w:t xml:space="preserve"> </w:t>
      </w:r>
      <w:r>
        <w:t>conclusion</w:t>
      </w:r>
      <w:r>
        <w:rPr>
          <w:spacing w:val="-15"/>
        </w:rPr>
        <w:t xml:space="preserve"> </w:t>
      </w:r>
      <w:r>
        <w:t>summarizing</w:t>
      </w:r>
      <w:r>
        <w:rPr>
          <w:spacing w:val="-15"/>
        </w:rPr>
        <w:t xml:space="preserve"> </w:t>
      </w:r>
      <w:r>
        <w:t>what</w:t>
      </w:r>
      <w:r>
        <w:rPr>
          <w:spacing w:val="-15"/>
        </w:rPr>
        <w:t xml:space="preserve"> </w:t>
      </w:r>
      <w:r>
        <w:t>we</w:t>
      </w:r>
      <w:r>
        <w:rPr>
          <w:spacing w:val="-15"/>
        </w:rPr>
        <w:t xml:space="preserve"> </w:t>
      </w:r>
      <w:r>
        <w:t>achieved</w:t>
      </w:r>
      <w:r>
        <w:rPr>
          <w:spacing w:val="-15"/>
        </w:rPr>
        <w:t xml:space="preserve"> </w:t>
      </w:r>
      <w:r>
        <w:t>and</w:t>
      </w:r>
      <w:r>
        <w:rPr>
          <w:spacing w:val="-15"/>
        </w:rPr>
        <w:t xml:space="preserve"> </w:t>
      </w:r>
      <w:r>
        <w:t>suggesting</w:t>
      </w:r>
      <w:r>
        <w:rPr>
          <w:spacing w:val="-15"/>
        </w:rPr>
        <w:t xml:space="preserve"> </w:t>
      </w:r>
      <w:r>
        <w:t>directions</w:t>
      </w:r>
      <w:r>
        <w:rPr>
          <w:spacing w:val="-15"/>
        </w:rPr>
        <w:t xml:space="preserve"> </w:t>
      </w:r>
      <w:r>
        <w:t>for</w:t>
      </w:r>
      <w:r>
        <w:rPr>
          <w:spacing w:val="-15"/>
        </w:rPr>
        <w:t xml:space="preserve"> </w:t>
      </w:r>
      <w:r>
        <w:t xml:space="preserve">future </w:t>
      </w:r>
      <w:r>
        <w:rPr>
          <w:spacing w:val="-2"/>
        </w:rPr>
        <w:t>work.</w:t>
      </w:r>
    </w:p>
    <w:p w14:paraId="6EFB1702">
      <w:pPr>
        <w:pStyle w:val="8"/>
        <w:spacing w:before="181" w:line="343" w:lineRule="auto"/>
        <w:ind w:left="448" w:right="146"/>
      </w:pPr>
      <w:r>
        <w:t xml:space="preserve">Finally we have references and appendices with additional material like source code and user </w:t>
      </w:r>
      <w:r>
        <w:rPr>
          <w:spacing w:val="-2"/>
        </w:rPr>
        <w:t>manual.</w:t>
      </w:r>
    </w:p>
    <w:p w14:paraId="750850A3">
      <w:pPr>
        <w:pStyle w:val="8"/>
        <w:spacing w:after="0" w:line="343" w:lineRule="auto"/>
        <w:sectPr>
          <w:pgSz w:w="11910" w:h="16840"/>
          <w:pgMar w:top="940" w:right="992" w:bottom="1100" w:left="992" w:header="657" w:footer="912" w:gutter="0"/>
          <w:cols w:space="720" w:num="1"/>
        </w:sectPr>
      </w:pPr>
    </w:p>
    <w:p w14:paraId="65301E02">
      <w:pPr>
        <w:pStyle w:val="8"/>
        <w:rPr>
          <w:sz w:val="36"/>
        </w:rPr>
      </w:pPr>
    </w:p>
    <w:p w14:paraId="3D0193F7">
      <w:pPr>
        <w:pStyle w:val="8"/>
        <w:rPr>
          <w:sz w:val="36"/>
        </w:rPr>
      </w:pPr>
    </w:p>
    <w:p w14:paraId="0931F3FB">
      <w:pPr>
        <w:pStyle w:val="8"/>
        <w:rPr>
          <w:sz w:val="36"/>
        </w:rPr>
      </w:pPr>
    </w:p>
    <w:p w14:paraId="46D85A83">
      <w:pPr>
        <w:pStyle w:val="8"/>
        <w:rPr>
          <w:sz w:val="36"/>
        </w:rPr>
      </w:pPr>
    </w:p>
    <w:p w14:paraId="06A1BE88">
      <w:pPr>
        <w:pStyle w:val="8"/>
        <w:spacing w:before="1"/>
        <w:rPr>
          <w:sz w:val="36"/>
        </w:rPr>
      </w:pPr>
    </w:p>
    <w:p w14:paraId="39B3FC12">
      <w:pPr>
        <w:pStyle w:val="2"/>
      </w:pPr>
      <w:bookmarkStart w:id="12" w:name="Literature Review"/>
      <w:bookmarkEnd w:id="12"/>
      <w:r>
        <w:t>Chapter</w:t>
      </w:r>
      <w:r>
        <w:rPr>
          <w:spacing w:val="-14"/>
        </w:rPr>
        <w:t xml:space="preserve"> </w:t>
      </w:r>
      <w:r>
        <w:rPr>
          <w:spacing w:val="-10"/>
        </w:rPr>
        <w:t>2</w:t>
      </w:r>
    </w:p>
    <w:p w14:paraId="5F430CBB">
      <w:pPr>
        <w:pStyle w:val="8"/>
        <w:spacing w:before="244"/>
        <w:rPr>
          <w:b/>
          <w:sz w:val="36"/>
        </w:rPr>
      </w:pPr>
    </w:p>
    <w:p w14:paraId="15C91494">
      <w:pPr>
        <w:spacing w:before="0"/>
        <w:ind w:left="394" w:right="395" w:firstLine="0"/>
        <w:jc w:val="center"/>
        <w:rPr>
          <w:b/>
          <w:sz w:val="36"/>
        </w:rPr>
      </w:pPr>
      <w:r>
        <w:rPr>
          <w:b/>
          <w:spacing w:val="-2"/>
          <w:sz w:val="36"/>
        </w:rPr>
        <w:t>Literature</w:t>
      </w:r>
      <w:r>
        <w:rPr>
          <w:b/>
          <w:spacing w:val="-4"/>
          <w:sz w:val="36"/>
        </w:rPr>
        <w:t xml:space="preserve"> </w:t>
      </w:r>
      <w:r>
        <w:rPr>
          <w:b/>
          <w:spacing w:val="-2"/>
          <w:sz w:val="36"/>
        </w:rPr>
        <w:t>Review</w:t>
      </w:r>
    </w:p>
    <w:p w14:paraId="0287DF22">
      <w:pPr>
        <w:pStyle w:val="8"/>
        <w:rPr>
          <w:b/>
          <w:sz w:val="36"/>
        </w:rPr>
      </w:pPr>
    </w:p>
    <w:p w14:paraId="3F380EB9">
      <w:pPr>
        <w:pStyle w:val="8"/>
        <w:spacing w:before="242"/>
        <w:rPr>
          <w:b/>
          <w:sz w:val="36"/>
        </w:rPr>
      </w:pPr>
    </w:p>
    <w:p w14:paraId="1F9CF252">
      <w:pPr>
        <w:pStyle w:val="8"/>
        <w:spacing w:before="1" w:line="343" w:lineRule="auto"/>
        <w:ind w:left="448" w:right="445"/>
        <w:jc w:val="both"/>
      </w:pPr>
      <w:r>
        <w:rPr>
          <w:spacing w:val="-2"/>
        </w:rPr>
        <w:t>So</w:t>
      </w:r>
      <w:r>
        <w:rPr>
          <w:spacing w:val="-9"/>
        </w:rPr>
        <w:t xml:space="preserve"> </w:t>
      </w:r>
      <w:r>
        <w:rPr>
          <w:spacing w:val="-2"/>
        </w:rPr>
        <w:t>in</w:t>
      </w:r>
      <w:r>
        <w:rPr>
          <w:spacing w:val="-9"/>
        </w:rPr>
        <w:t xml:space="preserve"> </w:t>
      </w:r>
      <w:r>
        <w:rPr>
          <w:spacing w:val="-2"/>
        </w:rPr>
        <w:t>this</w:t>
      </w:r>
      <w:r>
        <w:rPr>
          <w:spacing w:val="-9"/>
        </w:rPr>
        <w:t xml:space="preserve"> </w:t>
      </w:r>
      <w:r>
        <w:rPr>
          <w:spacing w:val="-2"/>
        </w:rPr>
        <w:t>chapter</w:t>
      </w:r>
      <w:r>
        <w:rPr>
          <w:spacing w:val="-9"/>
        </w:rPr>
        <w:t xml:space="preserve"> </w:t>
      </w:r>
      <w:r>
        <w:rPr>
          <w:spacing w:val="-2"/>
        </w:rPr>
        <w:t>I’m</w:t>
      </w:r>
      <w:r>
        <w:rPr>
          <w:spacing w:val="-9"/>
        </w:rPr>
        <w:t xml:space="preserve"> </w:t>
      </w:r>
      <w:r>
        <w:rPr>
          <w:spacing w:val="-2"/>
        </w:rPr>
        <w:t>going</w:t>
      </w:r>
      <w:r>
        <w:rPr>
          <w:spacing w:val="-9"/>
        </w:rPr>
        <w:t xml:space="preserve"> </w:t>
      </w:r>
      <w:r>
        <w:rPr>
          <w:spacing w:val="-2"/>
        </w:rPr>
        <w:t>to</w:t>
      </w:r>
      <w:r>
        <w:rPr>
          <w:spacing w:val="-9"/>
        </w:rPr>
        <w:t xml:space="preserve"> </w:t>
      </w:r>
      <w:r>
        <w:rPr>
          <w:spacing w:val="-2"/>
        </w:rPr>
        <w:t>walk</w:t>
      </w:r>
      <w:r>
        <w:rPr>
          <w:spacing w:val="-9"/>
        </w:rPr>
        <w:t xml:space="preserve"> </w:t>
      </w:r>
      <w:r>
        <w:rPr>
          <w:spacing w:val="-2"/>
        </w:rPr>
        <w:t>through</w:t>
      </w:r>
      <w:r>
        <w:rPr>
          <w:spacing w:val="-9"/>
        </w:rPr>
        <w:t xml:space="preserve"> </w:t>
      </w:r>
      <w:r>
        <w:rPr>
          <w:spacing w:val="-2"/>
        </w:rPr>
        <w:t>the</w:t>
      </w:r>
      <w:r>
        <w:rPr>
          <w:spacing w:val="-9"/>
        </w:rPr>
        <w:t xml:space="preserve"> </w:t>
      </w:r>
      <w:r>
        <w:rPr>
          <w:spacing w:val="-2"/>
        </w:rPr>
        <w:t>existing</w:t>
      </w:r>
      <w:r>
        <w:rPr>
          <w:spacing w:val="-9"/>
        </w:rPr>
        <w:t xml:space="preserve"> </w:t>
      </w:r>
      <w:r>
        <w:rPr>
          <w:spacing w:val="-2"/>
        </w:rPr>
        <w:t>research</w:t>
      </w:r>
      <w:r>
        <w:rPr>
          <w:spacing w:val="-9"/>
        </w:rPr>
        <w:t xml:space="preserve"> </w:t>
      </w:r>
      <w:r>
        <w:rPr>
          <w:spacing w:val="-2"/>
        </w:rPr>
        <w:t>on</w:t>
      </w:r>
      <w:r>
        <w:rPr>
          <w:spacing w:val="-9"/>
        </w:rPr>
        <w:t xml:space="preserve"> </w:t>
      </w:r>
      <w:r>
        <w:rPr>
          <w:spacing w:val="-2"/>
        </w:rPr>
        <w:t>Android</w:t>
      </w:r>
      <w:r>
        <w:rPr>
          <w:spacing w:val="-9"/>
        </w:rPr>
        <w:t xml:space="preserve"> </w:t>
      </w:r>
      <w:r>
        <w:rPr>
          <w:spacing w:val="-2"/>
        </w:rPr>
        <w:t>malware</w:t>
      </w:r>
      <w:r>
        <w:rPr>
          <w:spacing w:val="-9"/>
        </w:rPr>
        <w:t xml:space="preserve"> </w:t>
      </w:r>
      <w:r>
        <w:rPr>
          <w:spacing w:val="-2"/>
        </w:rPr>
        <w:t xml:space="preserve">detection </w:t>
      </w:r>
      <w:r>
        <w:t>and machine learning techniques.</w:t>
      </w:r>
      <w:r>
        <w:rPr>
          <w:spacing w:val="33"/>
        </w:rPr>
        <w:t xml:space="preserve"> </w:t>
      </w:r>
      <w:r>
        <w:t>There’s actually quite a lot of work that’s been done in this area</w:t>
      </w:r>
      <w:r>
        <w:rPr>
          <w:spacing w:val="-2"/>
        </w:rPr>
        <w:t xml:space="preserve"> </w:t>
      </w:r>
      <w:r>
        <w:t>over</w:t>
      </w:r>
      <w:r>
        <w:rPr>
          <w:spacing w:val="-2"/>
        </w:rPr>
        <w:t xml:space="preserve"> </w:t>
      </w:r>
      <w:r>
        <w:t>the</w:t>
      </w:r>
      <w:r>
        <w:rPr>
          <w:spacing w:val="-2"/>
        </w:rPr>
        <w:t xml:space="preserve"> </w:t>
      </w:r>
      <w:r>
        <w:t>past</w:t>
      </w:r>
      <w:r>
        <w:rPr>
          <w:spacing w:val="-2"/>
        </w:rPr>
        <w:t xml:space="preserve"> </w:t>
      </w:r>
      <w:r>
        <w:t>decade</w:t>
      </w:r>
      <w:r>
        <w:rPr>
          <w:spacing w:val="-2"/>
        </w:rPr>
        <w:t xml:space="preserve"> </w:t>
      </w:r>
      <w:r>
        <w:t>and</w:t>
      </w:r>
      <w:r>
        <w:rPr>
          <w:spacing w:val="-2"/>
        </w:rPr>
        <w:t xml:space="preserve"> </w:t>
      </w:r>
      <w:r>
        <w:t>understanding</w:t>
      </w:r>
      <w:r>
        <w:rPr>
          <w:spacing w:val="-2"/>
        </w:rPr>
        <w:t xml:space="preserve"> </w:t>
      </w:r>
      <w:r>
        <w:t>what</w:t>
      </w:r>
      <w:r>
        <w:rPr>
          <w:spacing w:val="-2"/>
        </w:rPr>
        <w:t xml:space="preserve"> </w:t>
      </w:r>
      <w:r>
        <w:t>others</w:t>
      </w:r>
      <w:r>
        <w:rPr>
          <w:spacing w:val="-2"/>
        </w:rPr>
        <w:t xml:space="preserve"> </w:t>
      </w:r>
      <w:r>
        <w:t>have</w:t>
      </w:r>
      <w:r>
        <w:rPr>
          <w:spacing w:val="-2"/>
        </w:rPr>
        <w:t xml:space="preserve"> </w:t>
      </w:r>
      <w:r>
        <w:t>tried</w:t>
      </w:r>
      <w:r>
        <w:rPr>
          <w:spacing w:val="-2"/>
        </w:rPr>
        <w:t xml:space="preserve"> </w:t>
      </w:r>
      <w:r>
        <w:t>helps</w:t>
      </w:r>
      <w:r>
        <w:rPr>
          <w:spacing w:val="-2"/>
        </w:rPr>
        <w:t xml:space="preserve"> </w:t>
      </w:r>
      <w:r>
        <w:t>put</w:t>
      </w:r>
      <w:r>
        <w:rPr>
          <w:spacing w:val="-2"/>
        </w:rPr>
        <w:t xml:space="preserve"> </w:t>
      </w:r>
      <w:r>
        <w:t>our</w:t>
      </w:r>
      <w:r>
        <w:rPr>
          <w:spacing w:val="-2"/>
        </w:rPr>
        <w:t xml:space="preserve"> </w:t>
      </w:r>
      <w:r>
        <w:t>own</w:t>
      </w:r>
      <w:r>
        <w:rPr>
          <w:spacing w:val="-2"/>
        </w:rPr>
        <w:t xml:space="preserve"> </w:t>
      </w:r>
      <w:r>
        <w:t>work</w:t>
      </w:r>
      <w:r>
        <w:rPr>
          <w:spacing w:val="-2"/>
        </w:rPr>
        <w:t xml:space="preserve"> </w:t>
      </w:r>
      <w:r>
        <w:t xml:space="preserve">in </w:t>
      </w:r>
      <w:bookmarkStart w:id="13" w:name="Evolution of Android Malware"/>
      <w:bookmarkEnd w:id="13"/>
      <w:r>
        <w:rPr>
          <w:spacing w:val="-2"/>
        </w:rPr>
        <w:t>context.</w:t>
      </w:r>
    </w:p>
    <w:p w14:paraId="0BA293F7">
      <w:pPr>
        <w:pStyle w:val="8"/>
        <w:spacing w:before="63"/>
      </w:pPr>
    </w:p>
    <w:p w14:paraId="251E0CC2">
      <w:pPr>
        <w:pStyle w:val="3"/>
        <w:numPr>
          <w:ilvl w:val="1"/>
          <w:numId w:val="22"/>
        </w:numPr>
        <w:tabs>
          <w:tab w:val="left" w:pos="1165"/>
        </w:tabs>
        <w:spacing w:before="0" w:after="0" w:line="240" w:lineRule="auto"/>
        <w:ind w:left="1165" w:right="0" w:hanging="717"/>
        <w:jc w:val="left"/>
      </w:pPr>
      <w:r>
        <w:t>Evolution</w:t>
      </w:r>
      <w:r>
        <w:rPr>
          <w:spacing w:val="-16"/>
        </w:rPr>
        <w:t xml:space="preserve"> </w:t>
      </w:r>
      <w:r>
        <w:t>of</w:t>
      </w:r>
      <w:r>
        <w:rPr>
          <w:spacing w:val="-16"/>
        </w:rPr>
        <w:t xml:space="preserve"> </w:t>
      </w:r>
      <w:r>
        <w:t>Android</w:t>
      </w:r>
      <w:r>
        <w:rPr>
          <w:spacing w:val="-15"/>
        </w:rPr>
        <w:t xml:space="preserve"> </w:t>
      </w:r>
      <w:r>
        <w:rPr>
          <w:spacing w:val="-2"/>
        </w:rPr>
        <w:t>Malware</w:t>
      </w:r>
    </w:p>
    <w:p w14:paraId="6CF77D0F">
      <w:pPr>
        <w:pStyle w:val="8"/>
        <w:spacing w:before="339" w:line="343" w:lineRule="auto"/>
        <w:ind w:left="448" w:right="440" w:hanging="9"/>
        <w:jc w:val="both"/>
      </w:pPr>
      <w:r>
        <w:t>Android</w:t>
      </w:r>
      <w:r>
        <w:rPr>
          <w:spacing w:val="-1"/>
        </w:rPr>
        <w:t xml:space="preserve"> </w:t>
      </w:r>
      <w:r>
        <w:t>malware</w:t>
      </w:r>
      <w:r>
        <w:rPr>
          <w:spacing w:val="-1"/>
        </w:rPr>
        <w:t xml:space="preserve"> </w:t>
      </w:r>
      <w:r>
        <w:t>has</w:t>
      </w:r>
      <w:r>
        <w:rPr>
          <w:spacing w:val="-1"/>
        </w:rPr>
        <w:t xml:space="preserve"> </w:t>
      </w:r>
      <w:r>
        <w:t>evolved</w:t>
      </w:r>
      <w:r>
        <w:rPr>
          <w:spacing w:val="-1"/>
        </w:rPr>
        <w:t xml:space="preserve"> </w:t>
      </w:r>
      <w:r>
        <w:t>significantly</w:t>
      </w:r>
      <w:r>
        <w:rPr>
          <w:spacing w:val="-1"/>
        </w:rPr>
        <w:t xml:space="preserve"> </w:t>
      </w:r>
      <w:r>
        <w:t>since</w:t>
      </w:r>
      <w:r>
        <w:rPr>
          <w:spacing w:val="-1"/>
        </w:rPr>
        <w:t xml:space="preserve"> </w:t>
      </w:r>
      <w:r>
        <w:t>the</w:t>
      </w:r>
      <w:r>
        <w:rPr>
          <w:spacing w:val="-1"/>
        </w:rPr>
        <w:t xml:space="preserve"> </w:t>
      </w:r>
      <w:r>
        <w:t>early</w:t>
      </w:r>
      <w:r>
        <w:rPr>
          <w:spacing w:val="-1"/>
        </w:rPr>
        <w:t xml:space="preserve"> </w:t>
      </w:r>
      <w:r>
        <w:t>days</w:t>
      </w:r>
      <w:r>
        <w:rPr>
          <w:spacing w:val="-1"/>
        </w:rPr>
        <w:t xml:space="preserve"> </w:t>
      </w:r>
      <w:r>
        <w:t>of</w:t>
      </w:r>
      <w:r>
        <w:rPr>
          <w:spacing w:val="-1"/>
        </w:rPr>
        <w:t xml:space="preserve"> </w:t>
      </w:r>
      <w:r>
        <w:t>the</w:t>
      </w:r>
      <w:r>
        <w:rPr>
          <w:spacing w:val="-1"/>
        </w:rPr>
        <w:t xml:space="preserve"> </w:t>
      </w:r>
      <w:r>
        <w:t>platform.</w:t>
      </w:r>
      <w:r>
        <w:rPr>
          <w:spacing w:val="24"/>
        </w:rPr>
        <w:t xml:space="preserve"> </w:t>
      </w:r>
      <w:r>
        <w:t>Back</w:t>
      </w:r>
      <w:r>
        <w:rPr>
          <w:spacing w:val="-1"/>
        </w:rPr>
        <w:t xml:space="preserve"> </w:t>
      </w:r>
      <w:r>
        <w:t>in</w:t>
      </w:r>
      <w:r>
        <w:rPr>
          <w:spacing w:val="-1"/>
        </w:rPr>
        <w:t xml:space="preserve"> </w:t>
      </w:r>
      <w:r>
        <w:t>2010 and 2011 when Android was just gaining popularity the malware was pretty basic.</w:t>
      </w:r>
      <w:r>
        <w:rPr>
          <w:spacing w:val="40"/>
        </w:rPr>
        <w:t xml:space="preserve"> </w:t>
      </w:r>
      <w:r>
        <w:t>Simple trojans</w:t>
      </w:r>
      <w:r>
        <w:rPr>
          <w:spacing w:val="-9"/>
        </w:rPr>
        <w:t xml:space="preserve"> </w:t>
      </w:r>
      <w:r>
        <w:t>that</w:t>
      </w:r>
      <w:r>
        <w:rPr>
          <w:spacing w:val="-8"/>
        </w:rPr>
        <w:t xml:space="preserve"> </w:t>
      </w:r>
      <w:r>
        <w:t>would</w:t>
      </w:r>
      <w:r>
        <w:rPr>
          <w:spacing w:val="-8"/>
        </w:rPr>
        <w:t xml:space="preserve"> </w:t>
      </w:r>
      <w:r>
        <w:t>send</w:t>
      </w:r>
      <w:r>
        <w:rPr>
          <w:spacing w:val="-8"/>
        </w:rPr>
        <w:t xml:space="preserve"> </w:t>
      </w:r>
      <w:r>
        <w:t>premium</w:t>
      </w:r>
      <w:r>
        <w:rPr>
          <w:spacing w:val="-8"/>
        </w:rPr>
        <w:t xml:space="preserve"> </w:t>
      </w:r>
      <w:r>
        <w:t>SMS</w:t>
      </w:r>
      <w:r>
        <w:rPr>
          <w:spacing w:val="-8"/>
        </w:rPr>
        <w:t xml:space="preserve"> </w:t>
      </w:r>
      <w:r>
        <w:t>messages</w:t>
      </w:r>
      <w:r>
        <w:rPr>
          <w:spacing w:val="-8"/>
        </w:rPr>
        <w:t xml:space="preserve"> </w:t>
      </w:r>
      <w:r>
        <w:t>or</w:t>
      </w:r>
      <w:r>
        <w:rPr>
          <w:spacing w:val="-8"/>
        </w:rPr>
        <w:t xml:space="preserve"> </w:t>
      </w:r>
      <w:r>
        <w:t>steal</w:t>
      </w:r>
      <w:r>
        <w:rPr>
          <w:spacing w:val="-8"/>
        </w:rPr>
        <w:t xml:space="preserve"> </w:t>
      </w:r>
      <w:r>
        <w:t>contact</w:t>
      </w:r>
      <w:r>
        <w:rPr>
          <w:spacing w:val="-8"/>
        </w:rPr>
        <w:t xml:space="preserve"> </w:t>
      </w:r>
      <w:r>
        <w:t>lists. Detection</w:t>
      </w:r>
      <w:r>
        <w:rPr>
          <w:spacing w:val="-8"/>
        </w:rPr>
        <w:t xml:space="preserve"> </w:t>
      </w:r>
      <w:r>
        <w:t>was</w:t>
      </w:r>
      <w:r>
        <w:rPr>
          <w:spacing w:val="-8"/>
        </w:rPr>
        <w:t xml:space="preserve"> </w:t>
      </w:r>
      <w:r>
        <w:t>relatively straightforward because attackers weren’t really trying to hide what they were doing.</w:t>
      </w:r>
    </w:p>
    <w:p w14:paraId="4EA91F29">
      <w:pPr>
        <w:pStyle w:val="8"/>
        <w:spacing w:before="184" w:line="343" w:lineRule="auto"/>
        <w:ind w:left="439" w:right="404" w:firstLine="8"/>
        <w:jc w:val="both"/>
      </w:pPr>
      <w:r>
        <w:t>But things changed quickly.</w:t>
      </w:r>
      <w:r>
        <w:rPr>
          <w:spacing w:val="40"/>
        </w:rPr>
        <w:t xml:space="preserve"> </w:t>
      </w:r>
      <w:r>
        <w:t>By 2013 and 2014 we started seeing more sophisticated attacks. Malware that could root devices and persist even after factory reset.</w:t>
      </w:r>
      <w:r>
        <w:rPr>
          <w:spacing w:val="40"/>
        </w:rPr>
        <w:t xml:space="preserve"> </w:t>
      </w:r>
      <w:r>
        <w:t>Apps that would request seemingly</w:t>
      </w:r>
      <w:r>
        <w:rPr>
          <w:spacing w:val="-11"/>
        </w:rPr>
        <w:t xml:space="preserve"> </w:t>
      </w:r>
      <w:r>
        <w:t>innocent</w:t>
      </w:r>
      <w:r>
        <w:rPr>
          <w:spacing w:val="-10"/>
        </w:rPr>
        <w:t xml:space="preserve"> </w:t>
      </w:r>
      <w:r>
        <w:t>permissions</w:t>
      </w:r>
      <w:r>
        <w:rPr>
          <w:spacing w:val="-10"/>
        </w:rPr>
        <w:t xml:space="preserve"> </w:t>
      </w:r>
      <w:r>
        <w:t>but</w:t>
      </w:r>
      <w:r>
        <w:rPr>
          <w:spacing w:val="-10"/>
        </w:rPr>
        <w:t xml:space="preserve"> </w:t>
      </w:r>
      <w:r>
        <w:t>abuse</w:t>
      </w:r>
      <w:r>
        <w:rPr>
          <w:spacing w:val="-10"/>
        </w:rPr>
        <w:t xml:space="preserve"> </w:t>
      </w:r>
      <w:r>
        <w:t>them</w:t>
      </w:r>
      <w:r>
        <w:rPr>
          <w:spacing w:val="-10"/>
        </w:rPr>
        <w:t xml:space="preserve"> </w:t>
      </w:r>
      <w:r>
        <w:t>in</w:t>
      </w:r>
      <w:r>
        <w:rPr>
          <w:spacing w:val="-11"/>
        </w:rPr>
        <w:t xml:space="preserve"> </w:t>
      </w:r>
      <w:r>
        <w:t>unexpected</w:t>
      </w:r>
      <w:r>
        <w:rPr>
          <w:spacing w:val="-10"/>
        </w:rPr>
        <w:t xml:space="preserve"> </w:t>
      </w:r>
      <w:r>
        <w:t>ways.</w:t>
      </w:r>
      <w:r>
        <w:rPr>
          <w:spacing w:val="15"/>
        </w:rPr>
        <w:t xml:space="preserve"> </w:t>
      </w:r>
      <w:r>
        <w:t>The</w:t>
      </w:r>
      <w:r>
        <w:rPr>
          <w:spacing w:val="-11"/>
        </w:rPr>
        <w:t xml:space="preserve"> </w:t>
      </w:r>
      <w:r>
        <w:t>Drebin</w:t>
      </w:r>
      <w:r>
        <w:rPr>
          <w:spacing w:val="-10"/>
        </w:rPr>
        <w:t xml:space="preserve"> </w:t>
      </w:r>
      <w:r>
        <w:t>dataset</w:t>
      </w:r>
      <w:r>
        <w:rPr>
          <w:spacing w:val="-10"/>
        </w:rPr>
        <w:t xml:space="preserve"> </w:t>
      </w:r>
      <w:r>
        <w:t>which was published around this time captured many of these early to mid generation threats.</w:t>
      </w:r>
    </w:p>
    <w:p w14:paraId="1527C275">
      <w:pPr>
        <w:pStyle w:val="8"/>
        <w:spacing w:before="183" w:line="343" w:lineRule="auto"/>
        <w:ind w:left="448" w:right="441" w:hanging="8"/>
        <w:jc w:val="both"/>
      </w:pPr>
      <w:r>
        <w:t>Tam</w:t>
      </w:r>
      <w:r>
        <w:rPr>
          <w:spacing w:val="-15"/>
        </w:rPr>
        <w:t xml:space="preserve"> </w:t>
      </w:r>
      <w:r>
        <w:t>et</w:t>
      </w:r>
      <w:r>
        <w:rPr>
          <w:spacing w:val="-15"/>
        </w:rPr>
        <w:t xml:space="preserve"> </w:t>
      </w:r>
      <w:r>
        <w:t>al.</w:t>
      </w:r>
      <w:r>
        <w:rPr>
          <w:spacing w:val="-15"/>
        </w:rPr>
        <w:t xml:space="preserve"> </w:t>
      </w:r>
      <w:r>
        <w:t>did</w:t>
      </w:r>
      <w:r>
        <w:rPr>
          <w:spacing w:val="-15"/>
        </w:rPr>
        <w:t xml:space="preserve"> </w:t>
      </w:r>
      <w:r>
        <w:t>a</w:t>
      </w:r>
      <w:r>
        <w:rPr>
          <w:spacing w:val="-15"/>
        </w:rPr>
        <w:t xml:space="preserve"> </w:t>
      </w:r>
      <w:r>
        <w:t>comprehensive</w:t>
      </w:r>
      <w:r>
        <w:rPr>
          <w:spacing w:val="-15"/>
        </w:rPr>
        <w:t xml:space="preserve"> </w:t>
      </w:r>
      <w:r>
        <w:t>survey</w:t>
      </w:r>
      <w:r>
        <w:rPr>
          <w:spacing w:val="-15"/>
        </w:rPr>
        <w:t xml:space="preserve"> </w:t>
      </w:r>
      <w:r>
        <w:t>in</w:t>
      </w:r>
      <w:r>
        <w:rPr>
          <w:spacing w:val="-15"/>
        </w:rPr>
        <w:t xml:space="preserve"> </w:t>
      </w:r>
      <w:r>
        <w:t>2016</w:t>
      </w:r>
      <w:r>
        <w:rPr>
          <w:spacing w:val="-15"/>
        </w:rPr>
        <w:t xml:space="preserve"> </w:t>
      </w:r>
      <w:r>
        <w:t>documenting</w:t>
      </w:r>
      <w:r>
        <w:rPr>
          <w:spacing w:val="-15"/>
        </w:rPr>
        <w:t xml:space="preserve"> </w:t>
      </w:r>
      <w:r>
        <w:t>how</w:t>
      </w:r>
      <w:r>
        <w:rPr>
          <w:spacing w:val="-15"/>
        </w:rPr>
        <w:t xml:space="preserve"> </w:t>
      </w:r>
      <w:r>
        <w:t>malware</w:t>
      </w:r>
      <w:r>
        <w:rPr>
          <w:spacing w:val="-15"/>
        </w:rPr>
        <w:t xml:space="preserve"> </w:t>
      </w:r>
      <w:r>
        <w:t>authors</w:t>
      </w:r>
      <w:r>
        <w:rPr>
          <w:spacing w:val="-15"/>
        </w:rPr>
        <w:t xml:space="preserve"> </w:t>
      </w:r>
      <w:r>
        <w:t>adapted</w:t>
      </w:r>
      <w:r>
        <w:rPr>
          <w:spacing w:val="-15"/>
        </w:rPr>
        <w:t xml:space="preserve"> </w:t>
      </w:r>
      <w:r>
        <w:t>their techniques</w:t>
      </w:r>
      <w:r>
        <w:rPr>
          <w:rFonts w:hint="default"/>
          <w:lang w:val="en-US"/>
        </w:rPr>
        <w:t>.</w:t>
      </w:r>
      <w:r>
        <w:rPr>
          <w:spacing w:val="11"/>
        </w:rPr>
        <w:t xml:space="preserve"> </w:t>
      </w:r>
      <w:r>
        <w:t>They</w:t>
      </w:r>
      <w:r>
        <w:rPr>
          <w:spacing w:val="-11"/>
        </w:rPr>
        <w:t xml:space="preserve"> </w:t>
      </w:r>
      <w:r>
        <w:t>noted</w:t>
      </w:r>
      <w:r>
        <w:rPr>
          <w:spacing w:val="-11"/>
        </w:rPr>
        <w:t xml:space="preserve"> </w:t>
      </w:r>
      <w:r>
        <w:t>the</w:t>
      </w:r>
      <w:r>
        <w:rPr>
          <w:spacing w:val="-11"/>
        </w:rPr>
        <w:t xml:space="preserve"> </w:t>
      </w:r>
      <w:r>
        <w:t>rise</w:t>
      </w:r>
      <w:r>
        <w:rPr>
          <w:spacing w:val="-11"/>
        </w:rPr>
        <w:t xml:space="preserve"> </w:t>
      </w:r>
      <w:r>
        <w:t>of</w:t>
      </w:r>
      <w:r>
        <w:rPr>
          <w:spacing w:val="-11"/>
        </w:rPr>
        <w:t xml:space="preserve"> </w:t>
      </w:r>
      <w:r>
        <w:t>code</w:t>
      </w:r>
      <w:r>
        <w:rPr>
          <w:spacing w:val="-11"/>
        </w:rPr>
        <w:t xml:space="preserve"> </w:t>
      </w:r>
      <w:r>
        <w:t>obfuscation</w:t>
      </w:r>
      <w:r>
        <w:rPr>
          <w:spacing w:val="-11"/>
        </w:rPr>
        <w:t xml:space="preserve"> </w:t>
      </w:r>
      <w:r>
        <w:t>where</w:t>
      </w:r>
      <w:r>
        <w:rPr>
          <w:spacing w:val="-11"/>
        </w:rPr>
        <w:t xml:space="preserve"> </w:t>
      </w:r>
      <w:r>
        <w:t>malicious</w:t>
      </w:r>
      <w:r>
        <w:rPr>
          <w:spacing w:val="-11"/>
        </w:rPr>
        <w:t xml:space="preserve"> </w:t>
      </w:r>
      <w:r>
        <w:t>code</w:t>
      </w:r>
      <w:r>
        <w:rPr>
          <w:spacing w:val="-11"/>
        </w:rPr>
        <w:t xml:space="preserve"> </w:t>
      </w:r>
      <w:r>
        <w:t>is</w:t>
      </w:r>
      <w:r>
        <w:rPr>
          <w:spacing w:val="-11"/>
        </w:rPr>
        <w:t xml:space="preserve"> </w:t>
      </w:r>
      <w:r>
        <w:t>transformed</w:t>
      </w:r>
      <w:r>
        <w:rPr>
          <w:spacing w:val="-11"/>
        </w:rPr>
        <w:t xml:space="preserve"> </w:t>
      </w:r>
      <w:r>
        <w:t>to look</w:t>
      </w:r>
      <w:r>
        <w:rPr>
          <w:spacing w:val="-2"/>
        </w:rPr>
        <w:t xml:space="preserve"> </w:t>
      </w:r>
      <w:r>
        <w:t>different</w:t>
      </w:r>
      <w:r>
        <w:rPr>
          <w:spacing w:val="-2"/>
        </w:rPr>
        <w:t xml:space="preserve"> </w:t>
      </w:r>
      <w:r>
        <w:t>while</w:t>
      </w:r>
      <w:r>
        <w:rPr>
          <w:spacing w:val="-2"/>
        </w:rPr>
        <w:t xml:space="preserve"> </w:t>
      </w:r>
      <w:r>
        <w:t>doing</w:t>
      </w:r>
      <w:r>
        <w:rPr>
          <w:spacing w:val="-2"/>
        </w:rPr>
        <w:t xml:space="preserve"> </w:t>
      </w:r>
      <w:r>
        <w:t>the</w:t>
      </w:r>
      <w:r>
        <w:rPr>
          <w:spacing w:val="-2"/>
        </w:rPr>
        <w:t xml:space="preserve"> </w:t>
      </w:r>
      <w:r>
        <w:t>same</w:t>
      </w:r>
      <w:r>
        <w:rPr>
          <w:spacing w:val="-2"/>
        </w:rPr>
        <w:t xml:space="preserve"> </w:t>
      </w:r>
      <w:r>
        <w:t>thing.</w:t>
      </w:r>
      <w:r>
        <w:rPr>
          <w:spacing w:val="22"/>
        </w:rPr>
        <w:t xml:space="preserve"> </w:t>
      </w:r>
      <w:r>
        <w:t>Encryption</w:t>
      </w:r>
      <w:r>
        <w:rPr>
          <w:spacing w:val="-2"/>
        </w:rPr>
        <w:t xml:space="preserve"> </w:t>
      </w:r>
      <w:r>
        <w:t>of</w:t>
      </w:r>
      <w:r>
        <w:rPr>
          <w:spacing w:val="-2"/>
        </w:rPr>
        <w:t xml:space="preserve"> </w:t>
      </w:r>
      <w:r>
        <w:t>malicious</w:t>
      </w:r>
      <w:r>
        <w:rPr>
          <w:spacing w:val="-2"/>
        </w:rPr>
        <w:t xml:space="preserve"> </w:t>
      </w:r>
      <w:r>
        <w:t>payloads</w:t>
      </w:r>
      <w:r>
        <w:rPr>
          <w:spacing w:val="-2"/>
        </w:rPr>
        <w:t xml:space="preserve"> </w:t>
      </w:r>
      <w:r>
        <w:t>so</w:t>
      </w:r>
      <w:r>
        <w:rPr>
          <w:spacing w:val="-2"/>
        </w:rPr>
        <w:t xml:space="preserve"> </w:t>
      </w:r>
      <w:r>
        <w:t>static</w:t>
      </w:r>
      <w:r>
        <w:rPr>
          <w:spacing w:val="-2"/>
        </w:rPr>
        <w:t xml:space="preserve"> </w:t>
      </w:r>
      <w:r>
        <w:t>analysis cant see what the app actually does.</w:t>
      </w:r>
      <w:r>
        <w:rPr>
          <w:spacing w:val="32"/>
        </w:rPr>
        <w:t xml:space="preserve"> </w:t>
      </w:r>
      <w:r>
        <w:t>Dynamic code loading where the malware downloads its payload after installation. Polymorphic malware that changes itself each time it spreads.</w:t>
      </w:r>
    </w:p>
    <w:p w14:paraId="53B48540">
      <w:pPr>
        <w:pStyle w:val="8"/>
        <w:spacing w:before="184" w:line="343" w:lineRule="auto"/>
        <w:ind w:left="448" w:right="445"/>
        <w:jc w:val="both"/>
      </w:pPr>
      <w:r>
        <w:t>More</w:t>
      </w:r>
      <w:r>
        <w:rPr>
          <w:spacing w:val="-15"/>
        </w:rPr>
        <w:t xml:space="preserve"> </w:t>
      </w:r>
      <w:r>
        <w:t>recently</w:t>
      </w:r>
      <w:r>
        <w:rPr>
          <w:spacing w:val="-15"/>
        </w:rPr>
        <w:t xml:space="preserve"> </w:t>
      </w:r>
      <w:r>
        <w:t>weve</w:t>
      </w:r>
      <w:r>
        <w:rPr>
          <w:spacing w:val="-15"/>
        </w:rPr>
        <w:t xml:space="preserve"> </w:t>
      </w:r>
      <w:r>
        <w:t>seen</w:t>
      </w:r>
      <w:r>
        <w:rPr>
          <w:spacing w:val="-15"/>
        </w:rPr>
        <w:t xml:space="preserve"> </w:t>
      </w:r>
      <w:r>
        <w:t>malware</w:t>
      </w:r>
      <w:r>
        <w:rPr>
          <w:spacing w:val="-15"/>
        </w:rPr>
        <w:t xml:space="preserve"> </w:t>
      </w:r>
      <w:r>
        <w:t>that</w:t>
      </w:r>
      <w:r>
        <w:rPr>
          <w:spacing w:val="-15"/>
        </w:rPr>
        <w:t xml:space="preserve"> </w:t>
      </w:r>
      <w:r>
        <w:t>specifically</w:t>
      </w:r>
      <w:r>
        <w:rPr>
          <w:spacing w:val="-15"/>
        </w:rPr>
        <w:t xml:space="preserve"> </w:t>
      </w:r>
      <w:r>
        <w:t>targets</w:t>
      </w:r>
      <w:r>
        <w:rPr>
          <w:spacing w:val="-15"/>
        </w:rPr>
        <w:t xml:space="preserve"> </w:t>
      </w:r>
      <w:r>
        <w:t>banking</w:t>
      </w:r>
      <w:r>
        <w:rPr>
          <w:spacing w:val="-15"/>
        </w:rPr>
        <w:t xml:space="preserve"> </w:t>
      </w:r>
      <w:r>
        <w:t>apps.</w:t>
      </w:r>
      <w:r>
        <w:rPr>
          <w:spacing w:val="-15"/>
        </w:rPr>
        <w:t xml:space="preserve"> </w:t>
      </w:r>
      <w:r>
        <w:t>Overlay</w:t>
      </w:r>
      <w:r>
        <w:rPr>
          <w:spacing w:val="-15"/>
        </w:rPr>
        <w:t xml:space="preserve"> </w:t>
      </w:r>
      <w:r>
        <w:t>attacks</w:t>
      </w:r>
      <w:r>
        <w:rPr>
          <w:spacing w:val="-15"/>
        </w:rPr>
        <w:t xml:space="preserve"> </w:t>
      </w:r>
      <w:r>
        <w:t>where a</w:t>
      </w:r>
      <w:r>
        <w:rPr>
          <w:spacing w:val="-15"/>
        </w:rPr>
        <w:t xml:space="preserve"> </w:t>
      </w:r>
      <w:r>
        <w:t>fake</w:t>
      </w:r>
      <w:r>
        <w:rPr>
          <w:spacing w:val="-15"/>
        </w:rPr>
        <w:t xml:space="preserve"> </w:t>
      </w:r>
      <w:r>
        <w:t>login</w:t>
      </w:r>
      <w:r>
        <w:rPr>
          <w:spacing w:val="-15"/>
        </w:rPr>
        <w:t xml:space="preserve"> </w:t>
      </w:r>
      <w:r>
        <w:t>screen</w:t>
      </w:r>
      <w:r>
        <w:rPr>
          <w:spacing w:val="-15"/>
        </w:rPr>
        <w:t xml:space="preserve"> </w:t>
      </w:r>
      <w:r>
        <w:t>is</w:t>
      </w:r>
      <w:r>
        <w:rPr>
          <w:spacing w:val="-15"/>
        </w:rPr>
        <w:t xml:space="preserve"> </w:t>
      </w:r>
      <w:r>
        <w:t>placed</w:t>
      </w:r>
      <w:r>
        <w:rPr>
          <w:spacing w:val="-15"/>
        </w:rPr>
        <w:t xml:space="preserve"> </w:t>
      </w:r>
      <w:r>
        <w:t>over</w:t>
      </w:r>
      <w:r>
        <w:rPr>
          <w:spacing w:val="-15"/>
        </w:rPr>
        <w:t xml:space="preserve"> </w:t>
      </w:r>
      <w:r>
        <w:t>the</w:t>
      </w:r>
      <w:r>
        <w:rPr>
          <w:spacing w:val="-15"/>
        </w:rPr>
        <w:t xml:space="preserve"> </w:t>
      </w:r>
      <w:r>
        <w:t>legitimate</w:t>
      </w:r>
      <w:r>
        <w:rPr>
          <w:spacing w:val="-15"/>
        </w:rPr>
        <w:t xml:space="preserve"> </w:t>
      </w:r>
      <w:r>
        <w:t>banking</w:t>
      </w:r>
      <w:r>
        <w:rPr>
          <w:spacing w:val="-15"/>
        </w:rPr>
        <w:t xml:space="preserve"> </w:t>
      </w:r>
      <w:r>
        <w:t>app.</w:t>
      </w:r>
      <w:r>
        <w:rPr>
          <w:spacing w:val="9"/>
        </w:rPr>
        <w:t xml:space="preserve"> </w:t>
      </w:r>
      <w:r>
        <w:t>Accessibility</w:t>
      </w:r>
      <w:r>
        <w:rPr>
          <w:spacing w:val="-15"/>
        </w:rPr>
        <w:t xml:space="preserve"> </w:t>
      </w:r>
      <w:r>
        <w:t>service</w:t>
      </w:r>
      <w:r>
        <w:rPr>
          <w:spacing w:val="-15"/>
        </w:rPr>
        <w:t xml:space="preserve"> </w:t>
      </w:r>
      <w:r>
        <w:t>abuse</w:t>
      </w:r>
      <w:r>
        <w:rPr>
          <w:spacing w:val="-15"/>
        </w:rPr>
        <w:t xml:space="preserve"> </w:t>
      </w:r>
      <w:r>
        <w:t xml:space="preserve">where </w:t>
      </w:r>
      <w:r>
        <w:rPr>
          <w:spacing w:val="-2"/>
        </w:rPr>
        <w:t>malware</w:t>
      </w:r>
      <w:r>
        <w:rPr>
          <w:spacing w:val="-9"/>
        </w:rPr>
        <w:t xml:space="preserve"> </w:t>
      </w:r>
      <w:r>
        <w:rPr>
          <w:spacing w:val="-2"/>
        </w:rPr>
        <w:t>uses</w:t>
      </w:r>
      <w:r>
        <w:rPr>
          <w:spacing w:val="-9"/>
        </w:rPr>
        <w:t xml:space="preserve"> </w:t>
      </w:r>
      <w:r>
        <w:rPr>
          <w:spacing w:val="-2"/>
        </w:rPr>
        <w:t>Android’s</w:t>
      </w:r>
      <w:r>
        <w:rPr>
          <w:spacing w:val="-10"/>
        </w:rPr>
        <w:t xml:space="preserve"> </w:t>
      </w:r>
      <w:r>
        <w:rPr>
          <w:spacing w:val="-2"/>
        </w:rPr>
        <w:t>accessibility</w:t>
      </w:r>
      <w:r>
        <w:rPr>
          <w:spacing w:val="-9"/>
        </w:rPr>
        <w:t xml:space="preserve"> </w:t>
      </w:r>
      <w:r>
        <w:rPr>
          <w:spacing w:val="-2"/>
        </w:rPr>
        <w:t>features</w:t>
      </w:r>
      <w:r>
        <w:rPr>
          <w:spacing w:val="-9"/>
        </w:rPr>
        <w:t xml:space="preserve"> </w:t>
      </w:r>
      <w:r>
        <w:rPr>
          <w:spacing w:val="-2"/>
        </w:rPr>
        <w:t>to</w:t>
      </w:r>
      <w:r>
        <w:rPr>
          <w:spacing w:val="-9"/>
        </w:rPr>
        <w:t xml:space="preserve"> </w:t>
      </w:r>
      <w:r>
        <w:rPr>
          <w:spacing w:val="-2"/>
        </w:rPr>
        <w:t>read</w:t>
      </w:r>
      <w:r>
        <w:rPr>
          <w:spacing w:val="-9"/>
        </w:rPr>
        <w:t xml:space="preserve"> </w:t>
      </w:r>
      <w:r>
        <w:rPr>
          <w:spacing w:val="-2"/>
        </w:rPr>
        <w:t>screen</w:t>
      </w:r>
      <w:r>
        <w:rPr>
          <w:spacing w:val="-9"/>
        </w:rPr>
        <w:t xml:space="preserve"> </w:t>
      </w:r>
      <w:r>
        <w:rPr>
          <w:spacing w:val="-2"/>
        </w:rPr>
        <w:t>content</w:t>
      </w:r>
      <w:r>
        <w:rPr>
          <w:spacing w:val="-9"/>
        </w:rPr>
        <w:t xml:space="preserve"> </w:t>
      </w:r>
      <w:r>
        <w:rPr>
          <w:spacing w:val="-2"/>
        </w:rPr>
        <w:t>and</w:t>
      </w:r>
      <w:r>
        <w:rPr>
          <w:spacing w:val="-9"/>
        </w:rPr>
        <w:t xml:space="preserve"> </w:t>
      </w:r>
      <w:r>
        <w:rPr>
          <w:spacing w:val="-2"/>
        </w:rPr>
        <w:t>perform</w:t>
      </w:r>
      <w:r>
        <w:rPr>
          <w:spacing w:val="-9"/>
        </w:rPr>
        <w:t xml:space="preserve"> </w:t>
      </w:r>
      <w:r>
        <w:rPr>
          <w:spacing w:val="-2"/>
        </w:rPr>
        <w:t>actions.</w:t>
      </w:r>
      <w:r>
        <w:rPr>
          <w:spacing w:val="26"/>
        </w:rPr>
        <w:t xml:space="preserve"> </w:t>
      </w:r>
      <w:r>
        <w:rPr>
          <w:spacing w:val="-2"/>
        </w:rPr>
        <w:t xml:space="preserve">These </w:t>
      </w:r>
      <w:r>
        <w:t>modern</w:t>
      </w:r>
      <w:r>
        <w:rPr>
          <w:spacing w:val="8"/>
        </w:rPr>
        <w:t xml:space="preserve"> </w:t>
      </w:r>
      <w:r>
        <w:t>threats</w:t>
      </w:r>
      <w:r>
        <w:rPr>
          <w:spacing w:val="9"/>
        </w:rPr>
        <w:t xml:space="preserve"> </w:t>
      </w:r>
      <w:r>
        <w:t>are</w:t>
      </w:r>
      <w:r>
        <w:rPr>
          <w:spacing w:val="8"/>
        </w:rPr>
        <w:t xml:space="preserve"> </w:t>
      </w:r>
      <w:r>
        <w:t>much</w:t>
      </w:r>
      <w:r>
        <w:rPr>
          <w:spacing w:val="9"/>
        </w:rPr>
        <w:t xml:space="preserve"> </w:t>
      </w:r>
      <w:r>
        <w:t>harder</w:t>
      </w:r>
      <w:r>
        <w:rPr>
          <w:spacing w:val="8"/>
        </w:rPr>
        <w:t xml:space="preserve"> </w:t>
      </w:r>
      <w:r>
        <w:t>to</w:t>
      </w:r>
      <w:r>
        <w:rPr>
          <w:spacing w:val="9"/>
        </w:rPr>
        <w:t xml:space="preserve"> </w:t>
      </w:r>
      <w:r>
        <w:t>detect</w:t>
      </w:r>
      <w:r>
        <w:rPr>
          <w:spacing w:val="8"/>
        </w:rPr>
        <w:t xml:space="preserve"> </w:t>
      </w:r>
      <w:r>
        <w:t>because</w:t>
      </w:r>
      <w:r>
        <w:rPr>
          <w:spacing w:val="9"/>
        </w:rPr>
        <w:t xml:space="preserve"> </w:t>
      </w:r>
      <w:r>
        <w:t>they</w:t>
      </w:r>
      <w:r>
        <w:rPr>
          <w:spacing w:val="8"/>
        </w:rPr>
        <w:t xml:space="preserve"> </w:t>
      </w:r>
      <w:r>
        <w:t>often</w:t>
      </w:r>
      <w:r>
        <w:rPr>
          <w:spacing w:val="9"/>
        </w:rPr>
        <w:t xml:space="preserve"> </w:t>
      </w:r>
      <w:r>
        <w:t>look</w:t>
      </w:r>
      <w:r>
        <w:rPr>
          <w:spacing w:val="8"/>
        </w:rPr>
        <w:t xml:space="preserve"> </w:t>
      </w:r>
      <w:r>
        <w:t>and</w:t>
      </w:r>
      <w:r>
        <w:rPr>
          <w:spacing w:val="9"/>
        </w:rPr>
        <w:t xml:space="preserve"> </w:t>
      </w:r>
      <w:r>
        <w:t>behave</w:t>
      </w:r>
      <w:r>
        <w:rPr>
          <w:spacing w:val="8"/>
        </w:rPr>
        <w:t xml:space="preserve"> </w:t>
      </w:r>
      <w:r>
        <w:t>like</w:t>
      </w:r>
      <w:r>
        <w:rPr>
          <w:spacing w:val="9"/>
        </w:rPr>
        <w:t xml:space="preserve"> </w:t>
      </w:r>
      <w:r>
        <w:rPr>
          <w:spacing w:val="-2"/>
        </w:rPr>
        <w:t>legitimate</w:t>
      </w:r>
    </w:p>
    <w:p w14:paraId="6A589B77">
      <w:pPr>
        <w:pStyle w:val="8"/>
        <w:spacing w:after="0" w:line="343" w:lineRule="auto"/>
        <w:jc w:val="both"/>
        <w:sectPr>
          <w:pgSz w:w="11910" w:h="16840"/>
          <w:pgMar w:top="940" w:right="992" w:bottom="1100" w:left="992" w:header="657" w:footer="912" w:gutter="0"/>
          <w:cols w:space="720" w:num="1"/>
        </w:sectPr>
      </w:pPr>
    </w:p>
    <w:p w14:paraId="1E076AE2">
      <w:pPr>
        <w:pStyle w:val="8"/>
        <w:spacing w:before="237"/>
      </w:pPr>
    </w:p>
    <w:p w14:paraId="408BC053">
      <w:pPr>
        <w:pStyle w:val="8"/>
        <w:ind w:left="448"/>
        <w:jc w:val="both"/>
      </w:pPr>
      <w:r>
        <w:t>apps</w:t>
      </w:r>
      <w:r>
        <w:rPr>
          <w:spacing w:val="-9"/>
        </w:rPr>
        <w:t xml:space="preserve"> </w:t>
      </w:r>
      <w:r>
        <w:t>until</w:t>
      </w:r>
      <w:r>
        <w:rPr>
          <w:spacing w:val="-9"/>
        </w:rPr>
        <w:t xml:space="preserve"> </w:t>
      </w:r>
      <w:r>
        <w:t>they</w:t>
      </w:r>
      <w:r>
        <w:rPr>
          <w:spacing w:val="-8"/>
        </w:rPr>
        <w:t xml:space="preserve"> </w:t>
      </w:r>
      <w:r>
        <w:t>activate</w:t>
      </w:r>
      <w:r>
        <w:rPr>
          <w:spacing w:val="-9"/>
        </w:rPr>
        <w:t xml:space="preserve"> </w:t>
      </w:r>
      <w:r>
        <w:t>their</w:t>
      </w:r>
      <w:r>
        <w:rPr>
          <w:spacing w:val="-8"/>
        </w:rPr>
        <w:t xml:space="preserve"> </w:t>
      </w:r>
      <w:r>
        <w:t>malicious</w:t>
      </w:r>
      <w:r>
        <w:rPr>
          <w:spacing w:val="-9"/>
        </w:rPr>
        <w:t xml:space="preserve"> </w:t>
      </w:r>
      <w:r>
        <w:rPr>
          <w:spacing w:val="-2"/>
        </w:rPr>
        <w:t>functionality.</w:t>
      </w:r>
    </w:p>
    <w:p w14:paraId="7E4FAF52">
      <w:pPr>
        <w:pStyle w:val="8"/>
        <w:spacing w:before="23"/>
      </w:pPr>
    </w:p>
    <w:p w14:paraId="6A4C78FB">
      <w:pPr>
        <w:pStyle w:val="8"/>
        <w:spacing w:line="343" w:lineRule="auto"/>
        <w:ind w:left="448" w:right="403" w:hanging="8"/>
        <w:jc w:val="both"/>
      </w:pPr>
      <w:r>
        <w:t>The</w:t>
      </w:r>
      <w:r>
        <w:rPr>
          <w:spacing w:val="-10"/>
        </w:rPr>
        <w:t xml:space="preserve"> </w:t>
      </w:r>
      <w:r>
        <w:t>key</w:t>
      </w:r>
      <w:r>
        <w:rPr>
          <w:spacing w:val="-10"/>
        </w:rPr>
        <w:t xml:space="preserve"> </w:t>
      </w:r>
      <w:r>
        <w:t>takeaway</w:t>
      </w:r>
      <w:r>
        <w:rPr>
          <w:spacing w:val="-10"/>
        </w:rPr>
        <w:t xml:space="preserve"> </w:t>
      </w:r>
      <w:r>
        <w:t>from</w:t>
      </w:r>
      <w:r>
        <w:rPr>
          <w:spacing w:val="-10"/>
        </w:rPr>
        <w:t xml:space="preserve"> </w:t>
      </w:r>
      <w:r>
        <w:t>all</w:t>
      </w:r>
      <w:r>
        <w:rPr>
          <w:spacing w:val="-10"/>
        </w:rPr>
        <w:t xml:space="preserve"> </w:t>
      </w:r>
      <w:r>
        <w:t>this</w:t>
      </w:r>
      <w:r>
        <w:rPr>
          <w:spacing w:val="-10"/>
        </w:rPr>
        <w:t xml:space="preserve"> </w:t>
      </w:r>
      <w:r>
        <w:t>evolution</w:t>
      </w:r>
      <w:r>
        <w:rPr>
          <w:spacing w:val="-10"/>
        </w:rPr>
        <w:t xml:space="preserve"> </w:t>
      </w:r>
      <w:r>
        <w:t>is</w:t>
      </w:r>
      <w:r>
        <w:rPr>
          <w:spacing w:val="-10"/>
        </w:rPr>
        <w:t xml:space="preserve"> </w:t>
      </w:r>
      <w:r>
        <w:t>that</w:t>
      </w:r>
      <w:r>
        <w:rPr>
          <w:spacing w:val="-10"/>
        </w:rPr>
        <w:t xml:space="preserve"> </w:t>
      </w:r>
      <w:r>
        <w:t>static</w:t>
      </w:r>
      <w:r>
        <w:rPr>
          <w:spacing w:val="-10"/>
        </w:rPr>
        <w:t xml:space="preserve"> </w:t>
      </w:r>
      <w:r>
        <w:t>analysis</w:t>
      </w:r>
      <w:r>
        <w:rPr>
          <w:spacing w:val="-10"/>
        </w:rPr>
        <w:t xml:space="preserve"> </w:t>
      </w:r>
      <w:r>
        <w:t>alone</w:t>
      </w:r>
      <w:r>
        <w:rPr>
          <w:spacing w:val="-10"/>
        </w:rPr>
        <w:t xml:space="preserve"> </w:t>
      </w:r>
      <w:r>
        <w:t>is</w:t>
      </w:r>
      <w:r>
        <w:rPr>
          <w:spacing w:val="-10"/>
        </w:rPr>
        <w:t xml:space="preserve"> </w:t>
      </w:r>
      <w:r>
        <w:t>no</w:t>
      </w:r>
      <w:r>
        <w:rPr>
          <w:spacing w:val="-10"/>
        </w:rPr>
        <w:t xml:space="preserve"> </w:t>
      </w:r>
      <w:r>
        <w:t>longer</w:t>
      </w:r>
      <w:r>
        <w:rPr>
          <w:spacing w:val="-10"/>
        </w:rPr>
        <w:t xml:space="preserve"> </w:t>
      </w:r>
      <w:r>
        <w:t>sufficient.</w:t>
      </w:r>
      <w:r>
        <w:rPr>
          <w:spacing w:val="14"/>
        </w:rPr>
        <w:t xml:space="preserve"> </w:t>
      </w:r>
      <w:r>
        <w:t xml:space="preserve">We </w:t>
      </w:r>
      <w:bookmarkStart w:id="14" w:name="Static Analysis Approaches"/>
      <w:bookmarkEnd w:id="14"/>
      <w:r>
        <w:t>need</w:t>
      </w:r>
      <w:r>
        <w:rPr>
          <w:spacing w:val="-8"/>
        </w:rPr>
        <w:t xml:space="preserve"> </w:t>
      </w:r>
      <w:r>
        <w:t>detection</w:t>
      </w:r>
      <w:r>
        <w:rPr>
          <w:spacing w:val="-8"/>
        </w:rPr>
        <w:t xml:space="preserve"> </w:t>
      </w:r>
      <w:r>
        <w:t>methods</w:t>
      </w:r>
      <w:r>
        <w:rPr>
          <w:spacing w:val="-8"/>
        </w:rPr>
        <w:t xml:space="preserve"> </w:t>
      </w:r>
      <w:r>
        <w:t>that</w:t>
      </w:r>
      <w:r>
        <w:rPr>
          <w:spacing w:val="-7"/>
        </w:rPr>
        <w:t xml:space="preserve"> </w:t>
      </w:r>
      <w:r>
        <w:t>can</w:t>
      </w:r>
      <w:r>
        <w:rPr>
          <w:spacing w:val="-8"/>
        </w:rPr>
        <w:t xml:space="preserve"> </w:t>
      </w:r>
      <w:r>
        <w:t>generalize</w:t>
      </w:r>
      <w:r>
        <w:rPr>
          <w:spacing w:val="-8"/>
        </w:rPr>
        <w:t xml:space="preserve"> </w:t>
      </w:r>
      <w:r>
        <w:t>to</w:t>
      </w:r>
      <w:r>
        <w:rPr>
          <w:spacing w:val="-7"/>
        </w:rPr>
        <w:t xml:space="preserve"> </w:t>
      </w:r>
      <w:r>
        <w:t>new</w:t>
      </w:r>
      <w:r>
        <w:rPr>
          <w:spacing w:val="-8"/>
        </w:rPr>
        <w:t xml:space="preserve"> </w:t>
      </w:r>
      <w:r>
        <w:t>threats</w:t>
      </w:r>
      <w:r>
        <w:rPr>
          <w:spacing w:val="-8"/>
        </w:rPr>
        <w:t xml:space="preserve"> </w:t>
      </w:r>
      <w:r>
        <w:t>not</w:t>
      </w:r>
      <w:r>
        <w:rPr>
          <w:spacing w:val="-7"/>
        </w:rPr>
        <w:t xml:space="preserve"> </w:t>
      </w:r>
      <w:r>
        <w:t>just</w:t>
      </w:r>
      <w:r>
        <w:rPr>
          <w:spacing w:val="-8"/>
        </w:rPr>
        <w:t xml:space="preserve"> </w:t>
      </w:r>
      <w:r>
        <w:t>recognize</w:t>
      </w:r>
      <w:r>
        <w:rPr>
          <w:spacing w:val="-8"/>
        </w:rPr>
        <w:t xml:space="preserve"> </w:t>
      </w:r>
      <w:r>
        <w:t>known</w:t>
      </w:r>
      <w:r>
        <w:rPr>
          <w:spacing w:val="-7"/>
        </w:rPr>
        <w:t xml:space="preserve"> </w:t>
      </w:r>
      <w:r>
        <w:rPr>
          <w:spacing w:val="-2"/>
        </w:rPr>
        <w:t>signatures.</w:t>
      </w:r>
    </w:p>
    <w:p w14:paraId="32785D4B">
      <w:pPr>
        <w:pStyle w:val="8"/>
        <w:spacing w:before="61"/>
      </w:pPr>
    </w:p>
    <w:p w14:paraId="7D21E00E">
      <w:pPr>
        <w:pStyle w:val="3"/>
        <w:numPr>
          <w:ilvl w:val="1"/>
          <w:numId w:val="22"/>
        </w:numPr>
        <w:tabs>
          <w:tab w:val="left" w:pos="1165"/>
        </w:tabs>
        <w:spacing w:before="0" w:after="0" w:line="240" w:lineRule="auto"/>
        <w:ind w:left="1165" w:right="0" w:hanging="717"/>
        <w:jc w:val="left"/>
      </w:pPr>
      <w:r>
        <w:t>Static</w:t>
      </w:r>
      <w:r>
        <w:rPr>
          <w:spacing w:val="-15"/>
        </w:rPr>
        <w:t xml:space="preserve"> </w:t>
      </w:r>
      <w:r>
        <w:t>Analysis</w:t>
      </w:r>
      <w:r>
        <w:rPr>
          <w:spacing w:val="-14"/>
        </w:rPr>
        <w:t xml:space="preserve"> </w:t>
      </w:r>
      <w:r>
        <w:rPr>
          <w:spacing w:val="-2"/>
        </w:rPr>
        <w:t>Approaches</w:t>
      </w:r>
    </w:p>
    <w:p w14:paraId="7FA3DFFB">
      <w:pPr>
        <w:pStyle w:val="8"/>
        <w:spacing w:before="340" w:line="343" w:lineRule="auto"/>
        <w:ind w:left="448" w:right="444"/>
        <w:jc w:val="both"/>
      </w:pPr>
      <w:r>
        <w:t>Static analysis examines the app without actually running it.</w:t>
      </w:r>
      <w:r>
        <w:rPr>
          <w:spacing w:val="40"/>
        </w:rPr>
        <w:t xml:space="preserve"> </w:t>
      </w:r>
      <w:r>
        <w:t>You look at the APK file and extract information from the manifest and code and resources.</w:t>
      </w:r>
      <w:r>
        <w:rPr>
          <w:spacing w:val="40"/>
        </w:rPr>
        <w:t xml:space="preserve"> </w:t>
      </w:r>
      <w:r>
        <w:t>This is attractive because its safe since nothing executes and its fast since you dont need a runtime environment.</w:t>
      </w:r>
    </w:p>
    <w:p w14:paraId="17046E48">
      <w:pPr>
        <w:pStyle w:val="8"/>
        <w:spacing w:before="182" w:line="343" w:lineRule="auto"/>
        <w:ind w:left="448" w:right="445" w:hanging="9"/>
        <w:jc w:val="both"/>
      </w:pPr>
      <w:r>
        <w:t>Arp et al.</w:t>
      </w:r>
      <w:r>
        <w:rPr>
          <w:spacing w:val="40"/>
        </w:rPr>
        <w:t xml:space="preserve"> </w:t>
      </w:r>
      <w:r>
        <w:t>developed Drebin which became one of the most cited works in Android malware detection</w:t>
      </w:r>
      <w:r>
        <w:rPr>
          <w:rFonts w:hint="default"/>
          <w:lang w:val="en-US"/>
        </w:rPr>
        <w:t xml:space="preserve"> </w:t>
      </w:r>
      <w:r>
        <w:t>.</w:t>
      </w:r>
      <w:r>
        <w:rPr>
          <w:spacing w:val="40"/>
        </w:rPr>
        <w:t xml:space="preserve"> </w:t>
      </w:r>
      <w:r>
        <w:t xml:space="preserve">They extracted features from multiple sources including permissions from the </w:t>
      </w:r>
      <w:r>
        <w:rPr>
          <w:spacing w:val="-2"/>
        </w:rPr>
        <w:t>manifest</w:t>
      </w:r>
      <w:r>
        <w:rPr>
          <w:spacing w:val="-11"/>
        </w:rPr>
        <w:t xml:space="preserve"> </w:t>
      </w:r>
      <w:r>
        <w:rPr>
          <w:spacing w:val="-2"/>
        </w:rPr>
        <w:t>and</w:t>
      </w:r>
      <w:r>
        <w:rPr>
          <w:spacing w:val="-11"/>
        </w:rPr>
        <w:t xml:space="preserve"> </w:t>
      </w:r>
      <w:r>
        <w:rPr>
          <w:spacing w:val="-2"/>
        </w:rPr>
        <w:t>API</w:t>
      </w:r>
      <w:r>
        <w:rPr>
          <w:spacing w:val="-11"/>
        </w:rPr>
        <w:t xml:space="preserve"> </w:t>
      </w:r>
      <w:r>
        <w:rPr>
          <w:spacing w:val="-2"/>
        </w:rPr>
        <w:t>calls</w:t>
      </w:r>
      <w:r>
        <w:rPr>
          <w:spacing w:val="-11"/>
        </w:rPr>
        <w:t xml:space="preserve"> </w:t>
      </w:r>
      <w:r>
        <w:rPr>
          <w:spacing w:val="-2"/>
        </w:rPr>
        <w:t>from</w:t>
      </w:r>
      <w:r>
        <w:rPr>
          <w:spacing w:val="-11"/>
        </w:rPr>
        <w:t xml:space="preserve"> </w:t>
      </w:r>
      <w:r>
        <w:rPr>
          <w:spacing w:val="-2"/>
        </w:rPr>
        <w:t>the</w:t>
      </w:r>
      <w:r>
        <w:rPr>
          <w:spacing w:val="-11"/>
        </w:rPr>
        <w:t xml:space="preserve"> </w:t>
      </w:r>
      <w:r>
        <w:rPr>
          <w:spacing w:val="-2"/>
        </w:rPr>
        <w:t>code</w:t>
      </w:r>
      <w:r>
        <w:rPr>
          <w:spacing w:val="-11"/>
        </w:rPr>
        <w:t xml:space="preserve"> </w:t>
      </w:r>
      <w:r>
        <w:rPr>
          <w:spacing w:val="-2"/>
        </w:rPr>
        <w:t>and</w:t>
      </w:r>
      <w:r>
        <w:rPr>
          <w:spacing w:val="-11"/>
        </w:rPr>
        <w:t xml:space="preserve"> </w:t>
      </w:r>
      <w:r>
        <w:rPr>
          <w:spacing w:val="-2"/>
        </w:rPr>
        <w:t>hardware</w:t>
      </w:r>
      <w:r>
        <w:rPr>
          <w:spacing w:val="-11"/>
        </w:rPr>
        <w:t xml:space="preserve"> </w:t>
      </w:r>
      <w:r>
        <w:rPr>
          <w:spacing w:val="-2"/>
        </w:rPr>
        <w:t>components</w:t>
      </w:r>
      <w:r>
        <w:rPr>
          <w:spacing w:val="-11"/>
        </w:rPr>
        <w:t xml:space="preserve"> </w:t>
      </w:r>
      <w:r>
        <w:rPr>
          <w:spacing w:val="-2"/>
        </w:rPr>
        <w:t>accessed</w:t>
      </w:r>
      <w:r>
        <w:rPr>
          <w:spacing w:val="-11"/>
        </w:rPr>
        <w:t xml:space="preserve"> </w:t>
      </w:r>
      <w:r>
        <w:rPr>
          <w:spacing w:val="-2"/>
        </w:rPr>
        <w:t>and</w:t>
      </w:r>
      <w:r>
        <w:rPr>
          <w:spacing w:val="-11"/>
        </w:rPr>
        <w:t xml:space="preserve"> </w:t>
      </w:r>
      <w:r>
        <w:rPr>
          <w:spacing w:val="-2"/>
        </w:rPr>
        <w:t>network</w:t>
      </w:r>
      <w:r>
        <w:rPr>
          <w:spacing w:val="-11"/>
        </w:rPr>
        <w:t xml:space="preserve"> </w:t>
      </w:r>
      <w:r>
        <w:rPr>
          <w:spacing w:val="-2"/>
        </w:rPr>
        <w:t xml:space="preserve">addresses </w:t>
      </w:r>
      <w:r>
        <w:t>contacted.</w:t>
      </w:r>
      <w:r>
        <w:rPr>
          <w:spacing w:val="30"/>
        </w:rPr>
        <w:t xml:space="preserve"> </w:t>
      </w:r>
      <w:r>
        <w:t>These features were embedded into a high dimensional vector space and classified using SVM. On their dataset they achieved detection rates above 94 percent.</w:t>
      </w:r>
    </w:p>
    <w:p w14:paraId="11946323">
      <w:pPr>
        <w:pStyle w:val="8"/>
        <w:spacing w:before="184" w:line="343" w:lineRule="auto"/>
        <w:ind w:left="448" w:right="445" w:hanging="8"/>
        <w:jc w:val="both"/>
      </w:pPr>
      <w:r>
        <w:t>The strength of Drebin was its explainability.</w:t>
      </w:r>
      <w:r>
        <w:rPr>
          <w:spacing w:val="40"/>
        </w:rPr>
        <w:t xml:space="preserve"> </w:t>
      </w:r>
      <w:r>
        <w:t>The SVM model could identify which specific features</w:t>
      </w:r>
      <w:r>
        <w:rPr>
          <w:spacing w:val="-15"/>
        </w:rPr>
        <w:t xml:space="preserve"> </w:t>
      </w:r>
      <w:r>
        <w:t>contributed</w:t>
      </w:r>
      <w:r>
        <w:rPr>
          <w:spacing w:val="-15"/>
        </w:rPr>
        <w:t xml:space="preserve"> </w:t>
      </w:r>
      <w:r>
        <w:t>to</w:t>
      </w:r>
      <w:r>
        <w:rPr>
          <w:spacing w:val="-15"/>
        </w:rPr>
        <w:t xml:space="preserve"> </w:t>
      </w:r>
      <w:r>
        <w:t>a</w:t>
      </w:r>
      <w:r>
        <w:rPr>
          <w:spacing w:val="-15"/>
        </w:rPr>
        <w:t xml:space="preserve"> </w:t>
      </w:r>
      <w:r>
        <w:t>malicious</w:t>
      </w:r>
      <w:r>
        <w:rPr>
          <w:spacing w:val="-15"/>
        </w:rPr>
        <w:t xml:space="preserve"> </w:t>
      </w:r>
      <w:r>
        <w:t>classification.</w:t>
      </w:r>
      <w:r>
        <w:rPr>
          <w:spacing w:val="-15"/>
        </w:rPr>
        <w:t xml:space="preserve"> </w:t>
      </w:r>
      <w:r>
        <w:t>So</w:t>
      </w:r>
      <w:r>
        <w:rPr>
          <w:spacing w:val="-15"/>
        </w:rPr>
        <w:t xml:space="preserve"> </w:t>
      </w:r>
      <w:r>
        <w:t>a</w:t>
      </w:r>
      <w:r>
        <w:rPr>
          <w:spacing w:val="-15"/>
        </w:rPr>
        <w:t xml:space="preserve"> </w:t>
      </w:r>
      <w:r>
        <w:t>security</w:t>
      </w:r>
      <w:r>
        <w:rPr>
          <w:spacing w:val="-15"/>
        </w:rPr>
        <w:t xml:space="preserve"> </w:t>
      </w:r>
      <w:r>
        <w:t>analyst</w:t>
      </w:r>
      <w:r>
        <w:rPr>
          <w:spacing w:val="-15"/>
        </w:rPr>
        <w:t xml:space="preserve"> </w:t>
      </w:r>
      <w:r>
        <w:t>could</w:t>
      </w:r>
      <w:r>
        <w:rPr>
          <w:spacing w:val="-15"/>
        </w:rPr>
        <w:t xml:space="preserve"> </w:t>
      </w:r>
      <w:r>
        <w:t>understand</w:t>
      </w:r>
      <w:r>
        <w:rPr>
          <w:spacing w:val="-15"/>
        </w:rPr>
        <w:t xml:space="preserve"> </w:t>
      </w:r>
      <w:r>
        <w:t>why</w:t>
      </w:r>
      <w:r>
        <w:rPr>
          <w:spacing w:val="-15"/>
        </w:rPr>
        <w:t xml:space="preserve"> </w:t>
      </w:r>
      <w:r>
        <w:t>an app was flagged.</w:t>
      </w:r>
      <w:r>
        <w:rPr>
          <w:spacing w:val="31"/>
        </w:rPr>
        <w:t xml:space="preserve"> </w:t>
      </w:r>
      <w:r>
        <w:t>It requested SMS permissions and called suspicious APIs.</w:t>
      </w:r>
      <w:r>
        <w:rPr>
          <w:spacing w:val="31"/>
        </w:rPr>
        <w:t xml:space="preserve"> </w:t>
      </w:r>
      <w:r>
        <w:t>However Drebin relied on the Dalvik bytecode being readable.</w:t>
      </w:r>
      <w:r>
        <w:rPr>
          <w:spacing w:val="40"/>
        </w:rPr>
        <w:t xml:space="preserve"> </w:t>
      </w:r>
      <w:r>
        <w:t>If an app uses native code or obfuscation the features cant be extracted properly.</w:t>
      </w:r>
    </w:p>
    <w:p w14:paraId="2E3069A0">
      <w:pPr>
        <w:pStyle w:val="8"/>
        <w:spacing w:before="184" w:line="343" w:lineRule="auto"/>
        <w:ind w:left="448" w:right="440"/>
        <w:jc w:val="both"/>
      </w:pPr>
      <w:r>
        <w:t>Sahs and Khan proposed a similar approach using permissions and intent filters with SVM classification</w:t>
      </w:r>
      <w:r>
        <w:rPr>
          <w:spacing w:val="-5"/>
        </w:rPr>
        <w:t xml:space="preserve"> </w:t>
      </w:r>
      <w:r>
        <w:t>.</w:t>
      </w:r>
      <w:r>
        <w:rPr>
          <w:spacing w:val="16"/>
        </w:rPr>
        <w:t xml:space="preserve"> </w:t>
      </w:r>
      <w:r>
        <w:t>They</w:t>
      </w:r>
      <w:r>
        <w:rPr>
          <w:spacing w:val="-5"/>
        </w:rPr>
        <w:t xml:space="preserve"> </w:t>
      </w:r>
      <w:r>
        <w:t>focused</w:t>
      </w:r>
      <w:r>
        <w:rPr>
          <w:spacing w:val="-5"/>
        </w:rPr>
        <w:t xml:space="preserve"> </w:t>
      </w:r>
      <w:r>
        <w:t>specifically</w:t>
      </w:r>
      <w:r>
        <w:rPr>
          <w:spacing w:val="-5"/>
        </w:rPr>
        <w:t xml:space="preserve"> </w:t>
      </w:r>
      <w:r>
        <w:t>on</w:t>
      </w:r>
      <w:r>
        <w:rPr>
          <w:spacing w:val="-5"/>
        </w:rPr>
        <w:t xml:space="preserve"> </w:t>
      </w:r>
      <w:r>
        <w:t>permission</w:t>
      </w:r>
      <w:r>
        <w:rPr>
          <w:spacing w:val="-5"/>
        </w:rPr>
        <w:t xml:space="preserve"> </w:t>
      </w:r>
      <w:r>
        <w:t>patterns</w:t>
      </w:r>
      <w:r>
        <w:rPr>
          <w:spacing w:val="-5"/>
        </w:rPr>
        <w:t xml:space="preserve"> </w:t>
      </w:r>
      <w:r>
        <w:t>since</w:t>
      </w:r>
      <w:r>
        <w:rPr>
          <w:spacing w:val="-4"/>
        </w:rPr>
        <w:t xml:space="preserve"> </w:t>
      </w:r>
      <w:r>
        <w:t>malicious</w:t>
      </w:r>
      <w:r>
        <w:rPr>
          <w:spacing w:val="-5"/>
        </w:rPr>
        <w:t xml:space="preserve"> </w:t>
      </w:r>
      <w:r>
        <w:t>apps</w:t>
      </w:r>
      <w:r>
        <w:rPr>
          <w:spacing w:val="-5"/>
        </w:rPr>
        <w:t xml:space="preserve"> </w:t>
      </w:r>
      <w:r>
        <w:t>often request</w:t>
      </w:r>
      <w:r>
        <w:rPr>
          <w:spacing w:val="-15"/>
        </w:rPr>
        <w:t xml:space="preserve"> </w:t>
      </w:r>
      <w:r>
        <w:t>more</w:t>
      </w:r>
      <w:r>
        <w:rPr>
          <w:spacing w:val="-15"/>
        </w:rPr>
        <w:t xml:space="preserve"> </w:t>
      </w:r>
      <w:r>
        <w:t>permissions</w:t>
      </w:r>
      <w:r>
        <w:rPr>
          <w:spacing w:val="-15"/>
        </w:rPr>
        <w:t xml:space="preserve"> </w:t>
      </w:r>
      <w:r>
        <w:t>than</w:t>
      </w:r>
      <w:r>
        <w:rPr>
          <w:spacing w:val="-15"/>
        </w:rPr>
        <w:t xml:space="preserve"> </w:t>
      </w:r>
      <w:r>
        <w:t>they</w:t>
      </w:r>
      <w:r>
        <w:rPr>
          <w:spacing w:val="-15"/>
        </w:rPr>
        <w:t xml:space="preserve"> </w:t>
      </w:r>
      <w:r>
        <w:t>need.</w:t>
      </w:r>
      <w:r>
        <w:rPr>
          <w:spacing w:val="-8"/>
        </w:rPr>
        <w:t xml:space="preserve"> </w:t>
      </w:r>
      <w:r>
        <w:t>Apps</w:t>
      </w:r>
      <w:r>
        <w:rPr>
          <w:spacing w:val="-15"/>
        </w:rPr>
        <w:t xml:space="preserve"> </w:t>
      </w:r>
      <w:r>
        <w:t>that</w:t>
      </w:r>
      <w:r>
        <w:rPr>
          <w:spacing w:val="-15"/>
        </w:rPr>
        <w:t xml:space="preserve"> </w:t>
      </w:r>
      <w:r>
        <w:t>ask</w:t>
      </w:r>
      <w:r>
        <w:rPr>
          <w:spacing w:val="-15"/>
        </w:rPr>
        <w:t xml:space="preserve"> </w:t>
      </w:r>
      <w:r>
        <w:t>for</w:t>
      </w:r>
      <w:r>
        <w:rPr>
          <w:spacing w:val="-15"/>
        </w:rPr>
        <w:t xml:space="preserve"> </w:t>
      </w:r>
      <w:r>
        <w:t>SMS</w:t>
      </w:r>
      <w:r>
        <w:rPr>
          <w:spacing w:val="-15"/>
        </w:rPr>
        <w:t xml:space="preserve"> </w:t>
      </w:r>
      <w:r>
        <w:t>and</w:t>
      </w:r>
      <w:r>
        <w:rPr>
          <w:spacing w:val="-15"/>
        </w:rPr>
        <w:t xml:space="preserve"> </w:t>
      </w:r>
      <w:r>
        <w:t>call</w:t>
      </w:r>
      <w:r>
        <w:rPr>
          <w:spacing w:val="-15"/>
        </w:rPr>
        <w:t xml:space="preserve"> </w:t>
      </w:r>
      <w:r>
        <w:t>log</w:t>
      </w:r>
      <w:r>
        <w:rPr>
          <w:spacing w:val="-15"/>
        </w:rPr>
        <w:t xml:space="preserve"> </w:t>
      </w:r>
      <w:r>
        <w:t>and</w:t>
      </w:r>
      <w:r>
        <w:rPr>
          <w:spacing w:val="-15"/>
        </w:rPr>
        <w:t xml:space="preserve"> </w:t>
      </w:r>
      <w:r>
        <w:t>camera</w:t>
      </w:r>
      <w:r>
        <w:rPr>
          <w:spacing w:val="-15"/>
        </w:rPr>
        <w:t xml:space="preserve"> </w:t>
      </w:r>
      <w:r>
        <w:t>access but are supposed to be simple games thats suspicious.</w:t>
      </w:r>
      <w:r>
        <w:rPr>
          <w:spacing w:val="40"/>
        </w:rPr>
        <w:t xml:space="preserve"> </w:t>
      </w:r>
      <w:r>
        <w:t>Their method achieved good accuracy on known malware but the features were manually engineered which limits adaptability.</w:t>
      </w:r>
    </w:p>
    <w:p w14:paraId="73DCEFC5">
      <w:pPr>
        <w:pStyle w:val="8"/>
        <w:spacing w:before="185" w:line="343" w:lineRule="auto"/>
        <w:ind w:left="440" w:right="404" w:firstLine="7"/>
        <w:jc w:val="both"/>
      </w:pPr>
      <w:r>
        <w:t>More</w:t>
      </w:r>
      <w:r>
        <w:rPr>
          <w:spacing w:val="-15"/>
        </w:rPr>
        <w:t xml:space="preserve"> </w:t>
      </w:r>
      <w:r>
        <w:t>recent</w:t>
      </w:r>
      <w:r>
        <w:rPr>
          <w:spacing w:val="-15"/>
        </w:rPr>
        <w:t xml:space="preserve"> </w:t>
      </w:r>
      <w:r>
        <w:t>static</w:t>
      </w:r>
      <w:r>
        <w:rPr>
          <w:spacing w:val="-15"/>
        </w:rPr>
        <w:t xml:space="preserve"> </w:t>
      </w:r>
      <w:r>
        <w:t>analysis</w:t>
      </w:r>
      <w:r>
        <w:rPr>
          <w:spacing w:val="-15"/>
        </w:rPr>
        <w:t xml:space="preserve"> </w:t>
      </w:r>
      <w:r>
        <w:t>work</w:t>
      </w:r>
      <w:r>
        <w:rPr>
          <w:spacing w:val="-15"/>
        </w:rPr>
        <w:t xml:space="preserve"> </w:t>
      </w:r>
      <w:r>
        <w:t>has</w:t>
      </w:r>
      <w:r>
        <w:rPr>
          <w:spacing w:val="-15"/>
        </w:rPr>
        <w:t xml:space="preserve"> </w:t>
      </w:r>
      <w:r>
        <w:t>tried</w:t>
      </w:r>
      <w:r>
        <w:rPr>
          <w:spacing w:val="-15"/>
        </w:rPr>
        <w:t xml:space="preserve"> </w:t>
      </w:r>
      <w:r>
        <w:t>to</w:t>
      </w:r>
      <w:r>
        <w:rPr>
          <w:spacing w:val="-15"/>
        </w:rPr>
        <w:t xml:space="preserve"> </w:t>
      </w:r>
      <w:r>
        <w:t>address</w:t>
      </w:r>
      <w:r>
        <w:rPr>
          <w:spacing w:val="-15"/>
        </w:rPr>
        <w:t xml:space="preserve"> </w:t>
      </w:r>
      <w:r>
        <w:t>the</w:t>
      </w:r>
      <w:r>
        <w:rPr>
          <w:spacing w:val="-15"/>
        </w:rPr>
        <w:t xml:space="preserve"> </w:t>
      </w:r>
      <w:r>
        <w:t>obfuscation</w:t>
      </w:r>
      <w:r>
        <w:rPr>
          <w:spacing w:val="-15"/>
        </w:rPr>
        <w:t xml:space="preserve"> </w:t>
      </w:r>
      <w:r>
        <w:t>problem.</w:t>
      </w:r>
      <w:r>
        <w:rPr>
          <w:spacing w:val="4"/>
        </w:rPr>
        <w:t xml:space="preserve"> </w:t>
      </w:r>
      <w:r>
        <w:t>Researchers</w:t>
      </w:r>
      <w:r>
        <w:rPr>
          <w:spacing w:val="-15"/>
        </w:rPr>
        <w:t xml:space="preserve"> </w:t>
      </w:r>
      <w:r>
        <w:t xml:space="preserve">have </w:t>
      </w:r>
      <w:r>
        <w:rPr>
          <w:spacing w:val="-2"/>
        </w:rPr>
        <w:t>looked</w:t>
      </w:r>
      <w:r>
        <w:rPr>
          <w:spacing w:val="-6"/>
        </w:rPr>
        <w:t xml:space="preserve"> </w:t>
      </w:r>
      <w:r>
        <w:rPr>
          <w:spacing w:val="-2"/>
        </w:rPr>
        <w:t>at</w:t>
      </w:r>
      <w:r>
        <w:rPr>
          <w:spacing w:val="-6"/>
        </w:rPr>
        <w:t xml:space="preserve"> </w:t>
      </w:r>
      <w:r>
        <w:rPr>
          <w:spacing w:val="-2"/>
        </w:rPr>
        <w:t>control</w:t>
      </w:r>
      <w:r>
        <w:rPr>
          <w:spacing w:val="-6"/>
        </w:rPr>
        <w:t xml:space="preserve"> </w:t>
      </w:r>
      <w:r>
        <w:rPr>
          <w:spacing w:val="-2"/>
        </w:rPr>
        <w:t>flow</w:t>
      </w:r>
      <w:r>
        <w:rPr>
          <w:spacing w:val="-6"/>
        </w:rPr>
        <w:t xml:space="preserve"> </w:t>
      </w:r>
      <w:r>
        <w:rPr>
          <w:spacing w:val="-2"/>
        </w:rPr>
        <w:t>graphs</w:t>
      </w:r>
      <w:r>
        <w:rPr>
          <w:spacing w:val="-6"/>
        </w:rPr>
        <w:t xml:space="preserve"> </w:t>
      </w:r>
      <w:r>
        <w:rPr>
          <w:spacing w:val="-2"/>
        </w:rPr>
        <w:t>and</w:t>
      </w:r>
      <w:r>
        <w:rPr>
          <w:spacing w:val="-6"/>
        </w:rPr>
        <w:t xml:space="preserve"> </w:t>
      </w:r>
      <w:r>
        <w:rPr>
          <w:spacing w:val="-2"/>
        </w:rPr>
        <w:t>function</w:t>
      </w:r>
      <w:r>
        <w:rPr>
          <w:spacing w:val="-6"/>
        </w:rPr>
        <w:t xml:space="preserve"> </w:t>
      </w:r>
      <w:r>
        <w:rPr>
          <w:spacing w:val="-2"/>
        </w:rPr>
        <w:t>call</w:t>
      </w:r>
      <w:r>
        <w:rPr>
          <w:spacing w:val="-6"/>
        </w:rPr>
        <w:t xml:space="preserve"> </w:t>
      </w:r>
      <w:r>
        <w:rPr>
          <w:spacing w:val="-2"/>
        </w:rPr>
        <w:t>graphs</w:t>
      </w:r>
      <w:r>
        <w:rPr>
          <w:spacing w:val="-6"/>
        </w:rPr>
        <w:t xml:space="preserve"> </w:t>
      </w:r>
      <w:r>
        <w:rPr>
          <w:spacing w:val="-2"/>
        </w:rPr>
        <w:t>which</w:t>
      </w:r>
      <w:r>
        <w:rPr>
          <w:spacing w:val="-6"/>
        </w:rPr>
        <w:t xml:space="preserve"> </w:t>
      </w:r>
      <w:r>
        <w:rPr>
          <w:spacing w:val="-2"/>
        </w:rPr>
        <w:t>are</w:t>
      </w:r>
      <w:r>
        <w:rPr>
          <w:spacing w:val="-6"/>
        </w:rPr>
        <w:t xml:space="preserve"> </w:t>
      </w:r>
      <w:r>
        <w:rPr>
          <w:spacing w:val="-2"/>
        </w:rPr>
        <w:t>harder</w:t>
      </w:r>
      <w:r>
        <w:rPr>
          <w:spacing w:val="-6"/>
        </w:rPr>
        <w:t xml:space="preserve"> </w:t>
      </w:r>
      <w:r>
        <w:rPr>
          <w:spacing w:val="-2"/>
        </w:rPr>
        <w:t>to</w:t>
      </w:r>
      <w:r>
        <w:rPr>
          <w:spacing w:val="-6"/>
        </w:rPr>
        <w:t xml:space="preserve"> </w:t>
      </w:r>
      <w:r>
        <w:rPr>
          <w:spacing w:val="-2"/>
        </w:rPr>
        <w:t>completely</w:t>
      </w:r>
      <w:r>
        <w:rPr>
          <w:spacing w:val="-6"/>
        </w:rPr>
        <w:t xml:space="preserve"> </w:t>
      </w:r>
      <w:r>
        <w:rPr>
          <w:spacing w:val="-2"/>
        </w:rPr>
        <w:t>obfuscate. The</w:t>
      </w:r>
      <w:r>
        <w:rPr>
          <w:spacing w:val="-5"/>
        </w:rPr>
        <w:t xml:space="preserve"> </w:t>
      </w:r>
      <w:r>
        <w:rPr>
          <w:spacing w:val="-2"/>
        </w:rPr>
        <w:t>structure</w:t>
      </w:r>
      <w:r>
        <w:rPr>
          <w:spacing w:val="-5"/>
        </w:rPr>
        <w:t xml:space="preserve"> </w:t>
      </w:r>
      <w:r>
        <w:rPr>
          <w:spacing w:val="-2"/>
        </w:rPr>
        <w:t>of</w:t>
      </w:r>
      <w:r>
        <w:rPr>
          <w:spacing w:val="-5"/>
        </w:rPr>
        <w:t xml:space="preserve"> </w:t>
      </w:r>
      <w:r>
        <w:rPr>
          <w:spacing w:val="-2"/>
        </w:rPr>
        <w:t>how</w:t>
      </w:r>
      <w:r>
        <w:rPr>
          <w:spacing w:val="-7"/>
        </w:rPr>
        <w:t xml:space="preserve"> </w:t>
      </w:r>
      <w:r>
        <w:rPr>
          <w:spacing w:val="-2"/>
        </w:rPr>
        <w:t>code</w:t>
      </w:r>
      <w:r>
        <w:rPr>
          <w:spacing w:val="-5"/>
        </w:rPr>
        <w:t xml:space="preserve"> </w:t>
      </w:r>
      <w:r>
        <w:rPr>
          <w:spacing w:val="-2"/>
        </w:rPr>
        <w:t>flows</w:t>
      </w:r>
      <w:r>
        <w:rPr>
          <w:spacing w:val="-5"/>
        </w:rPr>
        <w:t xml:space="preserve"> </w:t>
      </w:r>
      <w:r>
        <w:rPr>
          <w:spacing w:val="-2"/>
        </w:rPr>
        <w:t>can</w:t>
      </w:r>
      <w:r>
        <w:rPr>
          <w:spacing w:val="-5"/>
        </w:rPr>
        <w:t xml:space="preserve"> </w:t>
      </w:r>
      <w:r>
        <w:rPr>
          <w:spacing w:val="-2"/>
        </w:rPr>
        <w:t>reveal</w:t>
      </w:r>
      <w:r>
        <w:rPr>
          <w:spacing w:val="-5"/>
        </w:rPr>
        <w:t xml:space="preserve"> </w:t>
      </w:r>
      <w:r>
        <w:rPr>
          <w:spacing w:val="-2"/>
        </w:rPr>
        <w:t>malicious</w:t>
      </w:r>
      <w:r>
        <w:rPr>
          <w:spacing w:val="-5"/>
        </w:rPr>
        <w:t xml:space="preserve"> </w:t>
      </w:r>
      <w:r>
        <w:rPr>
          <w:spacing w:val="-2"/>
        </w:rPr>
        <w:t>patterns</w:t>
      </w:r>
      <w:r>
        <w:rPr>
          <w:spacing w:val="-7"/>
        </w:rPr>
        <w:t xml:space="preserve"> </w:t>
      </w:r>
      <w:r>
        <w:rPr>
          <w:spacing w:val="-2"/>
        </w:rPr>
        <w:t>even</w:t>
      </w:r>
      <w:r>
        <w:rPr>
          <w:spacing w:val="-5"/>
        </w:rPr>
        <w:t xml:space="preserve"> </w:t>
      </w:r>
      <w:r>
        <w:rPr>
          <w:spacing w:val="-2"/>
        </w:rPr>
        <w:t>when</w:t>
      </w:r>
      <w:r>
        <w:rPr>
          <w:spacing w:val="-5"/>
        </w:rPr>
        <w:t xml:space="preserve"> </w:t>
      </w:r>
      <w:r>
        <w:rPr>
          <w:spacing w:val="-2"/>
        </w:rPr>
        <w:t>individual</w:t>
      </w:r>
      <w:r>
        <w:rPr>
          <w:spacing w:val="-5"/>
        </w:rPr>
        <w:t xml:space="preserve"> </w:t>
      </w:r>
      <w:r>
        <w:rPr>
          <w:spacing w:val="-2"/>
        </w:rPr>
        <w:t xml:space="preserve">instructions </w:t>
      </w:r>
      <w:bookmarkStart w:id="15" w:name="Dynamic Analysis Approaches"/>
      <w:bookmarkEnd w:id="15"/>
      <w:r>
        <w:t>are hidden.</w:t>
      </w:r>
    </w:p>
    <w:p w14:paraId="33CB140E">
      <w:pPr>
        <w:pStyle w:val="8"/>
        <w:spacing w:before="63"/>
      </w:pPr>
    </w:p>
    <w:p w14:paraId="004FA756">
      <w:pPr>
        <w:pStyle w:val="3"/>
        <w:numPr>
          <w:ilvl w:val="1"/>
          <w:numId w:val="22"/>
        </w:numPr>
        <w:tabs>
          <w:tab w:val="left" w:pos="1165"/>
        </w:tabs>
        <w:spacing w:before="0" w:after="0" w:line="240" w:lineRule="auto"/>
        <w:ind w:left="1165" w:right="0" w:hanging="717"/>
        <w:jc w:val="left"/>
      </w:pPr>
      <w:r>
        <w:t>Dynamic</w:t>
      </w:r>
      <w:r>
        <w:rPr>
          <w:spacing w:val="-17"/>
        </w:rPr>
        <w:t xml:space="preserve"> </w:t>
      </w:r>
      <w:r>
        <w:t>Analysis</w:t>
      </w:r>
      <w:r>
        <w:rPr>
          <w:spacing w:val="-16"/>
        </w:rPr>
        <w:t xml:space="preserve"> </w:t>
      </w:r>
      <w:r>
        <w:rPr>
          <w:spacing w:val="-2"/>
        </w:rPr>
        <w:t>Approaches</w:t>
      </w:r>
    </w:p>
    <w:p w14:paraId="01A2B8F0">
      <w:pPr>
        <w:pStyle w:val="8"/>
        <w:spacing w:before="339" w:line="343" w:lineRule="auto"/>
        <w:ind w:left="448" w:right="407"/>
        <w:jc w:val="both"/>
      </w:pPr>
      <w:r>
        <w:t>Dynamic analysis actually runs the app and observes its behavior.</w:t>
      </w:r>
      <w:r>
        <w:rPr>
          <w:spacing w:val="40"/>
        </w:rPr>
        <w:t xml:space="preserve"> </w:t>
      </w:r>
      <w:r>
        <w:t>This overcomes the obfus-cation problem because no matter how the code is hidden it eventually has to execute and do something observable.</w:t>
      </w:r>
    </w:p>
    <w:p w14:paraId="529A7480">
      <w:pPr>
        <w:pStyle w:val="8"/>
        <w:spacing w:after="0" w:line="343" w:lineRule="auto"/>
        <w:jc w:val="both"/>
        <w:sectPr>
          <w:pgSz w:w="11910" w:h="16840"/>
          <w:pgMar w:top="940" w:right="992" w:bottom="1100" w:left="992" w:header="657" w:footer="912" w:gutter="0"/>
          <w:cols w:space="720" w:num="1"/>
        </w:sectPr>
      </w:pPr>
    </w:p>
    <w:p w14:paraId="1377E8EA">
      <w:pPr>
        <w:pStyle w:val="8"/>
        <w:spacing w:before="237"/>
      </w:pPr>
    </w:p>
    <w:p w14:paraId="549DDE70">
      <w:pPr>
        <w:pStyle w:val="8"/>
        <w:spacing w:line="343" w:lineRule="auto"/>
        <w:ind w:left="439" w:right="404" w:firstLine="8"/>
        <w:jc w:val="both"/>
      </w:pPr>
      <w:r>
        <w:rPr>
          <w:spacing w:val="-2"/>
        </w:rPr>
        <w:t>DroidScope</w:t>
      </w:r>
      <w:r>
        <w:rPr>
          <w:spacing w:val="-15"/>
        </w:rPr>
        <w:t xml:space="preserve"> </w:t>
      </w:r>
      <w:r>
        <w:rPr>
          <w:spacing w:val="-2"/>
        </w:rPr>
        <w:t>developed</w:t>
      </w:r>
      <w:r>
        <w:rPr>
          <w:spacing w:val="-13"/>
        </w:rPr>
        <w:t xml:space="preserve"> </w:t>
      </w:r>
      <w:r>
        <w:rPr>
          <w:spacing w:val="-2"/>
        </w:rPr>
        <w:t>by</w:t>
      </w:r>
      <w:r>
        <w:rPr>
          <w:spacing w:val="-13"/>
        </w:rPr>
        <w:t xml:space="preserve"> </w:t>
      </w:r>
      <w:r>
        <w:rPr>
          <w:spacing w:val="-2"/>
        </w:rPr>
        <w:t>Yan</w:t>
      </w:r>
      <w:r>
        <w:rPr>
          <w:spacing w:val="-13"/>
        </w:rPr>
        <w:t xml:space="preserve"> </w:t>
      </w:r>
      <w:r>
        <w:rPr>
          <w:spacing w:val="-2"/>
        </w:rPr>
        <w:t>and</w:t>
      </w:r>
      <w:r>
        <w:rPr>
          <w:spacing w:val="-13"/>
        </w:rPr>
        <w:t xml:space="preserve"> </w:t>
      </w:r>
      <w:r>
        <w:rPr>
          <w:spacing w:val="-2"/>
        </w:rPr>
        <w:t>Yin</w:t>
      </w:r>
      <w:r>
        <w:rPr>
          <w:spacing w:val="-13"/>
        </w:rPr>
        <w:t xml:space="preserve"> </w:t>
      </w:r>
      <w:r>
        <w:rPr>
          <w:spacing w:val="-2"/>
        </w:rPr>
        <w:t>provided</w:t>
      </w:r>
      <w:r>
        <w:rPr>
          <w:spacing w:val="-13"/>
        </w:rPr>
        <w:t xml:space="preserve"> </w:t>
      </w:r>
      <w:r>
        <w:rPr>
          <w:spacing w:val="-2"/>
        </w:rPr>
        <w:t>a</w:t>
      </w:r>
      <w:r>
        <w:rPr>
          <w:spacing w:val="-13"/>
        </w:rPr>
        <w:t xml:space="preserve"> </w:t>
      </w:r>
      <w:r>
        <w:rPr>
          <w:spacing w:val="-2"/>
        </w:rPr>
        <w:t>comprehensive</w:t>
      </w:r>
      <w:r>
        <w:rPr>
          <w:spacing w:val="-13"/>
        </w:rPr>
        <w:t xml:space="preserve"> </w:t>
      </w:r>
      <w:r>
        <w:rPr>
          <w:spacing w:val="-2"/>
        </w:rPr>
        <w:t>dynamic</w:t>
      </w:r>
      <w:r>
        <w:rPr>
          <w:spacing w:val="-13"/>
        </w:rPr>
        <w:t xml:space="preserve"> </w:t>
      </w:r>
      <w:r>
        <w:rPr>
          <w:spacing w:val="-2"/>
        </w:rPr>
        <w:t>analysis</w:t>
      </w:r>
      <w:r>
        <w:rPr>
          <w:spacing w:val="-13"/>
        </w:rPr>
        <w:t xml:space="preserve"> </w:t>
      </w:r>
      <w:r>
        <w:rPr>
          <w:spacing w:val="-2"/>
        </w:rPr>
        <w:t xml:space="preserve">platform. </w:t>
      </w:r>
      <w:r>
        <w:t>It ran apps in an instrumented emulator and recorded system calls and network traffic and file operations.</w:t>
      </w:r>
      <w:r>
        <w:rPr>
          <w:spacing w:val="14"/>
        </w:rPr>
        <w:t xml:space="preserve"> </w:t>
      </w:r>
      <w:r>
        <w:t>By</w:t>
      </w:r>
      <w:r>
        <w:rPr>
          <w:spacing w:val="-12"/>
        </w:rPr>
        <w:t xml:space="preserve"> </w:t>
      </w:r>
      <w:r>
        <w:t>analyzing</w:t>
      </w:r>
      <w:r>
        <w:rPr>
          <w:spacing w:val="-11"/>
        </w:rPr>
        <w:t xml:space="preserve"> </w:t>
      </w:r>
      <w:r>
        <w:t>these</w:t>
      </w:r>
      <w:r>
        <w:rPr>
          <w:spacing w:val="-11"/>
        </w:rPr>
        <w:t xml:space="preserve"> </w:t>
      </w:r>
      <w:r>
        <w:t>runtime</w:t>
      </w:r>
      <w:r>
        <w:rPr>
          <w:spacing w:val="-11"/>
        </w:rPr>
        <w:t xml:space="preserve"> </w:t>
      </w:r>
      <w:r>
        <w:t>behaviors</w:t>
      </w:r>
      <w:r>
        <w:rPr>
          <w:spacing w:val="-12"/>
        </w:rPr>
        <w:t xml:space="preserve"> </w:t>
      </w:r>
      <w:r>
        <w:t>they</w:t>
      </w:r>
      <w:r>
        <w:rPr>
          <w:spacing w:val="-12"/>
        </w:rPr>
        <w:t xml:space="preserve"> </w:t>
      </w:r>
      <w:r>
        <w:t>could</w:t>
      </w:r>
      <w:r>
        <w:rPr>
          <w:spacing w:val="-12"/>
        </w:rPr>
        <w:t xml:space="preserve"> </w:t>
      </w:r>
      <w:r>
        <w:t>detect</w:t>
      </w:r>
      <w:r>
        <w:rPr>
          <w:spacing w:val="-11"/>
        </w:rPr>
        <w:t xml:space="preserve"> </w:t>
      </w:r>
      <w:r>
        <w:t>malware</w:t>
      </w:r>
      <w:r>
        <w:rPr>
          <w:spacing w:val="-11"/>
        </w:rPr>
        <w:t xml:space="preserve"> </w:t>
      </w:r>
      <w:r>
        <w:t>that</w:t>
      </w:r>
      <w:r>
        <w:rPr>
          <w:spacing w:val="-11"/>
        </w:rPr>
        <w:t xml:space="preserve"> </w:t>
      </w:r>
      <w:r>
        <w:t>static</w:t>
      </w:r>
      <w:r>
        <w:rPr>
          <w:spacing w:val="-11"/>
        </w:rPr>
        <w:t xml:space="preserve"> </w:t>
      </w:r>
      <w:r>
        <w:t>analysis would miss.</w:t>
      </w:r>
      <w:r>
        <w:rPr>
          <w:spacing w:val="40"/>
        </w:rPr>
        <w:t xml:space="preserve"> </w:t>
      </w:r>
      <w:r>
        <w:t>The downside is dynamic analysis is slow and resource intensive.</w:t>
      </w:r>
      <w:r>
        <w:rPr>
          <w:spacing w:val="40"/>
        </w:rPr>
        <w:t xml:space="preserve"> </w:t>
      </w:r>
      <w:r>
        <w:t>Running each app for enough time to observe malicious behavior takes minutes or hours per app.</w:t>
      </w:r>
    </w:p>
    <w:p w14:paraId="468EBB02">
      <w:pPr>
        <w:pStyle w:val="8"/>
        <w:spacing w:before="184" w:line="343" w:lineRule="auto"/>
        <w:ind w:left="448" w:right="404"/>
        <w:jc w:val="both"/>
      </w:pPr>
      <w:r>
        <w:t>Spreitzenbarth et al.</w:t>
      </w:r>
      <w:r>
        <w:rPr>
          <w:spacing w:val="40"/>
        </w:rPr>
        <w:t xml:space="preserve"> </w:t>
      </w:r>
      <w:r>
        <w:t>created Mobile-Sandbox which automated dynamic analysis at scale. It</w:t>
      </w:r>
      <w:r>
        <w:rPr>
          <w:spacing w:val="-7"/>
        </w:rPr>
        <w:t xml:space="preserve"> </w:t>
      </w:r>
      <w:r>
        <w:t>would</w:t>
      </w:r>
      <w:r>
        <w:rPr>
          <w:spacing w:val="-7"/>
        </w:rPr>
        <w:t xml:space="preserve"> </w:t>
      </w:r>
      <w:r>
        <w:t>install</w:t>
      </w:r>
      <w:r>
        <w:rPr>
          <w:spacing w:val="-7"/>
        </w:rPr>
        <w:t xml:space="preserve"> </w:t>
      </w:r>
      <w:r>
        <w:t>apps</w:t>
      </w:r>
      <w:r>
        <w:rPr>
          <w:spacing w:val="-7"/>
        </w:rPr>
        <w:t xml:space="preserve"> </w:t>
      </w:r>
      <w:r>
        <w:t>in</w:t>
      </w:r>
      <w:r>
        <w:rPr>
          <w:spacing w:val="-7"/>
        </w:rPr>
        <w:t xml:space="preserve"> </w:t>
      </w:r>
      <w:r>
        <w:t>virtual</w:t>
      </w:r>
      <w:r>
        <w:rPr>
          <w:spacing w:val="-7"/>
        </w:rPr>
        <w:t xml:space="preserve"> </w:t>
      </w:r>
      <w:r>
        <w:t>machines</w:t>
      </w:r>
      <w:r>
        <w:rPr>
          <w:spacing w:val="-7"/>
        </w:rPr>
        <w:t xml:space="preserve"> </w:t>
      </w:r>
      <w:r>
        <w:t>trigger</w:t>
      </w:r>
      <w:r>
        <w:rPr>
          <w:spacing w:val="-7"/>
        </w:rPr>
        <w:t xml:space="preserve"> </w:t>
      </w:r>
      <w:r>
        <w:t>various</w:t>
      </w:r>
      <w:r>
        <w:rPr>
          <w:spacing w:val="-7"/>
        </w:rPr>
        <w:t xml:space="preserve"> </w:t>
      </w:r>
      <w:r>
        <w:t>actions</w:t>
      </w:r>
      <w:r>
        <w:rPr>
          <w:spacing w:val="-7"/>
        </w:rPr>
        <w:t xml:space="preserve"> </w:t>
      </w:r>
      <w:r>
        <w:t>like</w:t>
      </w:r>
      <w:r>
        <w:rPr>
          <w:spacing w:val="-7"/>
        </w:rPr>
        <w:t xml:space="preserve"> </w:t>
      </w:r>
      <w:r>
        <w:t>clicking</w:t>
      </w:r>
      <w:r>
        <w:rPr>
          <w:spacing w:val="-7"/>
        </w:rPr>
        <w:t xml:space="preserve"> </w:t>
      </w:r>
      <w:r>
        <w:t>buttons</w:t>
      </w:r>
      <w:r>
        <w:rPr>
          <w:spacing w:val="-7"/>
        </w:rPr>
        <w:t xml:space="preserve"> </w:t>
      </w:r>
      <w:r>
        <w:t>and</w:t>
      </w:r>
      <w:r>
        <w:rPr>
          <w:spacing w:val="-7"/>
        </w:rPr>
        <w:t xml:space="preserve"> </w:t>
      </w:r>
      <w:r>
        <w:t>filling forms</w:t>
      </w:r>
      <w:r>
        <w:rPr>
          <w:spacing w:val="-14"/>
        </w:rPr>
        <w:t xml:space="preserve"> </w:t>
      </w:r>
      <w:r>
        <w:t>and</w:t>
      </w:r>
      <w:r>
        <w:rPr>
          <w:spacing w:val="-14"/>
        </w:rPr>
        <w:t xml:space="preserve"> </w:t>
      </w:r>
      <w:r>
        <w:t>record</w:t>
      </w:r>
      <w:r>
        <w:rPr>
          <w:spacing w:val="-14"/>
        </w:rPr>
        <w:t xml:space="preserve"> </w:t>
      </w:r>
      <w:r>
        <w:t>the</w:t>
      </w:r>
      <w:r>
        <w:rPr>
          <w:spacing w:val="-14"/>
        </w:rPr>
        <w:t xml:space="preserve"> </w:t>
      </w:r>
      <w:r>
        <w:t>resulting</w:t>
      </w:r>
      <w:r>
        <w:rPr>
          <w:spacing w:val="-14"/>
        </w:rPr>
        <w:t xml:space="preserve"> </w:t>
      </w:r>
      <w:r>
        <w:t>behaviors.</w:t>
      </w:r>
      <w:r>
        <w:rPr>
          <w:spacing w:val="10"/>
        </w:rPr>
        <w:t xml:space="preserve"> </w:t>
      </w:r>
      <w:r>
        <w:t>They</w:t>
      </w:r>
      <w:r>
        <w:rPr>
          <w:spacing w:val="-14"/>
        </w:rPr>
        <w:t xml:space="preserve"> </w:t>
      </w:r>
      <w:r>
        <w:t>built</w:t>
      </w:r>
      <w:r>
        <w:rPr>
          <w:spacing w:val="-14"/>
        </w:rPr>
        <w:t xml:space="preserve"> </w:t>
      </w:r>
      <w:r>
        <w:t>a</w:t>
      </w:r>
      <w:r>
        <w:rPr>
          <w:spacing w:val="-14"/>
        </w:rPr>
        <w:t xml:space="preserve"> </w:t>
      </w:r>
      <w:r>
        <w:t>classification</w:t>
      </w:r>
      <w:r>
        <w:rPr>
          <w:spacing w:val="-14"/>
        </w:rPr>
        <w:t xml:space="preserve"> </w:t>
      </w:r>
      <w:r>
        <w:t>system</w:t>
      </w:r>
      <w:r>
        <w:rPr>
          <w:spacing w:val="-14"/>
        </w:rPr>
        <w:t xml:space="preserve"> </w:t>
      </w:r>
      <w:r>
        <w:t>on</w:t>
      </w:r>
      <w:r>
        <w:rPr>
          <w:spacing w:val="-14"/>
        </w:rPr>
        <w:t xml:space="preserve"> </w:t>
      </w:r>
      <w:r>
        <w:t>top</w:t>
      </w:r>
      <w:r>
        <w:rPr>
          <w:spacing w:val="-14"/>
        </w:rPr>
        <w:t xml:space="preserve"> </w:t>
      </w:r>
      <w:r>
        <w:t>of</w:t>
      </w:r>
      <w:r>
        <w:rPr>
          <w:spacing w:val="-14"/>
        </w:rPr>
        <w:t xml:space="preserve"> </w:t>
      </w:r>
      <w:r>
        <w:t>the</w:t>
      </w:r>
      <w:r>
        <w:rPr>
          <w:spacing w:val="-14"/>
        </w:rPr>
        <w:t xml:space="preserve"> </w:t>
      </w:r>
      <w:r>
        <w:t>behav-ioral traces.</w:t>
      </w:r>
      <w:r>
        <w:rPr>
          <w:spacing w:val="40"/>
        </w:rPr>
        <w:t xml:space="preserve"> </w:t>
      </w:r>
      <w:r>
        <w:t>But the fundamental challenge remained since apps might not exhibit malicious behavior during the analysis window.</w:t>
      </w:r>
      <w:r>
        <w:rPr>
          <w:spacing w:val="40"/>
        </w:rPr>
        <w:t xml:space="preserve"> </w:t>
      </w:r>
      <w:r>
        <w:t>Malware often waits for specific triggers like a certain date or user action.</w:t>
      </w:r>
    </w:p>
    <w:p w14:paraId="0F4C8367">
      <w:pPr>
        <w:pStyle w:val="8"/>
        <w:spacing w:before="185" w:line="343" w:lineRule="auto"/>
        <w:ind w:left="439" w:right="405" w:firstLine="8"/>
        <w:jc w:val="both"/>
      </w:pPr>
      <w:r>
        <w:t>Su et al.</w:t>
      </w:r>
      <w:r>
        <w:rPr>
          <w:spacing w:val="28"/>
        </w:rPr>
        <w:t xml:space="preserve"> </w:t>
      </w:r>
      <w:r>
        <w:t>looked specifically at network traffic patterns for detection.</w:t>
      </w:r>
      <w:r>
        <w:rPr>
          <w:spacing w:val="28"/>
        </w:rPr>
        <w:t xml:space="preserve"> </w:t>
      </w:r>
      <w:r>
        <w:t>Malicious apps often communicate</w:t>
      </w:r>
      <w:r>
        <w:rPr>
          <w:spacing w:val="-2"/>
        </w:rPr>
        <w:t xml:space="preserve"> </w:t>
      </w:r>
      <w:r>
        <w:t>with</w:t>
      </w:r>
      <w:r>
        <w:rPr>
          <w:spacing w:val="-2"/>
        </w:rPr>
        <w:t xml:space="preserve"> </w:t>
      </w:r>
      <w:r>
        <w:t>command</w:t>
      </w:r>
      <w:r>
        <w:rPr>
          <w:spacing w:val="-2"/>
        </w:rPr>
        <w:t xml:space="preserve"> </w:t>
      </w:r>
      <w:r>
        <w:t>and</w:t>
      </w:r>
      <w:r>
        <w:rPr>
          <w:spacing w:val="-2"/>
        </w:rPr>
        <w:t xml:space="preserve"> </w:t>
      </w:r>
      <w:r>
        <w:t>control</w:t>
      </w:r>
      <w:r>
        <w:rPr>
          <w:spacing w:val="-2"/>
        </w:rPr>
        <w:t xml:space="preserve"> </w:t>
      </w:r>
      <w:r>
        <w:t>servers</w:t>
      </w:r>
      <w:r>
        <w:rPr>
          <w:spacing w:val="-2"/>
        </w:rPr>
        <w:t xml:space="preserve"> </w:t>
      </w:r>
      <w:r>
        <w:t>or</w:t>
      </w:r>
      <w:r>
        <w:rPr>
          <w:spacing w:val="-2"/>
        </w:rPr>
        <w:t xml:space="preserve"> </w:t>
      </w:r>
      <w:r>
        <w:t>exfiltrate</w:t>
      </w:r>
      <w:r>
        <w:rPr>
          <w:spacing w:val="-2"/>
        </w:rPr>
        <w:t xml:space="preserve"> </w:t>
      </w:r>
      <w:r>
        <w:t>data</w:t>
      </w:r>
      <w:r>
        <w:rPr>
          <w:spacing w:val="-2"/>
        </w:rPr>
        <w:t xml:space="preserve"> </w:t>
      </w:r>
      <w:r>
        <w:t>to</w:t>
      </w:r>
      <w:r>
        <w:rPr>
          <w:spacing w:val="-2"/>
        </w:rPr>
        <w:t xml:space="preserve"> </w:t>
      </w:r>
      <w:r>
        <w:t>unknown</w:t>
      </w:r>
      <w:r>
        <w:rPr>
          <w:spacing w:val="-2"/>
        </w:rPr>
        <w:t xml:space="preserve"> </w:t>
      </w:r>
      <w:r>
        <w:t>hosts.</w:t>
      </w:r>
      <w:r>
        <w:rPr>
          <w:spacing w:val="22"/>
        </w:rPr>
        <w:t xml:space="preserve"> </w:t>
      </w:r>
      <w:r>
        <w:t>By</w:t>
      </w:r>
      <w:r>
        <w:rPr>
          <w:spacing w:val="-2"/>
        </w:rPr>
        <w:t xml:space="preserve"> </w:t>
      </w:r>
      <w:r>
        <w:t>mon-itoring network traffic patterns they could identify suspicious activity.</w:t>
      </w:r>
      <w:r>
        <w:rPr>
          <w:spacing w:val="40"/>
        </w:rPr>
        <w:t xml:space="preserve"> </w:t>
      </w:r>
      <w:r>
        <w:t>This approach works well for certain malware types but fails for malware that operates purely locally without net-</w:t>
      </w:r>
      <w:bookmarkStart w:id="16" w:name="Hybrid Approaches"/>
      <w:bookmarkEnd w:id="16"/>
      <w:r>
        <w:t>work communication.</w:t>
      </w:r>
    </w:p>
    <w:p w14:paraId="1D457EE0">
      <w:pPr>
        <w:pStyle w:val="8"/>
        <w:spacing w:before="65"/>
      </w:pPr>
    </w:p>
    <w:p w14:paraId="28FEDCF5">
      <w:pPr>
        <w:pStyle w:val="3"/>
        <w:numPr>
          <w:ilvl w:val="1"/>
          <w:numId w:val="22"/>
        </w:numPr>
        <w:tabs>
          <w:tab w:val="left" w:pos="1165"/>
        </w:tabs>
        <w:spacing w:before="0" w:after="0" w:line="240" w:lineRule="auto"/>
        <w:ind w:left="1165" w:right="0" w:hanging="717"/>
        <w:jc w:val="left"/>
      </w:pPr>
      <w:r>
        <w:t>Hybrid</w:t>
      </w:r>
      <w:r>
        <w:rPr>
          <w:spacing w:val="-16"/>
        </w:rPr>
        <w:t xml:space="preserve"> </w:t>
      </w:r>
      <w:r>
        <w:rPr>
          <w:spacing w:val="-2"/>
        </w:rPr>
        <w:t>Approaches</w:t>
      </w:r>
    </w:p>
    <w:p w14:paraId="0726AF28">
      <w:pPr>
        <w:pStyle w:val="8"/>
        <w:spacing w:before="339" w:line="343" w:lineRule="auto"/>
        <w:ind w:left="448" w:right="446"/>
        <w:jc w:val="both"/>
      </w:pPr>
      <w:r>
        <w:t>Given the limitations of both static and dynamic analysis researchers have explored hybrid approaches that combine both.</w:t>
      </w:r>
    </w:p>
    <w:p w14:paraId="26E7B125">
      <w:pPr>
        <w:pStyle w:val="8"/>
        <w:spacing w:before="181" w:line="343" w:lineRule="auto"/>
        <w:ind w:left="448" w:right="442" w:hanging="9"/>
        <w:jc w:val="both"/>
      </w:pPr>
      <w:r>
        <w:t>Alam</w:t>
      </w:r>
      <w:r>
        <w:rPr>
          <w:spacing w:val="-2"/>
        </w:rPr>
        <w:t xml:space="preserve"> </w:t>
      </w:r>
      <w:r>
        <w:t>et</w:t>
      </w:r>
      <w:r>
        <w:rPr>
          <w:spacing w:val="-2"/>
        </w:rPr>
        <w:t xml:space="preserve"> </w:t>
      </w:r>
      <w:r>
        <w:t>al.</w:t>
      </w:r>
      <w:r>
        <w:rPr>
          <w:spacing w:val="25"/>
        </w:rPr>
        <w:t xml:space="preserve"> </w:t>
      </w:r>
      <w:r>
        <w:t>conducted</w:t>
      </w:r>
      <w:r>
        <w:rPr>
          <w:spacing w:val="-2"/>
        </w:rPr>
        <w:t xml:space="preserve"> </w:t>
      </w:r>
      <w:r>
        <w:t>a</w:t>
      </w:r>
      <w:r>
        <w:rPr>
          <w:spacing w:val="-2"/>
        </w:rPr>
        <w:t xml:space="preserve"> </w:t>
      </w:r>
      <w:r>
        <w:t>comprehensive</w:t>
      </w:r>
      <w:r>
        <w:rPr>
          <w:spacing w:val="-2"/>
        </w:rPr>
        <w:t xml:space="preserve"> </w:t>
      </w:r>
      <w:r>
        <w:t>survey</w:t>
      </w:r>
      <w:r>
        <w:rPr>
          <w:spacing w:val="-2"/>
        </w:rPr>
        <w:t xml:space="preserve"> </w:t>
      </w:r>
      <w:r>
        <w:t>comparing</w:t>
      </w:r>
      <w:r>
        <w:rPr>
          <w:spacing w:val="-1"/>
        </w:rPr>
        <w:t xml:space="preserve"> </w:t>
      </w:r>
      <w:r>
        <w:t>static</w:t>
      </w:r>
      <w:r>
        <w:rPr>
          <w:spacing w:val="-2"/>
        </w:rPr>
        <w:t xml:space="preserve"> </w:t>
      </w:r>
      <w:r>
        <w:t>dynamic</w:t>
      </w:r>
      <w:r>
        <w:rPr>
          <w:spacing w:val="-2"/>
        </w:rPr>
        <w:t xml:space="preserve"> </w:t>
      </w:r>
      <w:r>
        <w:t>and</w:t>
      </w:r>
      <w:r>
        <w:rPr>
          <w:spacing w:val="-2"/>
        </w:rPr>
        <w:t xml:space="preserve"> </w:t>
      </w:r>
      <w:r>
        <w:t>hybrid</w:t>
      </w:r>
      <w:r>
        <w:rPr>
          <w:spacing w:val="-2"/>
        </w:rPr>
        <w:t xml:space="preserve"> </w:t>
      </w:r>
      <w:r>
        <w:t>methods.</w:t>
      </w:r>
      <w:r>
        <w:rPr>
          <w:spacing w:val="40"/>
        </w:rPr>
        <w:t xml:space="preserve"> </w:t>
      </w:r>
      <w:r>
        <w:t>They found that hybrid approaches generally achieve better detection rates than either method alone.</w:t>
      </w:r>
      <w:r>
        <w:rPr>
          <w:spacing w:val="40"/>
        </w:rPr>
        <w:t xml:space="preserve"> </w:t>
      </w:r>
      <w:r>
        <w:t>Static analysis catches simple and known threats quickly.</w:t>
      </w:r>
      <w:r>
        <w:rPr>
          <w:spacing w:val="40"/>
        </w:rPr>
        <w:t xml:space="preserve"> </w:t>
      </w:r>
      <w:r>
        <w:t>Dynamic analysis handles obfuscated and sophisticated threats. Together they cover more ground.</w:t>
      </w:r>
    </w:p>
    <w:p w14:paraId="26970551">
      <w:pPr>
        <w:pStyle w:val="8"/>
        <w:spacing w:before="184" w:line="343" w:lineRule="auto"/>
        <w:ind w:left="448" w:right="445"/>
        <w:jc w:val="both"/>
      </w:pPr>
      <w:r>
        <w:t>Deshotels</w:t>
      </w:r>
      <w:r>
        <w:rPr>
          <w:spacing w:val="-6"/>
        </w:rPr>
        <w:t xml:space="preserve"> </w:t>
      </w:r>
      <w:r>
        <w:t>et</w:t>
      </w:r>
      <w:r>
        <w:rPr>
          <w:spacing w:val="-6"/>
        </w:rPr>
        <w:t xml:space="preserve"> </w:t>
      </w:r>
      <w:r>
        <w:t>al. developed</w:t>
      </w:r>
      <w:r>
        <w:rPr>
          <w:spacing w:val="-6"/>
        </w:rPr>
        <w:t xml:space="preserve"> </w:t>
      </w:r>
      <w:r>
        <w:t>a</w:t>
      </w:r>
      <w:r>
        <w:rPr>
          <w:spacing w:val="-6"/>
        </w:rPr>
        <w:t xml:space="preserve"> </w:t>
      </w:r>
      <w:r>
        <w:t>hybrid</w:t>
      </w:r>
      <w:r>
        <w:rPr>
          <w:spacing w:val="-6"/>
        </w:rPr>
        <w:t xml:space="preserve"> </w:t>
      </w:r>
      <w:r>
        <w:t>system</w:t>
      </w:r>
      <w:r>
        <w:rPr>
          <w:spacing w:val="-6"/>
        </w:rPr>
        <w:t xml:space="preserve"> </w:t>
      </w:r>
      <w:r>
        <w:t>that</w:t>
      </w:r>
      <w:r>
        <w:rPr>
          <w:spacing w:val="-6"/>
        </w:rPr>
        <w:t xml:space="preserve"> </w:t>
      </w:r>
      <w:r>
        <w:t>used</w:t>
      </w:r>
      <w:r>
        <w:rPr>
          <w:spacing w:val="-6"/>
        </w:rPr>
        <w:t xml:space="preserve"> </w:t>
      </w:r>
      <w:r>
        <w:t>static</w:t>
      </w:r>
      <w:r>
        <w:rPr>
          <w:spacing w:val="-6"/>
        </w:rPr>
        <w:t xml:space="preserve"> </w:t>
      </w:r>
      <w:r>
        <w:t>analysis</w:t>
      </w:r>
      <w:r>
        <w:rPr>
          <w:spacing w:val="-6"/>
        </w:rPr>
        <w:t xml:space="preserve"> </w:t>
      </w:r>
      <w:r>
        <w:t>as</w:t>
      </w:r>
      <w:r>
        <w:rPr>
          <w:spacing w:val="-6"/>
        </w:rPr>
        <w:t xml:space="preserve"> </w:t>
      </w:r>
      <w:r>
        <w:t>a</w:t>
      </w:r>
      <w:r>
        <w:rPr>
          <w:spacing w:val="-6"/>
        </w:rPr>
        <w:t xml:space="preserve"> </w:t>
      </w:r>
      <w:r>
        <w:t>first</w:t>
      </w:r>
      <w:r>
        <w:rPr>
          <w:spacing w:val="-6"/>
        </w:rPr>
        <w:t xml:space="preserve"> </w:t>
      </w:r>
      <w:r>
        <w:t>pass</w:t>
      </w:r>
      <w:r>
        <w:rPr>
          <w:spacing w:val="-6"/>
        </w:rPr>
        <w:t xml:space="preserve"> </w:t>
      </w:r>
      <w:r>
        <w:t>and</w:t>
      </w:r>
      <w:r>
        <w:rPr>
          <w:spacing w:val="-6"/>
        </w:rPr>
        <w:t xml:space="preserve"> </w:t>
      </w:r>
      <w:r>
        <w:t>dynamic analysis for apps that passed static checks but exhibited suspicious characteristics .</w:t>
      </w:r>
      <w:r>
        <w:rPr>
          <w:spacing w:val="40"/>
        </w:rPr>
        <w:t xml:space="preserve"> </w:t>
      </w:r>
      <w:r>
        <w:t>This tiered approach balances accuracy and efficiency.</w:t>
      </w:r>
      <w:r>
        <w:rPr>
          <w:spacing w:val="40"/>
        </w:rPr>
        <w:t xml:space="preserve"> </w:t>
      </w:r>
      <w:r>
        <w:t>Most apps are handled quickly by static analysis while only the uncertain cases require expensive dynamic analysis.</w:t>
      </w:r>
    </w:p>
    <w:p w14:paraId="6EA44344">
      <w:pPr>
        <w:pStyle w:val="8"/>
        <w:spacing w:before="183" w:line="343" w:lineRule="auto"/>
        <w:ind w:left="448" w:right="445" w:hanging="8"/>
        <w:jc w:val="both"/>
      </w:pPr>
      <w:r>
        <w:t>The challenge with hybrid approaches is complexity.</w:t>
      </w:r>
      <w:r>
        <w:rPr>
          <w:spacing w:val="40"/>
        </w:rPr>
        <w:t xml:space="preserve"> </w:t>
      </w:r>
      <w:r>
        <w:t>You need to maintain both static and dynamic analysis pipelines and integrate their outputs.</w:t>
      </w:r>
      <w:r>
        <w:rPr>
          <w:spacing w:val="40"/>
        </w:rPr>
        <w:t xml:space="preserve"> </w:t>
      </w:r>
      <w:r>
        <w:t xml:space="preserve">For app store scale deployment this </w:t>
      </w:r>
      <w:bookmarkStart w:id="17" w:name="Machine Learning Techniques"/>
      <w:bookmarkEnd w:id="17"/>
      <w:r>
        <w:t>adds significant operational burden.</w:t>
      </w:r>
    </w:p>
    <w:p w14:paraId="0EC6D83F">
      <w:pPr>
        <w:pStyle w:val="8"/>
        <w:spacing w:after="0" w:line="343" w:lineRule="auto"/>
        <w:jc w:val="both"/>
        <w:sectPr>
          <w:pgSz w:w="11910" w:h="16840"/>
          <w:pgMar w:top="940" w:right="992" w:bottom="1100" w:left="992" w:header="657" w:footer="912" w:gutter="0"/>
          <w:cols w:space="720" w:num="1"/>
        </w:sectPr>
      </w:pPr>
    </w:p>
    <w:p w14:paraId="09958A58">
      <w:pPr>
        <w:pStyle w:val="8"/>
        <w:spacing w:before="142"/>
        <w:rPr>
          <w:sz w:val="32"/>
        </w:rPr>
      </w:pPr>
    </w:p>
    <w:p w14:paraId="0034396D">
      <w:pPr>
        <w:pStyle w:val="3"/>
        <w:numPr>
          <w:ilvl w:val="1"/>
          <w:numId w:val="22"/>
        </w:numPr>
        <w:tabs>
          <w:tab w:val="left" w:pos="1165"/>
        </w:tabs>
        <w:spacing w:before="1" w:after="0" w:line="240" w:lineRule="auto"/>
        <w:ind w:left="1165" w:right="0" w:hanging="717"/>
        <w:jc w:val="left"/>
      </w:pPr>
      <w:r>
        <w:t>Machine</w:t>
      </w:r>
      <w:r>
        <w:rPr>
          <w:spacing w:val="-14"/>
        </w:rPr>
        <w:t xml:space="preserve"> </w:t>
      </w:r>
      <w:r>
        <w:t>Learning</w:t>
      </w:r>
      <w:r>
        <w:rPr>
          <w:spacing w:val="-13"/>
        </w:rPr>
        <w:t xml:space="preserve"> </w:t>
      </w:r>
      <w:r>
        <w:rPr>
          <w:spacing w:val="-2"/>
        </w:rPr>
        <w:t>Techniques</w:t>
      </w:r>
    </w:p>
    <w:p w14:paraId="6CFC426B">
      <w:pPr>
        <w:pStyle w:val="8"/>
        <w:spacing w:before="339"/>
        <w:ind w:left="448"/>
      </w:pPr>
      <w:bookmarkStart w:id="18" w:name="Traditional Machine Learning"/>
      <w:bookmarkEnd w:id="18"/>
      <w:r>
        <w:t>Now</w:t>
      </w:r>
      <w:r>
        <w:rPr>
          <w:spacing w:val="-8"/>
        </w:rPr>
        <w:t xml:space="preserve"> </w:t>
      </w:r>
      <w:r>
        <w:t>lets</w:t>
      </w:r>
      <w:r>
        <w:rPr>
          <w:spacing w:val="-7"/>
        </w:rPr>
        <w:t xml:space="preserve"> </w:t>
      </w:r>
      <w:r>
        <w:t>talk</w:t>
      </w:r>
      <w:r>
        <w:rPr>
          <w:spacing w:val="-7"/>
        </w:rPr>
        <w:t xml:space="preserve"> </w:t>
      </w:r>
      <w:r>
        <w:t>about</w:t>
      </w:r>
      <w:r>
        <w:rPr>
          <w:spacing w:val="-8"/>
        </w:rPr>
        <w:t xml:space="preserve"> </w:t>
      </w:r>
      <w:r>
        <w:t>the</w:t>
      </w:r>
      <w:r>
        <w:rPr>
          <w:spacing w:val="-7"/>
        </w:rPr>
        <w:t xml:space="preserve"> </w:t>
      </w:r>
      <w:r>
        <w:t>machine</w:t>
      </w:r>
      <w:r>
        <w:rPr>
          <w:spacing w:val="-7"/>
        </w:rPr>
        <w:t xml:space="preserve"> </w:t>
      </w:r>
      <w:r>
        <w:t>learning</w:t>
      </w:r>
      <w:r>
        <w:rPr>
          <w:spacing w:val="-8"/>
        </w:rPr>
        <w:t xml:space="preserve"> </w:t>
      </w:r>
      <w:r>
        <w:t>algorithms</w:t>
      </w:r>
      <w:r>
        <w:rPr>
          <w:spacing w:val="-7"/>
        </w:rPr>
        <w:t xml:space="preserve"> </w:t>
      </w:r>
      <w:r>
        <w:t>that</w:t>
      </w:r>
      <w:r>
        <w:rPr>
          <w:spacing w:val="-7"/>
        </w:rPr>
        <w:t xml:space="preserve"> </w:t>
      </w:r>
      <w:r>
        <w:t>have</w:t>
      </w:r>
      <w:r>
        <w:rPr>
          <w:spacing w:val="-7"/>
        </w:rPr>
        <w:t xml:space="preserve"> </w:t>
      </w:r>
      <w:r>
        <w:t>been</w:t>
      </w:r>
      <w:r>
        <w:rPr>
          <w:spacing w:val="-8"/>
        </w:rPr>
        <w:t xml:space="preserve"> </w:t>
      </w:r>
      <w:r>
        <w:t>applied</w:t>
      </w:r>
      <w:r>
        <w:rPr>
          <w:spacing w:val="-7"/>
        </w:rPr>
        <w:t xml:space="preserve"> </w:t>
      </w:r>
      <w:r>
        <w:t>to</w:t>
      </w:r>
      <w:r>
        <w:rPr>
          <w:spacing w:val="-7"/>
        </w:rPr>
        <w:t xml:space="preserve"> </w:t>
      </w:r>
      <w:r>
        <w:t>this</w:t>
      </w:r>
      <w:r>
        <w:rPr>
          <w:spacing w:val="-8"/>
        </w:rPr>
        <w:t xml:space="preserve"> </w:t>
      </w:r>
      <w:r>
        <w:rPr>
          <w:spacing w:val="-2"/>
        </w:rPr>
        <w:t>problem.</w:t>
      </w:r>
    </w:p>
    <w:p w14:paraId="478FB35B">
      <w:pPr>
        <w:pStyle w:val="8"/>
        <w:spacing w:before="141"/>
      </w:pPr>
    </w:p>
    <w:p w14:paraId="46FEFEAC">
      <w:pPr>
        <w:pStyle w:val="4"/>
        <w:numPr>
          <w:ilvl w:val="2"/>
          <w:numId w:val="22"/>
        </w:numPr>
        <w:tabs>
          <w:tab w:val="left" w:pos="1284"/>
        </w:tabs>
        <w:spacing w:before="0" w:after="0" w:line="240" w:lineRule="auto"/>
        <w:ind w:left="1284" w:right="0" w:hanging="836"/>
        <w:jc w:val="left"/>
      </w:pPr>
      <w:r>
        <w:rPr>
          <w:spacing w:val="-2"/>
        </w:rPr>
        <w:t>Traditional</w:t>
      </w:r>
      <w:r>
        <w:rPr>
          <w:spacing w:val="-6"/>
        </w:rPr>
        <w:t xml:space="preserve"> </w:t>
      </w:r>
      <w:r>
        <w:rPr>
          <w:spacing w:val="-2"/>
        </w:rPr>
        <w:t>Machine</w:t>
      </w:r>
      <w:r>
        <w:rPr>
          <w:spacing w:val="-6"/>
        </w:rPr>
        <w:t xml:space="preserve"> </w:t>
      </w:r>
      <w:r>
        <w:rPr>
          <w:spacing w:val="-2"/>
        </w:rPr>
        <w:t>Learning</w:t>
      </w:r>
    </w:p>
    <w:p w14:paraId="729F23C6">
      <w:pPr>
        <w:pStyle w:val="8"/>
        <w:spacing w:before="266" w:line="343" w:lineRule="auto"/>
        <w:ind w:left="448" w:right="439" w:hanging="8"/>
        <w:jc w:val="both"/>
      </w:pPr>
      <w:r>
        <w:t xml:space="preserve">Traditional ML algorithms like SVM and Random Forest and Naive Bayes have been widely </w:t>
      </w:r>
      <w:r>
        <w:rPr>
          <w:spacing w:val="-2"/>
        </w:rPr>
        <w:t>used.</w:t>
      </w:r>
    </w:p>
    <w:p w14:paraId="7765D26E">
      <w:pPr>
        <w:pStyle w:val="8"/>
        <w:spacing w:before="181" w:line="343" w:lineRule="auto"/>
        <w:ind w:left="448" w:right="445"/>
        <w:jc w:val="both"/>
      </w:pPr>
      <w:r>
        <w:t>Random Forest in particular has shown good results for malware detection.</w:t>
      </w:r>
      <w:r>
        <w:rPr>
          <w:spacing w:val="39"/>
        </w:rPr>
        <w:t xml:space="preserve"> </w:t>
      </w:r>
      <w:r>
        <w:t>Arora et al.</w:t>
      </w:r>
      <w:r>
        <w:rPr>
          <w:spacing w:val="39"/>
        </w:rPr>
        <w:t xml:space="preserve"> </w:t>
      </w:r>
      <w:r>
        <w:t>used Random</w:t>
      </w:r>
      <w:r>
        <w:rPr>
          <w:spacing w:val="-6"/>
        </w:rPr>
        <w:t xml:space="preserve"> </w:t>
      </w:r>
      <w:r>
        <w:t>Forest</w:t>
      </w:r>
      <w:r>
        <w:rPr>
          <w:spacing w:val="-6"/>
        </w:rPr>
        <w:t xml:space="preserve"> </w:t>
      </w:r>
      <w:r>
        <w:t>with</w:t>
      </w:r>
      <w:r>
        <w:rPr>
          <w:spacing w:val="-6"/>
        </w:rPr>
        <w:t xml:space="preserve"> </w:t>
      </w:r>
      <w:r>
        <w:t>features</w:t>
      </w:r>
      <w:r>
        <w:rPr>
          <w:spacing w:val="-6"/>
        </w:rPr>
        <w:t xml:space="preserve"> </w:t>
      </w:r>
      <w:r>
        <w:t>extracted</w:t>
      </w:r>
      <w:r>
        <w:rPr>
          <w:spacing w:val="-6"/>
        </w:rPr>
        <w:t xml:space="preserve"> </w:t>
      </w:r>
      <w:r>
        <w:t>from</w:t>
      </w:r>
      <w:r>
        <w:rPr>
          <w:spacing w:val="-6"/>
        </w:rPr>
        <w:t xml:space="preserve"> </w:t>
      </w:r>
      <w:r>
        <w:t>permissions</w:t>
      </w:r>
      <w:r>
        <w:rPr>
          <w:spacing w:val="-6"/>
        </w:rPr>
        <w:t xml:space="preserve"> </w:t>
      </w:r>
      <w:r>
        <w:t>and</w:t>
      </w:r>
      <w:r>
        <w:rPr>
          <w:spacing w:val="-6"/>
        </w:rPr>
        <w:t xml:space="preserve"> </w:t>
      </w:r>
      <w:r>
        <w:t>API</w:t>
      </w:r>
      <w:r>
        <w:rPr>
          <w:spacing w:val="-6"/>
        </w:rPr>
        <w:t xml:space="preserve"> </w:t>
      </w:r>
      <w:r>
        <w:t>calls</w:t>
      </w:r>
      <w:r>
        <w:rPr>
          <w:spacing w:val="-6"/>
        </w:rPr>
        <w:t xml:space="preserve"> </w:t>
      </w:r>
      <w:r>
        <w:t>and</w:t>
      </w:r>
      <w:r>
        <w:rPr>
          <w:spacing w:val="-6"/>
        </w:rPr>
        <w:t xml:space="preserve"> </w:t>
      </w:r>
      <w:r>
        <w:t>achieved</w:t>
      </w:r>
      <w:r>
        <w:rPr>
          <w:spacing w:val="-6"/>
        </w:rPr>
        <w:t xml:space="preserve"> </w:t>
      </w:r>
      <w:r>
        <w:t>detection accuracy above 90 percent .</w:t>
      </w:r>
      <w:r>
        <w:rPr>
          <w:spacing w:val="40"/>
        </w:rPr>
        <w:t xml:space="preserve"> </w:t>
      </w:r>
      <w:r>
        <w:t>The ensemble nature of Random Forest makes it robust to noise</w:t>
      </w:r>
      <w:r>
        <w:rPr>
          <w:spacing w:val="-10"/>
        </w:rPr>
        <w:t xml:space="preserve"> </w:t>
      </w:r>
      <w:r>
        <w:t>and</w:t>
      </w:r>
      <w:r>
        <w:rPr>
          <w:spacing w:val="-10"/>
        </w:rPr>
        <w:t xml:space="preserve"> </w:t>
      </w:r>
      <w:r>
        <w:t>overfitting. Li</w:t>
      </w:r>
      <w:r>
        <w:rPr>
          <w:spacing w:val="-10"/>
        </w:rPr>
        <w:t xml:space="preserve"> </w:t>
      </w:r>
      <w:r>
        <w:t>et</w:t>
      </w:r>
      <w:r>
        <w:rPr>
          <w:spacing w:val="-10"/>
        </w:rPr>
        <w:t xml:space="preserve"> </w:t>
      </w:r>
      <w:r>
        <w:t>al. similarly</w:t>
      </w:r>
      <w:r>
        <w:rPr>
          <w:spacing w:val="-10"/>
        </w:rPr>
        <w:t xml:space="preserve"> </w:t>
      </w:r>
      <w:r>
        <w:t>demonstrated</w:t>
      </w:r>
      <w:r>
        <w:rPr>
          <w:spacing w:val="-10"/>
        </w:rPr>
        <w:t xml:space="preserve"> </w:t>
      </w:r>
      <w:r>
        <w:t>that</w:t>
      </w:r>
      <w:r>
        <w:rPr>
          <w:spacing w:val="-10"/>
        </w:rPr>
        <w:t xml:space="preserve"> </w:t>
      </w:r>
      <w:r>
        <w:t>Random</w:t>
      </w:r>
      <w:r>
        <w:rPr>
          <w:spacing w:val="-10"/>
        </w:rPr>
        <w:t xml:space="preserve"> </w:t>
      </w:r>
      <w:r>
        <w:t>Forest</w:t>
      </w:r>
      <w:r>
        <w:rPr>
          <w:spacing w:val="-10"/>
        </w:rPr>
        <w:t xml:space="preserve"> </w:t>
      </w:r>
      <w:r>
        <w:t>outperformed</w:t>
      </w:r>
      <w:r>
        <w:rPr>
          <w:spacing w:val="-10"/>
        </w:rPr>
        <w:t xml:space="preserve"> </w:t>
      </w:r>
      <w:r>
        <w:t>single classifiers when the feature space is high dimensional .</w:t>
      </w:r>
    </w:p>
    <w:p w14:paraId="1AD510BB">
      <w:pPr>
        <w:pStyle w:val="8"/>
        <w:spacing w:before="184" w:line="343" w:lineRule="auto"/>
        <w:ind w:left="448" w:right="445" w:hanging="8"/>
        <w:jc w:val="both"/>
      </w:pPr>
      <w:r>
        <w:t>The advantages of Random Forest include interpretability through feature importance scores resistance to overfitting and ability to handle mixed feature types.</w:t>
      </w:r>
      <w:r>
        <w:rPr>
          <w:spacing w:val="40"/>
        </w:rPr>
        <w:t xml:space="preserve"> </w:t>
      </w:r>
      <w:r>
        <w:t xml:space="preserve">These properties make it </w:t>
      </w:r>
      <w:bookmarkStart w:id="19" w:name="Deep Learning"/>
      <w:bookmarkEnd w:id="19"/>
      <w:r>
        <w:t>suitable for practical deployment where understanding model decisions matters.</w:t>
      </w:r>
    </w:p>
    <w:p w14:paraId="1923E28C">
      <w:pPr>
        <w:pStyle w:val="8"/>
        <w:spacing w:before="25"/>
      </w:pPr>
    </w:p>
    <w:p w14:paraId="6508794E">
      <w:pPr>
        <w:pStyle w:val="4"/>
        <w:numPr>
          <w:ilvl w:val="2"/>
          <w:numId w:val="22"/>
        </w:numPr>
        <w:tabs>
          <w:tab w:val="left" w:pos="1284"/>
        </w:tabs>
        <w:spacing w:before="0" w:after="0" w:line="240" w:lineRule="auto"/>
        <w:ind w:left="1284" w:right="0" w:hanging="836"/>
        <w:jc w:val="left"/>
      </w:pPr>
      <w:r>
        <w:t>Deep</w:t>
      </w:r>
      <w:r>
        <w:rPr>
          <w:spacing w:val="-11"/>
        </w:rPr>
        <w:t xml:space="preserve"> </w:t>
      </w:r>
      <w:r>
        <w:rPr>
          <w:spacing w:val="-2"/>
        </w:rPr>
        <w:t>Learning</w:t>
      </w:r>
    </w:p>
    <w:p w14:paraId="5BE4AAA6">
      <w:pPr>
        <w:pStyle w:val="8"/>
        <w:spacing w:before="266"/>
        <w:ind w:left="448"/>
      </w:pPr>
      <w:r>
        <w:t>Deep</w:t>
      </w:r>
      <w:r>
        <w:rPr>
          <w:spacing w:val="-7"/>
        </w:rPr>
        <w:t xml:space="preserve"> </w:t>
      </w:r>
      <w:r>
        <w:t>learning</w:t>
      </w:r>
      <w:r>
        <w:rPr>
          <w:spacing w:val="-6"/>
        </w:rPr>
        <w:t xml:space="preserve"> </w:t>
      </w:r>
      <w:r>
        <w:t>has</w:t>
      </w:r>
      <w:r>
        <w:rPr>
          <w:spacing w:val="-7"/>
        </w:rPr>
        <w:t xml:space="preserve"> </w:t>
      </w:r>
      <w:r>
        <w:t>also</w:t>
      </w:r>
      <w:r>
        <w:rPr>
          <w:spacing w:val="-6"/>
        </w:rPr>
        <w:t xml:space="preserve"> </w:t>
      </w:r>
      <w:r>
        <w:t>been</w:t>
      </w:r>
      <w:r>
        <w:rPr>
          <w:spacing w:val="-7"/>
        </w:rPr>
        <w:t xml:space="preserve"> </w:t>
      </w:r>
      <w:r>
        <w:t>applied</w:t>
      </w:r>
      <w:r>
        <w:rPr>
          <w:spacing w:val="-6"/>
        </w:rPr>
        <w:t xml:space="preserve"> </w:t>
      </w:r>
      <w:r>
        <w:t>with</w:t>
      </w:r>
      <w:r>
        <w:rPr>
          <w:spacing w:val="-7"/>
        </w:rPr>
        <w:t xml:space="preserve"> </w:t>
      </w:r>
      <w:r>
        <w:t>mixed</w:t>
      </w:r>
      <w:r>
        <w:rPr>
          <w:spacing w:val="-6"/>
        </w:rPr>
        <w:t xml:space="preserve"> </w:t>
      </w:r>
      <w:r>
        <w:rPr>
          <w:spacing w:val="-2"/>
        </w:rPr>
        <w:t>results.</w:t>
      </w:r>
    </w:p>
    <w:p w14:paraId="4BABFE4C">
      <w:pPr>
        <w:pStyle w:val="8"/>
        <w:spacing w:before="22"/>
      </w:pPr>
    </w:p>
    <w:p w14:paraId="29BEB248">
      <w:pPr>
        <w:pStyle w:val="8"/>
        <w:spacing w:line="343" w:lineRule="auto"/>
        <w:ind w:left="440" w:right="404" w:firstLine="7"/>
        <w:jc w:val="both"/>
      </w:pPr>
      <w:r>
        <w:t>Kim</w:t>
      </w:r>
      <w:r>
        <w:rPr>
          <w:spacing w:val="-15"/>
        </w:rPr>
        <w:t xml:space="preserve"> </w:t>
      </w:r>
      <w:r>
        <w:t>et</w:t>
      </w:r>
      <w:r>
        <w:rPr>
          <w:spacing w:val="-15"/>
        </w:rPr>
        <w:t xml:space="preserve"> </w:t>
      </w:r>
      <w:r>
        <w:t>al.</w:t>
      </w:r>
      <w:r>
        <w:rPr>
          <w:spacing w:val="-15"/>
        </w:rPr>
        <w:t xml:space="preserve"> </w:t>
      </w:r>
      <w:r>
        <w:t>used</w:t>
      </w:r>
      <w:r>
        <w:rPr>
          <w:spacing w:val="-15"/>
        </w:rPr>
        <w:t xml:space="preserve"> </w:t>
      </w:r>
      <w:r>
        <w:t>CNNs</w:t>
      </w:r>
      <w:r>
        <w:rPr>
          <w:spacing w:val="-15"/>
        </w:rPr>
        <w:t xml:space="preserve"> </w:t>
      </w:r>
      <w:r>
        <w:t>on</w:t>
      </w:r>
      <w:r>
        <w:rPr>
          <w:spacing w:val="-15"/>
        </w:rPr>
        <w:t xml:space="preserve"> </w:t>
      </w:r>
      <w:r>
        <w:t>opcode</w:t>
      </w:r>
      <w:r>
        <w:rPr>
          <w:spacing w:val="-15"/>
        </w:rPr>
        <w:t xml:space="preserve"> </w:t>
      </w:r>
      <w:r>
        <w:t>sequences</w:t>
      </w:r>
      <w:r>
        <w:rPr>
          <w:spacing w:val="-15"/>
        </w:rPr>
        <w:t xml:space="preserve"> </w:t>
      </w:r>
      <w:r>
        <w:t>treating</w:t>
      </w:r>
      <w:r>
        <w:rPr>
          <w:spacing w:val="-15"/>
        </w:rPr>
        <w:t xml:space="preserve"> </w:t>
      </w:r>
      <w:r>
        <w:t>the</w:t>
      </w:r>
      <w:r>
        <w:rPr>
          <w:spacing w:val="-15"/>
        </w:rPr>
        <w:t xml:space="preserve"> </w:t>
      </w:r>
      <w:r>
        <w:t>sequence</w:t>
      </w:r>
      <w:r>
        <w:rPr>
          <w:spacing w:val="-15"/>
        </w:rPr>
        <w:t xml:space="preserve"> </w:t>
      </w:r>
      <w:r>
        <w:t>of</w:t>
      </w:r>
      <w:r>
        <w:rPr>
          <w:spacing w:val="-15"/>
        </w:rPr>
        <w:t xml:space="preserve"> </w:t>
      </w:r>
      <w:r>
        <w:t>instructions</w:t>
      </w:r>
      <w:r>
        <w:rPr>
          <w:spacing w:val="-15"/>
        </w:rPr>
        <w:t xml:space="preserve"> </w:t>
      </w:r>
      <w:r>
        <w:t>like</w:t>
      </w:r>
      <w:r>
        <w:rPr>
          <w:spacing w:val="-15"/>
        </w:rPr>
        <w:t xml:space="preserve"> </w:t>
      </w:r>
      <w:r>
        <w:t>a</w:t>
      </w:r>
      <w:r>
        <w:rPr>
          <w:spacing w:val="-15"/>
        </w:rPr>
        <w:t xml:space="preserve"> </w:t>
      </w:r>
      <w:r>
        <w:t>1D</w:t>
      </w:r>
      <w:r>
        <w:rPr>
          <w:spacing w:val="-15"/>
        </w:rPr>
        <w:t xml:space="preserve"> </w:t>
      </w:r>
      <w:r>
        <w:t>signal [</w:t>
      </w:r>
      <w:r>
        <w:fldChar w:fldCharType="begin"/>
      </w:r>
      <w:r>
        <w:instrText xml:space="preserve"> HYPERLINK \l "_bookmark19" </w:instrText>
      </w:r>
      <w:r>
        <w:fldChar w:fldCharType="separate"/>
      </w:r>
      <w:r>
        <w:t>6</w:t>
      </w:r>
      <w:r>
        <w:fldChar w:fldCharType="end"/>
      </w:r>
      <w:bookmarkStart w:id="164" w:name="_GoBack"/>
      <w:bookmarkEnd w:id="164"/>
      <w:r>
        <w:t>].</w:t>
      </w:r>
      <w:r>
        <w:rPr>
          <w:spacing w:val="40"/>
        </w:rPr>
        <w:t xml:space="preserve"> </w:t>
      </w:r>
      <w:r>
        <w:t>The CNN learned patterns in the instruction sequences that indicated malicious behavior. They</w:t>
      </w:r>
      <w:r>
        <w:rPr>
          <w:spacing w:val="-8"/>
        </w:rPr>
        <w:t xml:space="preserve"> </w:t>
      </w:r>
      <w:r>
        <w:t>achieved</w:t>
      </w:r>
      <w:r>
        <w:rPr>
          <w:spacing w:val="-8"/>
        </w:rPr>
        <w:t xml:space="preserve"> </w:t>
      </w:r>
      <w:r>
        <w:t>high</w:t>
      </w:r>
      <w:r>
        <w:rPr>
          <w:spacing w:val="-8"/>
        </w:rPr>
        <w:t xml:space="preserve"> </w:t>
      </w:r>
      <w:r>
        <w:t>accuracy</w:t>
      </w:r>
      <w:r>
        <w:rPr>
          <w:spacing w:val="-8"/>
        </w:rPr>
        <w:t xml:space="preserve"> </w:t>
      </w:r>
      <w:r>
        <w:t>on</w:t>
      </w:r>
      <w:r>
        <w:rPr>
          <w:spacing w:val="-8"/>
        </w:rPr>
        <w:t xml:space="preserve"> </w:t>
      </w:r>
      <w:r>
        <w:t>their</w:t>
      </w:r>
      <w:r>
        <w:rPr>
          <w:spacing w:val="-8"/>
        </w:rPr>
        <w:t xml:space="preserve"> </w:t>
      </w:r>
      <w:r>
        <w:t>test</w:t>
      </w:r>
      <w:r>
        <w:rPr>
          <w:spacing w:val="-8"/>
        </w:rPr>
        <w:t xml:space="preserve"> </w:t>
      </w:r>
      <w:r>
        <w:t>set</w:t>
      </w:r>
      <w:r>
        <w:rPr>
          <w:spacing w:val="-8"/>
        </w:rPr>
        <w:t xml:space="preserve"> </w:t>
      </w:r>
      <w:r>
        <w:t>but</w:t>
      </w:r>
      <w:r>
        <w:rPr>
          <w:spacing w:val="-8"/>
        </w:rPr>
        <w:t xml:space="preserve"> </w:t>
      </w:r>
      <w:r>
        <w:t>the</w:t>
      </w:r>
      <w:r>
        <w:rPr>
          <w:spacing w:val="-8"/>
        </w:rPr>
        <w:t xml:space="preserve"> </w:t>
      </w:r>
      <w:r>
        <w:t>model</w:t>
      </w:r>
      <w:r>
        <w:rPr>
          <w:spacing w:val="-8"/>
        </w:rPr>
        <w:t xml:space="preserve"> </w:t>
      </w:r>
      <w:r>
        <w:t>was</w:t>
      </w:r>
      <w:r>
        <w:rPr>
          <w:spacing w:val="-8"/>
        </w:rPr>
        <w:t xml:space="preserve"> </w:t>
      </w:r>
      <w:r>
        <w:t>essentially</w:t>
      </w:r>
      <w:r>
        <w:rPr>
          <w:spacing w:val="-8"/>
        </w:rPr>
        <w:t xml:space="preserve"> </w:t>
      </w:r>
      <w:r>
        <w:t>a</w:t>
      </w:r>
      <w:r>
        <w:rPr>
          <w:spacing w:val="-8"/>
        </w:rPr>
        <w:t xml:space="preserve"> </w:t>
      </w:r>
      <w:r>
        <w:t>black</w:t>
      </w:r>
      <w:r>
        <w:rPr>
          <w:spacing w:val="-8"/>
        </w:rPr>
        <w:t xml:space="preserve"> </w:t>
      </w:r>
      <w:r>
        <w:t>box</w:t>
      </w:r>
      <w:r>
        <w:rPr>
          <w:spacing w:val="-8"/>
        </w:rPr>
        <w:t xml:space="preserve"> </w:t>
      </w:r>
      <w:r>
        <w:t>with</w:t>
      </w:r>
      <w:r>
        <w:rPr>
          <w:spacing w:val="-8"/>
        </w:rPr>
        <w:t xml:space="preserve"> </w:t>
      </w:r>
      <w:r>
        <w:t xml:space="preserve">no </w:t>
      </w:r>
      <w:r>
        <w:rPr>
          <w:spacing w:val="-2"/>
        </w:rPr>
        <w:t>explainability.</w:t>
      </w:r>
    </w:p>
    <w:p w14:paraId="15628855">
      <w:pPr>
        <w:pStyle w:val="8"/>
        <w:spacing w:before="184" w:line="343" w:lineRule="auto"/>
        <w:ind w:left="448" w:right="441" w:hanging="9"/>
        <w:jc w:val="both"/>
      </w:pPr>
      <w:r>
        <w:t>Yuan</w:t>
      </w:r>
      <w:r>
        <w:rPr>
          <w:spacing w:val="-15"/>
        </w:rPr>
        <w:t xml:space="preserve"> </w:t>
      </w:r>
      <w:r>
        <w:t>et</w:t>
      </w:r>
      <w:r>
        <w:rPr>
          <w:spacing w:val="-15"/>
        </w:rPr>
        <w:t xml:space="preserve"> </w:t>
      </w:r>
      <w:r>
        <w:t>al.</w:t>
      </w:r>
      <w:r>
        <w:rPr>
          <w:spacing w:val="-15"/>
        </w:rPr>
        <w:t xml:space="preserve"> </w:t>
      </w:r>
      <w:r>
        <w:t>developed</w:t>
      </w:r>
      <w:r>
        <w:rPr>
          <w:spacing w:val="-15"/>
        </w:rPr>
        <w:t xml:space="preserve"> </w:t>
      </w:r>
      <w:r>
        <w:t>DroidSec</w:t>
      </w:r>
      <w:r>
        <w:rPr>
          <w:spacing w:val="-15"/>
        </w:rPr>
        <w:t xml:space="preserve"> </w:t>
      </w:r>
      <w:r>
        <w:t>using</w:t>
      </w:r>
      <w:r>
        <w:rPr>
          <w:spacing w:val="-15"/>
        </w:rPr>
        <w:t xml:space="preserve"> </w:t>
      </w:r>
      <w:r>
        <w:t>deep</w:t>
      </w:r>
      <w:r>
        <w:rPr>
          <w:spacing w:val="-15"/>
        </w:rPr>
        <w:t xml:space="preserve"> </w:t>
      </w:r>
      <w:r>
        <w:t>belief</w:t>
      </w:r>
      <w:r>
        <w:rPr>
          <w:spacing w:val="-15"/>
        </w:rPr>
        <w:t xml:space="preserve"> </w:t>
      </w:r>
      <w:r>
        <w:t>networks</w:t>
      </w:r>
      <w:r>
        <w:rPr>
          <w:spacing w:val="-15"/>
        </w:rPr>
        <w:t xml:space="preserve"> </w:t>
      </w:r>
      <w:r>
        <w:t>[</w:t>
      </w:r>
      <w:r>
        <w:fldChar w:fldCharType="begin"/>
      </w:r>
      <w:r>
        <w:instrText xml:space="preserve"> HYPERLINK \l "_bookmark18" </w:instrText>
      </w:r>
      <w:r>
        <w:fldChar w:fldCharType="separate"/>
      </w:r>
      <w:r>
        <w:t>5</w:t>
      </w:r>
      <w:r>
        <w:fldChar w:fldCharType="end"/>
      </w:r>
      <w:r>
        <w:t>].</w:t>
      </w:r>
      <w:r>
        <w:rPr>
          <w:spacing w:val="-15"/>
        </w:rPr>
        <w:t xml:space="preserve"> </w:t>
      </w:r>
      <w:r>
        <w:t>They</w:t>
      </w:r>
      <w:r>
        <w:rPr>
          <w:spacing w:val="-15"/>
        </w:rPr>
        <w:t xml:space="preserve"> </w:t>
      </w:r>
      <w:r>
        <w:t>showed</w:t>
      </w:r>
      <w:r>
        <w:rPr>
          <w:spacing w:val="-15"/>
        </w:rPr>
        <w:t xml:space="preserve"> </w:t>
      </w:r>
      <w:r>
        <w:t>that</w:t>
      </w:r>
      <w:r>
        <w:rPr>
          <w:spacing w:val="-15"/>
        </w:rPr>
        <w:t xml:space="preserve"> </w:t>
      </w:r>
      <w:r>
        <w:t>deep</w:t>
      </w:r>
      <w:r>
        <w:rPr>
          <w:spacing w:val="-15"/>
        </w:rPr>
        <w:t xml:space="preserve"> </w:t>
      </w:r>
      <w:r>
        <w:t>learning could</w:t>
      </w:r>
      <w:r>
        <w:rPr>
          <w:spacing w:val="-15"/>
        </w:rPr>
        <w:t xml:space="preserve"> </w:t>
      </w:r>
      <w:r>
        <w:t>automatically</w:t>
      </w:r>
      <w:r>
        <w:rPr>
          <w:spacing w:val="-15"/>
        </w:rPr>
        <w:t xml:space="preserve"> </w:t>
      </w:r>
      <w:r>
        <w:t>learn</w:t>
      </w:r>
      <w:r>
        <w:rPr>
          <w:spacing w:val="-15"/>
        </w:rPr>
        <w:t xml:space="preserve"> </w:t>
      </w:r>
      <w:r>
        <w:t>feature</w:t>
      </w:r>
      <w:r>
        <w:rPr>
          <w:spacing w:val="-15"/>
        </w:rPr>
        <w:t xml:space="preserve"> </w:t>
      </w:r>
      <w:r>
        <w:t>representations</w:t>
      </w:r>
      <w:r>
        <w:rPr>
          <w:spacing w:val="-15"/>
        </w:rPr>
        <w:t xml:space="preserve"> </w:t>
      </w:r>
      <w:r>
        <w:t>without</w:t>
      </w:r>
      <w:r>
        <w:rPr>
          <w:spacing w:val="-15"/>
        </w:rPr>
        <w:t xml:space="preserve"> </w:t>
      </w:r>
      <w:r>
        <w:t>manual</w:t>
      </w:r>
      <w:r>
        <w:rPr>
          <w:spacing w:val="-15"/>
        </w:rPr>
        <w:t xml:space="preserve"> </w:t>
      </w:r>
      <w:r>
        <w:t>feature</w:t>
      </w:r>
      <w:r>
        <w:rPr>
          <w:spacing w:val="-15"/>
        </w:rPr>
        <w:t xml:space="preserve"> </w:t>
      </w:r>
      <w:r>
        <w:t>engineering.</w:t>
      </w:r>
      <w:r>
        <w:rPr>
          <w:spacing w:val="-15"/>
        </w:rPr>
        <w:t xml:space="preserve"> </w:t>
      </w:r>
      <w:r>
        <w:t>However training required large labeled datasets which are expensive to create.</w:t>
      </w:r>
    </w:p>
    <w:p w14:paraId="40E22F1C">
      <w:pPr>
        <w:pStyle w:val="8"/>
        <w:spacing w:before="182" w:line="343" w:lineRule="auto"/>
        <w:ind w:left="440" w:right="403" w:firstLine="7"/>
        <w:jc w:val="both"/>
      </w:pPr>
      <w:r>
        <w:t>More</w:t>
      </w:r>
      <w:r>
        <w:rPr>
          <w:spacing w:val="-3"/>
        </w:rPr>
        <w:t xml:space="preserve"> </w:t>
      </w:r>
      <w:r>
        <w:t>recent</w:t>
      </w:r>
      <w:r>
        <w:rPr>
          <w:spacing w:val="-3"/>
        </w:rPr>
        <w:t xml:space="preserve"> </w:t>
      </w:r>
      <w:r>
        <w:t>work</w:t>
      </w:r>
      <w:r>
        <w:rPr>
          <w:spacing w:val="-3"/>
        </w:rPr>
        <w:t xml:space="preserve"> </w:t>
      </w:r>
      <w:r>
        <w:t>by</w:t>
      </w:r>
      <w:r>
        <w:rPr>
          <w:spacing w:val="-3"/>
        </w:rPr>
        <w:t xml:space="preserve"> </w:t>
      </w:r>
      <w:r>
        <w:t>Ma</w:t>
      </w:r>
      <w:r>
        <w:rPr>
          <w:spacing w:val="-3"/>
        </w:rPr>
        <w:t xml:space="preserve"> </w:t>
      </w:r>
      <w:r>
        <w:t>et</w:t>
      </w:r>
      <w:r>
        <w:rPr>
          <w:spacing w:val="-3"/>
        </w:rPr>
        <w:t xml:space="preserve"> </w:t>
      </w:r>
      <w:r>
        <w:t>al. proposed</w:t>
      </w:r>
      <w:r>
        <w:rPr>
          <w:spacing w:val="-3"/>
        </w:rPr>
        <w:t xml:space="preserve"> </w:t>
      </w:r>
      <w:r>
        <w:t>lightweight</w:t>
      </w:r>
      <w:r>
        <w:rPr>
          <w:spacing w:val="-3"/>
        </w:rPr>
        <w:t xml:space="preserve"> </w:t>
      </w:r>
      <w:r>
        <w:t>deep</w:t>
      </w:r>
      <w:r>
        <w:rPr>
          <w:spacing w:val="-3"/>
        </w:rPr>
        <w:t xml:space="preserve"> </w:t>
      </w:r>
      <w:r>
        <w:t>learning</w:t>
      </w:r>
      <w:r>
        <w:rPr>
          <w:spacing w:val="-3"/>
        </w:rPr>
        <w:t xml:space="preserve"> </w:t>
      </w:r>
      <w:r>
        <w:t>architectures</w:t>
      </w:r>
      <w:r>
        <w:rPr>
          <w:spacing w:val="-3"/>
        </w:rPr>
        <w:t xml:space="preserve"> </w:t>
      </w:r>
      <w:r>
        <w:t>that</w:t>
      </w:r>
      <w:r>
        <w:rPr>
          <w:spacing w:val="-3"/>
        </w:rPr>
        <w:t xml:space="preserve"> </w:t>
      </w:r>
      <w:r>
        <w:t>could</w:t>
      </w:r>
      <w:r>
        <w:rPr>
          <w:spacing w:val="-3"/>
        </w:rPr>
        <w:t xml:space="preserve"> </w:t>
      </w:r>
      <w:r>
        <w:t>run on</w:t>
      </w:r>
      <w:r>
        <w:rPr>
          <w:spacing w:val="-1"/>
        </w:rPr>
        <w:t xml:space="preserve"> </w:t>
      </w:r>
      <w:r>
        <w:t>mobile</w:t>
      </w:r>
      <w:r>
        <w:rPr>
          <w:spacing w:val="-1"/>
        </w:rPr>
        <w:t xml:space="preserve"> </w:t>
      </w:r>
      <w:r>
        <w:t>devices.</w:t>
      </w:r>
      <w:r>
        <w:rPr>
          <w:spacing w:val="23"/>
        </w:rPr>
        <w:t xml:space="preserve"> </w:t>
      </w:r>
      <w:r>
        <w:t>This</w:t>
      </w:r>
      <w:r>
        <w:rPr>
          <w:spacing w:val="-1"/>
        </w:rPr>
        <w:t xml:space="preserve"> </w:t>
      </w:r>
      <w:r>
        <w:t>would</w:t>
      </w:r>
      <w:r>
        <w:rPr>
          <w:spacing w:val="-1"/>
        </w:rPr>
        <w:t xml:space="preserve"> </w:t>
      </w:r>
      <w:r>
        <w:t>enable</w:t>
      </w:r>
      <w:r>
        <w:rPr>
          <w:spacing w:val="-1"/>
        </w:rPr>
        <w:t xml:space="preserve"> </w:t>
      </w:r>
      <w:r>
        <w:t>on-device</w:t>
      </w:r>
      <w:r>
        <w:rPr>
          <w:spacing w:val="-1"/>
        </w:rPr>
        <w:t xml:space="preserve"> </w:t>
      </w:r>
      <w:r>
        <w:t>detection</w:t>
      </w:r>
      <w:r>
        <w:rPr>
          <w:spacing w:val="-1"/>
        </w:rPr>
        <w:t xml:space="preserve"> </w:t>
      </w:r>
      <w:r>
        <w:t>without</w:t>
      </w:r>
      <w:r>
        <w:rPr>
          <w:spacing w:val="-1"/>
        </w:rPr>
        <w:t xml:space="preserve"> </w:t>
      </w:r>
      <w:r>
        <w:t>sending</w:t>
      </w:r>
      <w:r>
        <w:rPr>
          <w:spacing w:val="-1"/>
        </w:rPr>
        <w:t xml:space="preserve"> </w:t>
      </w:r>
      <w:r>
        <w:t>data</w:t>
      </w:r>
      <w:r>
        <w:rPr>
          <w:spacing w:val="-1"/>
        </w:rPr>
        <w:t xml:space="preserve"> </w:t>
      </w:r>
      <w:r>
        <w:t>to</w:t>
      </w:r>
      <w:r>
        <w:rPr>
          <w:spacing w:val="-1"/>
        </w:rPr>
        <w:t xml:space="preserve"> </w:t>
      </w:r>
      <w:r>
        <w:t xml:space="preserve">servers. </w:t>
      </w:r>
      <w:bookmarkStart w:id="20" w:name="Feature Selection and Engineering"/>
      <w:bookmarkEnd w:id="20"/>
      <w:r>
        <w:t>The challenge is balancing model size with accuracy.</w:t>
      </w:r>
    </w:p>
    <w:p w14:paraId="07ED003E">
      <w:pPr>
        <w:pStyle w:val="8"/>
        <w:spacing w:before="24"/>
      </w:pPr>
    </w:p>
    <w:p w14:paraId="177B4606">
      <w:pPr>
        <w:pStyle w:val="4"/>
        <w:numPr>
          <w:ilvl w:val="2"/>
          <w:numId w:val="22"/>
        </w:numPr>
        <w:tabs>
          <w:tab w:val="left" w:pos="1284"/>
        </w:tabs>
        <w:spacing w:before="1" w:after="0" w:line="240" w:lineRule="auto"/>
        <w:ind w:left="1284" w:right="0" w:hanging="836"/>
        <w:jc w:val="left"/>
      </w:pPr>
      <w:r>
        <w:t>Feature</w:t>
      </w:r>
      <w:r>
        <w:rPr>
          <w:spacing w:val="-15"/>
        </w:rPr>
        <w:t xml:space="preserve"> </w:t>
      </w:r>
      <w:r>
        <w:t>Selection</w:t>
      </w:r>
      <w:r>
        <w:rPr>
          <w:spacing w:val="-14"/>
        </w:rPr>
        <w:t xml:space="preserve"> </w:t>
      </w:r>
      <w:r>
        <w:t>and</w:t>
      </w:r>
      <w:r>
        <w:rPr>
          <w:spacing w:val="-14"/>
        </w:rPr>
        <w:t xml:space="preserve"> </w:t>
      </w:r>
      <w:r>
        <w:rPr>
          <w:spacing w:val="-2"/>
        </w:rPr>
        <w:t>Engineering</w:t>
      </w:r>
    </w:p>
    <w:p w14:paraId="65C35FC2">
      <w:pPr>
        <w:pStyle w:val="8"/>
        <w:spacing w:before="265"/>
        <w:ind w:left="448"/>
      </w:pPr>
      <w:r>
        <w:t>Regardless</w:t>
      </w:r>
      <w:r>
        <w:rPr>
          <w:spacing w:val="-10"/>
        </w:rPr>
        <w:t xml:space="preserve"> </w:t>
      </w:r>
      <w:r>
        <w:t>of</w:t>
      </w:r>
      <w:r>
        <w:rPr>
          <w:spacing w:val="-9"/>
        </w:rPr>
        <w:t xml:space="preserve"> </w:t>
      </w:r>
      <w:r>
        <w:t>the</w:t>
      </w:r>
      <w:r>
        <w:rPr>
          <w:spacing w:val="-9"/>
        </w:rPr>
        <w:t xml:space="preserve"> </w:t>
      </w:r>
      <w:r>
        <w:t>classification</w:t>
      </w:r>
      <w:r>
        <w:rPr>
          <w:spacing w:val="-9"/>
        </w:rPr>
        <w:t xml:space="preserve"> </w:t>
      </w:r>
      <w:r>
        <w:t>algorithm</w:t>
      </w:r>
      <w:r>
        <w:rPr>
          <w:spacing w:val="-9"/>
        </w:rPr>
        <w:t xml:space="preserve"> </w:t>
      </w:r>
      <w:r>
        <w:t>feature</w:t>
      </w:r>
      <w:r>
        <w:rPr>
          <w:spacing w:val="-9"/>
        </w:rPr>
        <w:t xml:space="preserve"> </w:t>
      </w:r>
      <w:r>
        <w:t>selection</w:t>
      </w:r>
      <w:r>
        <w:rPr>
          <w:spacing w:val="-9"/>
        </w:rPr>
        <w:t xml:space="preserve"> </w:t>
      </w:r>
      <w:r>
        <w:t>is</w:t>
      </w:r>
      <w:r>
        <w:rPr>
          <w:spacing w:val="-9"/>
        </w:rPr>
        <w:t xml:space="preserve"> </w:t>
      </w:r>
      <w:r>
        <w:rPr>
          <w:spacing w:val="-2"/>
        </w:rPr>
        <w:t>crucial.</w:t>
      </w:r>
    </w:p>
    <w:p w14:paraId="72EA9871">
      <w:pPr>
        <w:pStyle w:val="8"/>
        <w:spacing w:before="23"/>
      </w:pPr>
    </w:p>
    <w:p w14:paraId="4FFEEAA8">
      <w:pPr>
        <w:pStyle w:val="8"/>
        <w:ind w:left="448"/>
      </w:pPr>
      <w:r>
        <w:t>Permissions</w:t>
      </w:r>
      <w:r>
        <w:rPr>
          <w:spacing w:val="5"/>
        </w:rPr>
        <w:t xml:space="preserve"> </w:t>
      </w:r>
      <w:r>
        <w:t>are</w:t>
      </w:r>
      <w:r>
        <w:rPr>
          <w:spacing w:val="6"/>
        </w:rPr>
        <w:t xml:space="preserve"> </w:t>
      </w:r>
      <w:r>
        <w:t>the</w:t>
      </w:r>
      <w:r>
        <w:rPr>
          <w:spacing w:val="6"/>
        </w:rPr>
        <w:t xml:space="preserve"> </w:t>
      </w:r>
      <w:r>
        <w:t>most</w:t>
      </w:r>
      <w:r>
        <w:rPr>
          <w:spacing w:val="6"/>
        </w:rPr>
        <w:t xml:space="preserve"> </w:t>
      </w:r>
      <w:r>
        <w:t>commonly</w:t>
      </w:r>
      <w:r>
        <w:rPr>
          <w:spacing w:val="5"/>
        </w:rPr>
        <w:t xml:space="preserve"> </w:t>
      </w:r>
      <w:r>
        <w:t>used</w:t>
      </w:r>
      <w:r>
        <w:rPr>
          <w:spacing w:val="6"/>
        </w:rPr>
        <w:t xml:space="preserve"> </w:t>
      </w:r>
      <w:r>
        <w:t>features</w:t>
      </w:r>
      <w:r>
        <w:rPr>
          <w:spacing w:val="6"/>
        </w:rPr>
        <w:t xml:space="preserve"> </w:t>
      </w:r>
      <w:r>
        <w:t>because</w:t>
      </w:r>
      <w:r>
        <w:rPr>
          <w:spacing w:val="6"/>
        </w:rPr>
        <w:t xml:space="preserve"> </w:t>
      </w:r>
      <w:r>
        <w:t>they</w:t>
      </w:r>
      <w:r>
        <w:rPr>
          <w:spacing w:val="5"/>
        </w:rPr>
        <w:t xml:space="preserve"> </w:t>
      </w:r>
      <w:r>
        <w:t>are</w:t>
      </w:r>
      <w:r>
        <w:rPr>
          <w:spacing w:val="6"/>
        </w:rPr>
        <w:t xml:space="preserve"> </w:t>
      </w:r>
      <w:r>
        <w:t>easily</w:t>
      </w:r>
      <w:r>
        <w:rPr>
          <w:spacing w:val="6"/>
        </w:rPr>
        <w:t xml:space="preserve"> </w:t>
      </w:r>
      <w:r>
        <w:t>extracted</w:t>
      </w:r>
      <w:r>
        <w:rPr>
          <w:spacing w:val="6"/>
        </w:rPr>
        <w:t xml:space="preserve"> </w:t>
      </w:r>
      <w:r>
        <w:t>and</w:t>
      </w:r>
      <w:r>
        <w:rPr>
          <w:spacing w:val="6"/>
        </w:rPr>
        <w:t xml:space="preserve"> </w:t>
      </w:r>
      <w:r>
        <w:rPr>
          <w:spacing w:val="-2"/>
        </w:rPr>
        <w:t>intu-</w:t>
      </w:r>
    </w:p>
    <w:p w14:paraId="362B61DF">
      <w:pPr>
        <w:pStyle w:val="8"/>
        <w:spacing w:after="0"/>
        <w:sectPr>
          <w:pgSz w:w="11910" w:h="16840"/>
          <w:pgMar w:top="940" w:right="992" w:bottom="1100" w:left="992" w:header="657" w:footer="912" w:gutter="0"/>
          <w:cols w:space="720" w:num="1"/>
        </w:sectPr>
      </w:pPr>
    </w:p>
    <w:p w14:paraId="33D700A4">
      <w:pPr>
        <w:pStyle w:val="8"/>
        <w:spacing w:before="237"/>
      </w:pPr>
    </w:p>
    <w:p w14:paraId="702DE068">
      <w:pPr>
        <w:pStyle w:val="8"/>
        <w:spacing w:line="343" w:lineRule="auto"/>
        <w:ind w:left="448" w:right="447"/>
        <w:jc w:val="both"/>
      </w:pPr>
      <w:r>
        <w:t>itively</w:t>
      </w:r>
      <w:r>
        <w:rPr>
          <w:spacing w:val="-8"/>
        </w:rPr>
        <w:t xml:space="preserve"> </w:t>
      </w:r>
      <w:r>
        <w:t>related</w:t>
      </w:r>
      <w:r>
        <w:rPr>
          <w:spacing w:val="-7"/>
        </w:rPr>
        <w:t xml:space="preserve"> </w:t>
      </w:r>
      <w:r>
        <w:t>to</w:t>
      </w:r>
      <w:r>
        <w:rPr>
          <w:spacing w:val="-7"/>
        </w:rPr>
        <w:t xml:space="preserve"> </w:t>
      </w:r>
      <w:r>
        <w:t>malicious</w:t>
      </w:r>
      <w:r>
        <w:rPr>
          <w:spacing w:val="-7"/>
        </w:rPr>
        <w:t xml:space="preserve"> </w:t>
      </w:r>
      <w:r>
        <w:t>behavior. An</w:t>
      </w:r>
      <w:r>
        <w:rPr>
          <w:spacing w:val="-7"/>
        </w:rPr>
        <w:t xml:space="preserve"> </w:t>
      </w:r>
      <w:r>
        <w:t>app</w:t>
      </w:r>
      <w:r>
        <w:rPr>
          <w:spacing w:val="-7"/>
        </w:rPr>
        <w:t xml:space="preserve"> </w:t>
      </w:r>
      <w:r>
        <w:t>that</w:t>
      </w:r>
      <w:r>
        <w:rPr>
          <w:spacing w:val="-7"/>
        </w:rPr>
        <w:t xml:space="preserve"> </w:t>
      </w:r>
      <w:r>
        <w:t>requests</w:t>
      </w:r>
      <w:r>
        <w:rPr>
          <w:spacing w:val="-8"/>
        </w:rPr>
        <w:t xml:space="preserve"> </w:t>
      </w:r>
      <w:r>
        <w:t>access</w:t>
      </w:r>
      <w:r>
        <w:rPr>
          <w:spacing w:val="-7"/>
        </w:rPr>
        <w:t xml:space="preserve"> </w:t>
      </w:r>
      <w:r>
        <w:t>to</w:t>
      </w:r>
      <w:r>
        <w:rPr>
          <w:spacing w:val="-7"/>
        </w:rPr>
        <w:t xml:space="preserve"> </w:t>
      </w:r>
      <w:r>
        <w:t>contacts</w:t>
      </w:r>
      <w:r>
        <w:rPr>
          <w:spacing w:val="-7"/>
        </w:rPr>
        <w:t xml:space="preserve"> </w:t>
      </w:r>
      <w:r>
        <w:t>and</w:t>
      </w:r>
      <w:r>
        <w:rPr>
          <w:spacing w:val="-7"/>
        </w:rPr>
        <w:t xml:space="preserve"> </w:t>
      </w:r>
      <w:r>
        <w:t>SMS</w:t>
      </w:r>
      <w:r>
        <w:rPr>
          <w:spacing w:val="-8"/>
        </w:rPr>
        <w:t xml:space="preserve"> </w:t>
      </w:r>
      <w:r>
        <w:t>and</w:t>
      </w:r>
      <w:r>
        <w:rPr>
          <w:spacing w:val="-7"/>
        </w:rPr>
        <w:t xml:space="preserve"> </w:t>
      </w:r>
      <w:r>
        <w:t>call logs is more suspicious than one that only needs internet access.</w:t>
      </w:r>
    </w:p>
    <w:p w14:paraId="326FB271">
      <w:pPr>
        <w:pStyle w:val="8"/>
        <w:spacing w:before="181" w:line="343" w:lineRule="auto"/>
        <w:ind w:left="448" w:right="404" w:hanging="9"/>
        <w:jc w:val="both"/>
      </w:pPr>
      <w:r>
        <w:t>API</w:t>
      </w:r>
      <w:r>
        <w:rPr>
          <w:spacing w:val="-4"/>
        </w:rPr>
        <w:t xml:space="preserve"> </w:t>
      </w:r>
      <w:r>
        <w:t>calls</w:t>
      </w:r>
      <w:r>
        <w:rPr>
          <w:spacing w:val="-4"/>
        </w:rPr>
        <w:t xml:space="preserve"> </w:t>
      </w:r>
      <w:r>
        <w:t>provide</w:t>
      </w:r>
      <w:r>
        <w:rPr>
          <w:spacing w:val="-4"/>
        </w:rPr>
        <w:t xml:space="preserve"> </w:t>
      </w:r>
      <w:r>
        <w:t>finer</w:t>
      </w:r>
      <w:r>
        <w:rPr>
          <w:spacing w:val="-4"/>
        </w:rPr>
        <w:t xml:space="preserve"> </w:t>
      </w:r>
      <w:r>
        <w:t>grained</w:t>
      </w:r>
      <w:r>
        <w:rPr>
          <w:spacing w:val="-4"/>
        </w:rPr>
        <w:t xml:space="preserve"> </w:t>
      </w:r>
      <w:r>
        <w:t>information</w:t>
      </w:r>
      <w:r>
        <w:rPr>
          <w:spacing w:val="-4"/>
        </w:rPr>
        <w:t xml:space="preserve"> </w:t>
      </w:r>
      <w:r>
        <w:t>about</w:t>
      </w:r>
      <w:r>
        <w:rPr>
          <w:spacing w:val="-4"/>
        </w:rPr>
        <w:t xml:space="preserve"> </w:t>
      </w:r>
      <w:r>
        <w:t>what</w:t>
      </w:r>
      <w:r>
        <w:rPr>
          <w:spacing w:val="-4"/>
        </w:rPr>
        <w:t xml:space="preserve"> </w:t>
      </w:r>
      <w:r>
        <w:t>the</w:t>
      </w:r>
      <w:r>
        <w:rPr>
          <w:spacing w:val="-4"/>
        </w:rPr>
        <w:t xml:space="preserve"> </w:t>
      </w:r>
      <w:r>
        <w:t>app</w:t>
      </w:r>
      <w:r>
        <w:rPr>
          <w:spacing w:val="-4"/>
        </w:rPr>
        <w:t xml:space="preserve"> </w:t>
      </w:r>
      <w:r>
        <w:t>actually</w:t>
      </w:r>
      <w:r>
        <w:rPr>
          <w:spacing w:val="-4"/>
        </w:rPr>
        <w:t xml:space="preserve"> </w:t>
      </w:r>
      <w:r>
        <w:t>does. Calling</w:t>
      </w:r>
      <w:r>
        <w:rPr>
          <w:spacing w:val="-4"/>
        </w:rPr>
        <w:t xml:space="preserve"> </w:t>
      </w:r>
      <w:r>
        <w:t>methods related</w:t>
      </w:r>
      <w:r>
        <w:rPr>
          <w:spacing w:val="-14"/>
        </w:rPr>
        <w:t xml:space="preserve"> </w:t>
      </w:r>
      <w:r>
        <w:t>to</w:t>
      </w:r>
      <w:r>
        <w:rPr>
          <w:spacing w:val="-13"/>
        </w:rPr>
        <w:t xml:space="preserve"> </w:t>
      </w:r>
      <w:r>
        <w:t>sending</w:t>
      </w:r>
      <w:r>
        <w:rPr>
          <w:spacing w:val="-13"/>
        </w:rPr>
        <w:t xml:space="preserve"> </w:t>
      </w:r>
      <w:r>
        <w:t>SMS</w:t>
      </w:r>
      <w:r>
        <w:rPr>
          <w:spacing w:val="-14"/>
        </w:rPr>
        <w:t xml:space="preserve"> </w:t>
      </w:r>
      <w:r>
        <w:t>or</w:t>
      </w:r>
      <w:r>
        <w:rPr>
          <w:spacing w:val="-13"/>
        </w:rPr>
        <w:t xml:space="preserve"> </w:t>
      </w:r>
      <w:r>
        <w:t>accessing</w:t>
      </w:r>
      <w:r>
        <w:rPr>
          <w:spacing w:val="-13"/>
        </w:rPr>
        <w:t xml:space="preserve"> </w:t>
      </w:r>
      <w:r>
        <w:t>device</w:t>
      </w:r>
      <w:r>
        <w:rPr>
          <w:spacing w:val="-14"/>
        </w:rPr>
        <w:t xml:space="preserve"> </w:t>
      </w:r>
      <w:r>
        <w:t>ID</w:t>
      </w:r>
      <w:r>
        <w:rPr>
          <w:spacing w:val="-13"/>
        </w:rPr>
        <w:t xml:space="preserve"> </w:t>
      </w:r>
      <w:r>
        <w:t>or</w:t>
      </w:r>
      <w:r>
        <w:rPr>
          <w:spacing w:val="-13"/>
        </w:rPr>
        <w:t xml:space="preserve"> </w:t>
      </w:r>
      <w:r>
        <w:t>recording</w:t>
      </w:r>
      <w:r>
        <w:rPr>
          <w:spacing w:val="-14"/>
        </w:rPr>
        <w:t xml:space="preserve"> </w:t>
      </w:r>
      <w:r>
        <w:t>audio</w:t>
      </w:r>
      <w:r>
        <w:rPr>
          <w:spacing w:val="-13"/>
        </w:rPr>
        <w:t xml:space="preserve"> </w:t>
      </w:r>
      <w:r>
        <w:t>can</w:t>
      </w:r>
      <w:r>
        <w:rPr>
          <w:spacing w:val="-13"/>
        </w:rPr>
        <w:t xml:space="preserve"> </w:t>
      </w:r>
      <w:r>
        <w:t>indicate</w:t>
      </w:r>
      <w:r>
        <w:rPr>
          <w:spacing w:val="-14"/>
        </w:rPr>
        <w:t xml:space="preserve"> </w:t>
      </w:r>
      <w:r>
        <w:t>malicious</w:t>
      </w:r>
      <w:r>
        <w:rPr>
          <w:spacing w:val="-13"/>
        </w:rPr>
        <w:t xml:space="preserve"> </w:t>
      </w:r>
      <w:r>
        <w:rPr>
          <w:spacing w:val="-2"/>
        </w:rPr>
        <w:t>intent.</w:t>
      </w:r>
    </w:p>
    <w:p w14:paraId="6FA0FFA7">
      <w:pPr>
        <w:pStyle w:val="8"/>
        <w:spacing w:before="181" w:line="343" w:lineRule="auto"/>
        <w:ind w:left="448" w:right="403"/>
        <w:jc w:val="both"/>
      </w:pPr>
      <w:r>
        <w:t>Metadata</w:t>
      </w:r>
      <w:r>
        <w:rPr>
          <w:spacing w:val="-15"/>
        </w:rPr>
        <w:t xml:space="preserve"> </w:t>
      </w:r>
      <w:r>
        <w:t>features</w:t>
      </w:r>
      <w:r>
        <w:rPr>
          <w:spacing w:val="-15"/>
        </w:rPr>
        <w:t xml:space="preserve"> </w:t>
      </w:r>
      <w:r>
        <w:t>like</w:t>
      </w:r>
      <w:r>
        <w:rPr>
          <w:spacing w:val="-15"/>
        </w:rPr>
        <w:t xml:space="preserve"> </w:t>
      </w:r>
      <w:r>
        <w:t>developer</w:t>
      </w:r>
      <w:r>
        <w:rPr>
          <w:spacing w:val="-15"/>
        </w:rPr>
        <w:t xml:space="preserve"> </w:t>
      </w:r>
      <w:r>
        <w:t>reputation</w:t>
      </w:r>
      <w:r>
        <w:rPr>
          <w:spacing w:val="-15"/>
        </w:rPr>
        <w:t xml:space="preserve"> </w:t>
      </w:r>
      <w:r>
        <w:t>and</w:t>
      </w:r>
      <w:r>
        <w:rPr>
          <w:spacing w:val="-15"/>
        </w:rPr>
        <w:t xml:space="preserve"> </w:t>
      </w:r>
      <w:r>
        <w:t>download</w:t>
      </w:r>
      <w:r>
        <w:rPr>
          <w:spacing w:val="-15"/>
        </w:rPr>
        <w:t xml:space="preserve"> </w:t>
      </w:r>
      <w:r>
        <w:t>count</w:t>
      </w:r>
      <w:r>
        <w:rPr>
          <w:spacing w:val="-15"/>
        </w:rPr>
        <w:t xml:space="preserve"> </w:t>
      </w:r>
      <w:r>
        <w:t>and</w:t>
      </w:r>
      <w:r>
        <w:rPr>
          <w:spacing w:val="-15"/>
        </w:rPr>
        <w:t xml:space="preserve"> </w:t>
      </w:r>
      <w:r>
        <w:t>rating</w:t>
      </w:r>
      <w:r>
        <w:rPr>
          <w:spacing w:val="-15"/>
        </w:rPr>
        <w:t xml:space="preserve"> </w:t>
      </w:r>
      <w:r>
        <w:t>have</w:t>
      </w:r>
      <w:r>
        <w:rPr>
          <w:spacing w:val="-15"/>
        </w:rPr>
        <w:t xml:space="preserve"> </w:t>
      </w:r>
      <w:r>
        <w:t>also</w:t>
      </w:r>
      <w:r>
        <w:rPr>
          <w:spacing w:val="-15"/>
        </w:rPr>
        <w:t xml:space="preserve"> </w:t>
      </w:r>
      <w:r>
        <w:t>been</w:t>
      </w:r>
      <w:r>
        <w:rPr>
          <w:spacing w:val="-15"/>
        </w:rPr>
        <w:t xml:space="preserve"> </w:t>
      </w:r>
      <w:r>
        <w:t>used. Legitimate apps tend to have more downloads and higher ratings over time.</w:t>
      </w:r>
      <w:r>
        <w:rPr>
          <w:spacing w:val="40"/>
        </w:rPr>
        <w:t xml:space="preserve"> </w:t>
      </w:r>
      <w:r>
        <w:t>New apps from unknown developers are inherently riskier.</w:t>
      </w:r>
    </w:p>
    <w:p w14:paraId="38FCE41B">
      <w:pPr>
        <w:pStyle w:val="8"/>
        <w:spacing w:before="183" w:line="343" w:lineRule="auto"/>
        <w:ind w:left="448" w:right="445"/>
        <w:jc w:val="both"/>
      </w:pPr>
      <w:r>
        <w:t xml:space="preserve">Our work focuses on metadata features specifically because they are available without deep </w:t>
      </w:r>
      <w:bookmarkStart w:id="21" w:name="Datasets for Malware Detection"/>
      <w:bookmarkEnd w:id="21"/>
      <w:r>
        <w:t>analysis of the APK contents. This makes our approach lightweight and fast.</w:t>
      </w:r>
    </w:p>
    <w:p w14:paraId="70902696">
      <w:pPr>
        <w:pStyle w:val="8"/>
        <w:spacing w:before="61"/>
      </w:pPr>
    </w:p>
    <w:p w14:paraId="4DC37345">
      <w:pPr>
        <w:pStyle w:val="3"/>
        <w:numPr>
          <w:ilvl w:val="1"/>
          <w:numId w:val="22"/>
        </w:numPr>
        <w:tabs>
          <w:tab w:val="left" w:pos="1165"/>
        </w:tabs>
        <w:spacing w:before="0" w:after="0" w:line="240" w:lineRule="auto"/>
        <w:ind w:left="1165" w:right="0" w:hanging="717"/>
        <w:jc w:val="left"/>
      </w:pPr>
      <w:r>
        <w:t>Datasets</w:t>
      </w:r>
      <w:r>
        <w:rPr>
          <w:spacing w:val="-15"/>
        </w:rPr>
        <w:t xml:space="preserve"> </w:t>
      </w:r>
      <w:r>
        <w:t>for</w:t>
      </w:r>
      <w:r>
        <w:rPr>
          <w:spacing w:val="-15"/>
        </w:rPr>
        <w:t xml:space="preserve"> </w:t>
      </w:r>
      <w:r>
        <w:t>Malware</w:t>
      </w:r>
      <w:r>
        <w:rPr>
          <w:spacing w:val="-14"/>
        </w:rPr>
        <w:t xml:space="preserve"> </w:t>
      </w:r>
      <w:r>
        <w:rPr>
          <w:spacing w:val="-2"/>
        </w:rPr>
        <w:t>Detection</w:t>
      </w:r>
    </w:p>
    <w:p w14:paraId="7ECDA9FA">
      <w:pPr>
        <w:pStyle w:val="8"/>
        <w:spacing w:before="339"/>
        <w:ind w:left="440"/>
        <w:jc w:val="both"/>
      </w:pPr>
      <w:r>
        <w:t>The</w:t>
      </w:r>
      <w:r>
        <w:rPr>
          <w:spacing w:val="-8"/>
        </w:rPr>
        <w:t xml:space="preserve"> </w:t>
      </w:r>
      <w:r>
        <w:t>quality</w:t>
      </w:r>
      <w:r>
        <w:rPr>
          <w:spacing w:val="-8"/>
        </w:rPr>
        <w:t xml:space="preserve"> </w:t>
      </w:r>
      <w:r>
        <w:t>of</w:t>
      </w:r>
      <w:r>
        <w:rPr>
          <w:spacing w:val="-7"/>
        </w:rPr>
        <w:t xml:space="preserve"> </w:t>
      </w:r>
      <w:r>
        <w:t>machine</w:t>
      </w:r>
      <w:r>
        <w:rPr>
          <w:spacing w:val="-8"/>
        </w:rPr>
        <w:t xml:space="preserve"> </w:t>
      </w:r>
      <w:r>
        <w:t>learning</w:t>
      </w:r>
      <w:r>
        <w:rPr>
          <w:spacing w:val="-7"/>
        </w:rPr>
        <w:t xml:space="preserve"> </w:t>
      </w:r>
      <w:r>
        <w:t>depends</w:t>
      </w:r>
      <w:r>
        <w:rPr>
          <w:spacing w:val="-8"/>
        </w:rPr>
        <w:t xml:space="preserve"> </w:t>
      </w:r>
      <w:r>
        <w:t>heavily</w:t>
      </w:r>
      <w:r>
        <w:rPr>
          <w:spacing w:val="-8"/>
        </w:rPr>
        <w:t xml:space="preserve"> </w:t>
      </w:r>
      <w:r>
        <w:t>on</w:t>
      </w:r>
      <w:r>
        <w:rPr>
          <w:spacing w:val="-7"/>
        </w:rPr>
        <w:t xml:space="preserve"> </w:t>
      </w:r>
      <w:r>
        <w:t>training</w:t>
      </w:r>
      <w:r>
        <w:rPr>
          <w:spacing w:val="-8"/>
        </w:rPr>
        <w:t xml:space="preserve"> </w:t>
      </w:r>
      <w:r>
        <w:rPr>
          <w:spacing w:val="-2"/>
        </w:rPr>
        <w:t>data.</w:t>
      </w:r>
    </w:p>
    <w:p w14:paraId="16338378">
      <w:pPr>
        <w:pStyle w:val="8"/>
        <w:spacing w:before="23"/>
      </w:pPr>
    </w:p>
    <w:p w14:paraId="69CA6EB3">
      <w:pPr>
        <w:pStyle w:val="8"/>
        <w:spacing w:line="343" w:lineRule="auto"/>
        <w:ind w:left="448" w:right="445" w:hanging="8"/>
        <w:jc w:val="both"/>
      </w:pPr>
      <w:r>
        <w:t>The Drebin dataset released by Arp et al.</w:t>
      </w:r>
      <w:r>
        <w:rPr>
          <w:spacing w:val="38"/>
        </w:rPr>
        <w:t xml:space="preserve"> </w:t>
      </w:r>
      <w:r>
        <w:t>contained around 5,000 malware samples from 179 families [</w:t>
      </w:r>
      <w:r>
        <w:fldChar w:fldCharType="begin"/>
      </w:r>
      <w:r>
        <w:instrText xml:space="preserve"> HYPERLINK \l "_bookmark14" </w:instrText>
      </w:r>
      <w:r>
        <w:fldChar w:fldCharType="separate"/>
      </w:r>
      <w:r>
        <w:t>1</w:t>
      </w:r>
      <w:r>
        <w:fldChar w:fldCharType="end"/>
      </w:r>
      <w:r>
        <w:t>].</w:t>
      </w:r>
      <w:r>
        <w:rPr>
          <w:spacing w:val="40"/>
        </w:rPr>
        <w:t xml:space="preserve"> </w:t>
      </w:r>
      <w:r>
        <w:t>It was widely used for benchmarking but is now outdated since malware has evolved significantly.</w:t>
      </w:r>
    </w:p>
    <w:p w14:paraId="267C4163">
      <w:pPr>
        <w:pStyle w:val="8"/>
        <w:spacing w:before="183" w:line="343" w:lineRule="auto"/>
        <w:ind w:left="448" w:right="445" w:hanging="8"/>
        <w:jc w:val="both"/>
      </w:pPr>
      <w:r>
        <w:t>The AMD dataset from Li et al.</w:t>
      </w:r>
      <w:r>
        <w:rPr>
          <w:spacing w:val="33"/>
        </w:rPr>
        <w:t xml:space="preserve"> </w:t>
      </w:r>
      <w:r>
        <w:t>provided a larger collection of over 24,000 malware samples from 71 families [</w:t>
      </w:r>
      <w:r>
        <w:rPr>
          <w:b/>
        </w:rPr>
        <w:t>?</w:t>
      </w:r>
      <w:r>
        <w:t>]. It included samples from 2010 to 2016 covering more recent threats.</w:t>
      </w:r>
    </w:p>
    <w:p w14:paraId="5F11E2D3">
      <w:pPr>
        <w:pStyle w:val="8"/>
        <w:spacing w:before="181" w:line="343" w:lineRule="auto"/>
        <w:ind w:left="448" w:right="406" w:hanging="9"/>
        <w:jc w:val="both"/>
      </w:pPr>
      <w:r>
        <w:rPr>
          <w:spacing w:val="-2"/>
        </w:rPr>
        <w:t>VirusShare</w:t>
      </w:r>
      <w:r>
        <w:rPr>
          <w:spacing w:val="-13"/>
        </w:rPr>
        <w:t xml:space="preserve"> </w:t>
      </w:r>
      <w:r>
        <w:rPr>
          <w:spacing w:val="-2"/>
        </w:rPr>
        <w:t>and</w:t>
      </w:r>
      <w:r>
        <w:rPr>
          <w:spacing w:val="-13"/>
        </w:rPr>
        <w:t xml:space="preserve"> </w:t>
      </w:r>
      <w:r>
        <w:rPr>
          <w:spacing w:val="-2"/>
        </w:rPr>
        <w:t>VirusTotal</w:t>
      </w:r>
      <w:r>
        <w:rPr>
          <w:spacing w:val="-13"/>
        </w:rPr>
        <w:t xml:space="preserve"> </w:t>
      </w:r>
      <w:r>
        <w:rPr>
          <w:spacing w:val="-2"/>
        </w:rPr>
        <w:t>are</w:t>
      </w:r>
      <w:r>
        <w:rPr>
          <w:spacing w:val="-13"/>
        </w:rPr>
        <w:t xml:space="preserve"> </w:t>
      </w:r>
      <w:r>
        <w:rPr>
          <w:spacing w:val="-2"/>
        </w:rPr>
        <w:t>repositories</w:t>
      </w:r>
      <w:r>
        <w:rPr>
          <w:spacing w:val="-13"/>
        </w:rPr>
        <w:t xml:space="preserve"> </w:t>
      </w:r>
      <w:r>
        <w:rPr>
          <w:spacing w:val="-2"/>
        </w:rPr>
        <w:t>where</w:t>
      </w:r>
      <w:r>
        <w:rPr>
          <w:spacing w:val="-13"/>
        </w:rPr>
        <w:t xml:space="preserve"> </w:t>
      </w:r>
      <w:r>
        <w:rPr>
          <w:spacing w:val="-2"/>
        </w:rPr>
        <w:t>researchers</w:t>
      </w:r>
      <w:r>
        <w:rPr>
          <w:spacing w:val="-13"/>
        </w:rPr>
        <w:t xml:space="preserve"> </w:t>
      </w:r>
      <w:r>
        <w:rPr>
          <w:spacing w:val="-2"/>
        </w:rPr>
        <w:t>can</w:t>
      </w:r>
      <w:r>
        <w:rPr>
          <w:spacing w:val="-13"/>
        </w:rPr>
        <w:t xml:space="preserve"> </w:t>
      </w:r>
      <w:r>
        <w:rPr>
          <w:spacing w:val="-2"/>
        </w:rPr>
        <w:t>access</w:t>
      </w:r>
      <w:r>
        <w:rPr>
          <w:spacing w:val="-13"/>
        </w:rPr>
        <w:t xml:space="preserve"> </w:t>
      </w:r>
      <w:r>
        <w:rPr>
          <w:spacing w:val="-2"/>
        </w:rPr>
        <w:t>malware</w:t>
      </w:r>
      <w:r>
        <w:rPr>
          <w:spacing w:val="-13"/>
        </w:rPr>
        <w:t xml:space="preserve"> </w:t>
      </w:r>
      <w:r>
        <w:rPr>
          <w:spacing w:val="-2"/>
        </w:rPr>
        <w:t>samples.</w:t>
      </w:r>
      <w:r>
        <w:rPr>
          <w:spacing w:val="26"/>
        </w:rPr>
        <w:t xml:space="preserve"> </w:t>
      </w:r>
      <w:r>
        <w:rPr>
          <w:spacing w:val="-2"/>
        </w:rPr>
        <w:t xml:space="preserve">They </w:t>
      </w:r>
      <w:r>
        <w:t>contain</w:t>
      </w:r>
      <w:r>
        <w:rPr>
          <w:spacing w:val="-8"/>
        </w:rPr>
        <w:t xml:space="preserve"> </w:t>
      </w:r>
      <w:r>
        <w:t>millions</w:t>
      </w:r>
      <w:r>
        <w:rPr>
          <w:spacing w:val="-8"/>
        </w:rPr>
        <w:t xml:space="preserve"> </w:t>
      </w:r>
      <w:r>
        <w:t>of</w:t>
      </w:r>
      <w:r>
        <w:rPr>
          <w:spacing w:val="-8"/>
        </w:rPr>
        <w:t xml:space="preserve"> </w:t>
      </w:r>
      <w:r>
        <w:t>samples</w:t>
      </w:r>
      <w:r>
        <w:rPr>
          <w:spacing w:val="-8"/>
        </w:rPr>
        <w:t xml:space="preserve"> </w:t>
      </w:r>
      <w:r>
        <w:t>but</w:t>
      </w:r>
      <w:r>
        <w:rPr>
          <w:spacing w:val="-8"/>
        </w:rPr>
        <w:t xml:space="preserve"> </w:t>
      </w:r>
      <w:r>
        <w:t>are</w:t>
      </w:r>
      <w:r>
        <w:rPr>
          <w:spacing w:val="-8"/>
        </w:rPr>
        <w:t xml:space="preserve"> </w:t>
      </w:r>
      <w:r>
        <w:t>not</w:t>
      </w:r>
      <w:r>
        <w:rPr>
          <w:spacing w:val="-8"/>
        </w:rPr>
        <w:t xml:space="preserve"> </w:t>
      </w:r>
      <w:r>
        <w:t>labeled</w:t>
      </w:r>
      <w:r>
        <w:rPr>
          <w:spacing w:val="-8"/>
        </w:rPr>
        <w:t xml:space="preserve"> </w:t>
      </w:r>
      <w:r>
        <w:t>with</w:t>
      </w:r>
      <w:r>
        <w:rPr>
          <w:spacing w:val="-8"/>
        </w:rPr>
        <w:t xml:space="preserve"> </w:t>
      </w:r>
      <w:r>
        <w:t>family</w:t>
      </w:r>
      <w:r>
        <w:rPr>
          <w:spacing w:val="-8"/>
        </w:rPr>
        <w:t xml:space="preserve"> </w:t>
      </w:r>
      <w:r>
        <w:t>information</w:t>
      </w:r>
      <w:r>
        <w:rPr>
          <w:spacing w:val="-8"/>
        </w:rPr>
        <w:t xml:space="preserve"> </w:t>
      </w:r>
      <w:r>
        <w:t>and</w:t>
      </w:r>
      <w:r>
        <w:rPr>
          <w:spacing w:val="-8"/>
        </w:rPr>
        <w:t xml:space="preserve"> </w:t>
      </w:r>
      <w:r>
        <w:t>may</w:t>
      </w:r>
      <w:r>
        <w:rPr>
          <w:spacing w:val="-8"/>
        </w:rPr>
        <w:t xml:space="preserve"> </w:t>
      </w:r>
      <w:r>
        <w:t>include</w:t>
      </w:r>
      <w:r>
        <w:rPr>
          <w:spacing w:val="-8"/>
        </w:rPr>
        <w:t xml:space="preserve"> </w:t>
      </w:r>
      <w:r>
        <w:t>dupli-</w:t>
      </w:r>
      <w:r>
        <w:rPr>
          <w:spacing w:val="-2"/>
        </w:rPr>
        <w:t>cates.</w:t>
      </w:r>
    </w:p>
    <w:p w14:paraId="31F01821">
      <w:pPr>
        <w:pStyle w:val="8"/>
        <w:spacing w:before="182" w:line="343" w:lineRule="auto"/>
        <w:ind w:left="448" w:right="439" w:hanging="8"/>
        <w:jc w:val="both"/>
      </w:pPr>
      <w:r>
        <w:t>The mh100klabels.csv dataset we use contains metadata from over 100,000 apps with binary labels for benign and malicious.</w:t>
      </w:r>
      <w:r>
        <w:rPr>
          <w:spacing w:val="40"/>
        </w:rPr>
        <w:t xml:space="preserve"> </w:t>
      </w:r>
      <w:r>
        <w:t>Its larger scale and metadata focus makes it suitable for our approach.</w:t>
      </w:r>
      <w:r>
        <w:rPr>
          <w:spacing w:val="12"/>
        </w:rPr>
        <w:t xml:space="preserve"> </w:t>
      </w:r>
      <w:r>
        <w:t>The</w:t>
      </w:r>
      <w:r>
        <w:rPr>
          <w:spacing w:val="-10"/>
        </w:rPr>
        <w:t xml:space="preserve"> </w:t>
      </w:r>
      <w:r>
        <w:t>imbalanced</w:t>
      </w:r>
      <w:r>
        <w:rPr>
          <w:spacing w:val="-10"/>
        </w:rPr>
        <w:t xml:space="preserve"> </w:t>
      </w:r>
      <w:r>
        <w:t>distribution</w:t>
      </w:r>
      <w:r>
        <w:rPr>
          <w:spacing w:val="-10"/>
        </w:rPr>
        <w:t xml:space="preserve"> </w:t>
      </w:r>
      <w:r>
        <w:t>with</w:t>
      </w:r>
      <w:r>
        <w:rPr>
          <w:spacing w:val="-10"/>
        </w:rPr>
        <w:t xml:space="preserve"> </w:t>
      </w:r>
      <w:r>
        <w:t>roughly</w:t>
      </w:r>
      <w:r>
        <w:rPr>
          <w:spacing w:val="-10"/>
        </w:rPr>
        <w:t xml:space="preserve"> </w:t>
      </w:r>
      <w:r>
        <w:t>87</w:t>
      </w:r>
      <w:r>
        <w:rPr>
          <w:spacing w:val="-10"/>
        </w:rPr>
        <w:t xml:space="preserve"> </w:t>
      </w:r>
      <w:r>
        <w:t>percent</w:t>
      </w:r>
      <w:r>
        <w:rPr>
          <w:spacing w:val="-9"/>
        </w:rPr>
        <w:t xml:space="preserve"> </w:t>
      </w:r>
      <w:r>
        <w:t>benign</w:t>
      </w:r>
      <w:r>
        <w:rPr>
          <w:spacing w:val="-10"/>
        </w:rPr>
        <w:t xml:space="preserve"> </w:t>
      </w:r>
      <w:r>
        <w:t>apps</w:t>
      </w:r>
      <w:r>
        <w:rPr>
          <w:spacing w:val="-10"/>
        </w:rPr>
        <w:t xml:space="preserve"> </w:t>
      </w:r>
      <w:r>
        <w:t>reflects</w:t>
      </w:r>
      <w:r>
        <w:rPr>
          <w:spacing w:val="-10"/>
        </w:rPr>
        <w:t xml:space="preserve"> </w:t>
      </w:r>
      <w:r>
        <w:t>real</w:t>
      </w:r>
      <w:r>
        <w:rPr>
          <w:spacing w:val="-9"/>
        </w:rPr>
        <w:t xml:space="preserve"> </w:t>
      </w:r>
      <w:r>
        <w:t xml:space="preserve">world </w:t>
      </w:r>
      <w:bookmarkStart w:id="22" w:name="Gaps in Existing Research"/>
      <w:bookmarkEnd w:id="22"/>
      <w:r>
        <w:t>conditions where most apps are legitimate.</w:t>
      </w:r>
    </w:p>
    <w:p w14:paraId="105C6F6D">
      <w:pPr>
        <w:pStyle w:val="8"/>
        <w:spacing w:before="63"/>
      </w:pPr>
    </w:p>
    <w:p w14:paraId="0EB8F52E">
      <w:pPr>
        <w:pStyle w:val="3"/>
        <w:numPr>
          <w:ilvl w:val="1"/>
          <w:numId w:val="22"/>
        </w:numPr>
        <w:tabs>
          <w:tab w:val="left" w:pos="1165"/>
        </w:tabs>
        <w:spacing w:before="1" w:after="0" w:line="240" w:lineRule="auto"/>
        <w:ind w:left="1165" w:right="0" w:hanging="717"/>
        <w:jc w:val="left"/>
      </w:pPr>
      <w:r>
        <w:t>Gaps</w:t>
      </w:r>
      <w:r>
        <w:rPr>
          <w:spacing w:val="-10"/>
        </w:rPr>
        <w:t xml:space="preserve"> </w:t>
      </w:r>
      <w:r>
        <w:t>in</w:t>
      </w:r>
      <w:r>
        <w:rPr>
          <w:spacing w:val="-9"/>
        </w:rPr>
        <w:t xml:space="preserve"> </w:t>
      </w:r>
      <w:r>
        <w:t>Existing</w:t>
      </w:r>
      <w:r>
        <w:rPr>
          <w:spacing w:val="-9"/>
        </w:rPr>
        <w:t xml:space="preserve"> </w:t>
      </w:r>
      <w:r>
        <w:rPr>
          <w:spacing w:val="-2"/>
        </w:rPr>
        <w:t>Research</w:t>
      </w:r>
    </w:p>
    <w:p w14:paraId="04098F71">
      <w:pPr>
        <w:pStyle w:val="8"/>
        <w:spacing w:before="339"/>
        <w:ind w:left="448"/>
        <w:jc w:val="both"/>
      </w:pPr>
      <w:r>
        <w:t>Based</w:t>
      </w:r>
      <w:r>
        <w:rPr>
          <w:spacing w:val="-8"/>
        </w:rPr>
        <w:t xml:space="preserve"> </w:t>
      </w:r>
      <w:r>
        <w:t>on</w:t>
      </w:r>
      <w:r>
        <w:rPr>
          <w:spacing w:val="-8"/>
        </w:rPr>
        <w:t xml:space="preserve"> </w:t>
      </w:r>
      <w:r>
        <w:t>this</w:t>
      </w:r>
      <w:r>
        <w:rPr>
          <w:spacing w:val="-8"/>
        </w:rPr>
        <w:t xml:space="preserve"> </w:t>
      </w:r>
      <w:r>
        <w:t>literature</w:t>
      </w:r>
      <w:r>
        <w:rPr>
          <w:spacing w:val="-7"/>
        </w:rPr>
        <w:t xml:space="preserve"> </w:t>
      </w:r>
      <w:r>
        <w:t>review</w:t>
      </w:r>
      <w:r>
        <w:rPr>
          <w:spacing w:val="-8"/>
        </w:rPr>
        <w:t xml:space="preserve"> </w:t>
      </w:r>
      <w:r>
        <w:t>we</w:t>
      </w:r>
      <w:r>
        <w:rPr>
          <w:spacing w:val="-8"/>
        </w:rPr>
        <w:t xml:space="preserve"> </w:t>
      </w:r>
      <w:r>
        <w:t>identified</w:t>
      </w:r>
      <w:r>
        <w:rPr>
          <w:spacing w:val="-7"/>
        </w:rPr>
        <w:t xml:space="preserve"> </w:t>
      </w:r>
      <w:r>
        <w:t>several</w:t>
      </w:r>
      <w:r>
        <w:rPr>
          <w:spacing w:val="-8"/>
        </w:rPr>
        <w:t xml:space="preserve"> </w:t>
      </w:r>
      <w:r>
        <w:rPr>
          <w:spacing w:val="-2"/>
        </w:rPr>
        <w:t>gaps.</w:t>
      </w:r>
    </w:p>
    <w:p w14:paraId="001E6A18">
      <w:pPr>
        <w:pStyle w:val="8"/>
        <w:spacing w:before="23"/>
      </w:pPr>
    </w:p>
    <w:p w14:paraId="468A9D16">
      <w:pPr>
        <w:pStyle w:val="8"/>
        <w:spacing w:line="343" w:lineRule="auto"/>
        <w:ind w:left="442" w:right="406" w:firstLine="5"/>
        <w:jc w:val="both"/>
      </w:pPr>
      <w:r>
        <w:t>First</w:t>
      </w:r>
      <w:r>
        <w:rPr>
          <w:spacing w:val="-5"/>
        </w:rPr>
        <w:t xml:space="preserve"> </w:t>
      </w:r>
      <w:r>
        <w:t>most</w:t>
      </w:r>
      <w:r>
        <w:rPr>
          <w:spacing w:val="-4"/>
        </w:rPr>
        <w:t xml:space="preserve"> </w:t>
      </w:r>
      <w:r>
        <w:t>existing</w:t>
      </w:r>
      <w:r>
        <w:rPr>
          <w:spacing w:val="-5"/>
        </w:rPr>
        <w:t xml:space="preserve"> </w:t>
      </w:r>
      <w:r>
        <w:t>methods</w:t>
      </w:r>
      <w:r>
        <w:rPr>
          <w:spacing w:val="-5"/>
        </w:rPr>
        <w:t xml:space="preserve"> </w:t>
      </w:r>
      <w:r>
        <w:t>require</w:t>
      </w:r>
      <w:r>
        <w:rPr>
          <w:spacing w:val="-4"/>
        </w:rPr>
        <w:t xml:space="preserve"> </w:t>
      </w:r>
      <w:r>
        <w:t>deep</w:t>
      </w:r>
      <w:r>
        <w:rPr>
          <w:spacing w:val="-5"/>
        </w:rPr>
        <w:t xml:space="preserve"> </w:t>
      </w:r>
      <w:r>
        <w:t>analysis</w:t>
      </w:r>
      <w:r>
        <w:rPr>
          <w:spacing w:val="-5"/>
        </w:rPr>
        <w:t xml:space="preserve"> </w:t>
      </w:r>
      <w:r>
        <w:t>of</w:t>
      </w:r>
      <w:r>
        <w:rPr>
          <w:spacing w:val="-5"/>
        </w:rPr>
        <w:t xml:space="preserve"> </w:t>
      </w:r>
      <w:r>
        <w:t>APK</w:t>
      </w:r>
      <w:r>
        <w:rPr>
          <w:spacing w:val="-5"/>
        </w:rPr>
        <w:t xml:space="preserve"> </w:t>
      </w:r>
      <w:r>
        <w:t>contents</w:t>
      </w:r>
      <w:r>
        <w:rPr>
          <w:spacing w:val="-5"/>
        </w:rPr>
        <w:t xml:space="preserve"> </w:t>
      </w:r>
      <w:r>
        <w:t>either</w:t>
      </w:r>
      <w:r>
        <w:rPr>
          <w:spacing w:val="-5"/>
        </w:rPr>
        <w:t xml:space="preserve"> </w:t>
      </w:r>
      <w:r>
        <w:t>through</w:t>
      </w:r>
      <w:r>
        <w:rPr>
          <w:spacing w:val="-5"/>
        </w:rPr>
        <w:t xml:space="preserve"> </w:t>
      </w:r>
      <w:r>
        <w:t>code</w:t>
      </w:r>
      <w:r>
        <w:rPr>
          <w:spacing w:val="-5"/>
        </w:rPr>
        <w:t xml:space="preserve"> </w:t>
      </w:r>
      <w:r>
        <w:t>inspec-tion or runtime monitoring.</w:t>
      </w:r>
      <w:r>
        <w:rPr>
          <w:spacing w:val="36"/>
        </w:rPr>
        <w:t xml:space="preserve"> </w:t>
      </w:r>
      <w:r>
        <w:t xml:space="preserve">This is computationally expensive and may not scale to app store </w:t>
      </w:r>
      <w:r>
        <w:rPr>
          <w:spacing w:val="-2"/>
        </w:rPr>
        <w:t>volumes.</w:t>
      </w:r>
    </w:p>
    <w:p w14:paraId="755E2283">
      <w:pPr>
        <w:pStyle w:val="8"/>
        <w:spacing w:after="0" w:line="343" w:lineRule="auto"/>
        <w:jc w:val="both"/>
        <w:sectPr>
          <w:pgSz w:w="11910" w:h="16840"/>
          <w:pgMar w:top="940" w:right="992" w:bottom="1100" w:left="992" w:header="657" w:footer="912" w:gutter="0"/>
          <w:cols w:space="720" w:num="1"/>
        </w:sectPr>
      </w:pPr>
    </w:p>
    <w:p w14:paraId="664DF50D">
      <w:pPr>
        <w:pStyle w:val="8"/>
        <w:spacing w:before="237"/>
      </w:pPr>
    </w:p>
    <w:p w14:paraId="1FFEA3A0">
      <w:pPr>
        <w:pStyle w:val="8"/>
        <w:spacing w:line="343" w:lineRule="auto"/>
        <w:ind w:left="448" w:right="405"/>
        <w:jc w:val="both"/>
      </w:pPr>
      <w:r>
        <w:t>Second</w:t>
      </w:r>
      <w:r>
        <w:rPr>
          <w:spacing w:val="-9"/>
        </w:rPr>
        <w:t xml:space="preserve"> </w:t>
      </w:r>
      <w:r>
        <w:t>many</w:t>
      </w:r>
      <w:r>
        <w:rPr>
          <w:spacing w:val="-9"/>
        </w:rPr>
        <w:t xml:space="preserve"> </w:t>
      </w:r>
      <w:r>
        <w:t>studies</w:t>
      </w:r>
      <w:r>
        <w:rPr>
          <w:spacing w:val="-8"/>
        </w:rPr>
        <w:t xml:space="preserve"> </w:t>
      </w:r>
      <w:r>
        <w:t>use</w:t>
      </w:r>
      <w:r>
        <w:rPr>
          <w:spacing w:val="-9"/>
        </w:rPr>
        <w:t xml:space="preserve"> </w:t>
      </w:r>
      <w:r>
        <w:t>outdated</w:t>
      </w:r>
      <w:r>
        <w:rPr>
          <w:spacing w:val="-8"/>
        </w:rPr>
        <w:t xml:space="preserve"> </w:t>
      </w:r>
      <w:r>
        <w:t>datasets</w:t>
      </w:r>
      <w:r>
        <w:rPr>
          <w:spacing w:val="-9"/>
        </w:rPr>
        <w:t xml:space="preserve"> </w:t>
      </w:r>
      <w:r>
        <w:t>that</w:t>
      </w:r>
      <w:r>
        <w:rPr>
          <w:spacing w:val="-8"/>
        </w:rPr>
        <w:t xml:space="preserve"> </w:t>
      </w:r>
      <w:r>
        <w:t>dont</w:t>
      </w:r>
      <w:r>
        <w:rPr>
          <w:spacing w:val="-9"/>
        </w:rPr>
        <w:t xml:space="preserve"> </w:t>
      </w:r>
      <w:r>
        <w:t>reflect</w:t>
      </w:r>
      <w:r>
        <w:rPr>
          <w:spacing w:val="-8"/>
        </w:rPr>
        <w:t xml:space="preserve"> </w:t>
      </w:r>
      <w:r>
        <w:t>modern</w:t>
      </w:r>
      <w:r>
        <w:rPr>
          <w:spacing w:val="-9"/>
        </w:rPr>
        <w:t xml:space="preserve"> </w:t>
      </w:r>
      <w:r>
        <w:t>malware</w:t>
      </w:r>
      <w:r>
        <w:rPr>
          <w:spacing w:val="-8"/>
        </w:rPr>
        <w:t xml:space="preserve"> </w:t>
      </w:r>
      <w:r>
        <w:t>techniques.</w:t>
      </w:r>
      <w:r>
        <w:rPr>
          <w:spacing w:val="11"/>
        </w:rPr>
        <w:t xml:space="preserve"> </w:t>
      </w:r>
      <w:r>
        <w:t>Mod-els trained on old data may not generalize to current threats.</w:t>
      </w:r>
    </w:p>
    <w:p w14:paraId="4990C602">
      <w:pPr>
        <w:pStyle w:val="8"/>
        <w:spacing w:before="181" w:line="343" w:lineRule="auto"/>
        <w:ind w:left="448" w:right="446" w:hanging="8"/>
        <w:jc w:val="both"/>
      </w:pPr>
      <w:r>
        <w:t>Third there’s often a tradeoff between accuracy and interpretability.</w:t>
      </w:r>
      <w:r>
        <w:rPr>
          <w:spacing w:val="40"/>
        </w:rPr>
        <w:t xml:space="preserve"> </w:t>
      </w:r>
      <w:r>
        <w:t>Deep learning achieves high accuracy but provides no insight into why an app is classified as malicious.</w:t>
      </w:r>
    </w:p>
    <w:p w14:paraId="50711624">
      <w:pPr>
        <w:pStyle w:val="8"/>
        <w:spacing w:before="181" w:line="343" w:lineRule="auto"/>
        <w:ind w:left="448" w:right="439"/>
        <w:jc w:val="both"/>
      </w:pPr>
      <w:r>
        <w:rPr>
          <w:spacing w:val="-2"/>
        </w:rPr>
        <w:t>Fourth</w:t>
      </w:r>
      <w:r>
        <w:rPr>
          <w:spacing w:val="-12"/>
        </w:rPr>
        <w:t xml:space="preserve"> </w:t>
      </w:r>
      <w:r>
        <w:rPr>
          <w:spacing w:val="-2"/>
        </w:rPr>
        <w:t>real</w:t>
      </w:r>
      <w:r>
        <w:rPr>
          <w:spacing w:val="-12"/>
        </w:rPr>
        <w:t xml:space="preserve"> </w:t>
      </w:r>
      <w:r>
        <w:rPr>
          <w:spacing w:val="-2"/>
        </w:rPr>
        <w:t>world</w:t>
      </w:r>
      <w:r>
        <w:rPr>
          <w:spacing w:val="-12"/>
        </w:rPr>
        <w:t xml:space="preserve"> </w:t>
      </w:r>
      <w:r>
        <w:rPr>
          <w:spacing w:val="-2"/>
        </w:rPr>
        <w:t>deployment</w:t>
      </w:r>
      <w:r>
        <w:rPr>
          <w:spacing w:val="-11"/>
        </w:rPr>
        <w:t xml:space="preserve"> </w:t>
      </w:r>
      <w:r>
        <w:rPr>
          <w:spacing w:val="-2"/>
        </w:rPr>
        <w:t>considerations</w:t>
      </w:r>
      <w:r>
        <w:rPr>
          <w:spacing w:val="-12"/>
        </w:rPr>
        <w:t xml:space="preserve"> </w:t>
      </w:r>
      <w:r>
        <w:rPr>
          <w:spacing w:val="-2"/>
        </w:rPr>
        <w:t>like</w:t>
      </w:r>
      <w:r>
        <w:rPr>
          <w:spacing w:val="-12"/>
        </w:rPr>
        <w:t xml:space="preserve"> </w:t>
      </w:r>
      <w:r>
        <w:rPr>
          <w:spacing w:val="-2"/>
        </w:rPr>
        <w:t>user</w:t>
      </w:r>
      <w:r>
        <w:rPr>
          <w:spacing w:val="-11"/>
        </w:rPr>
        <w:t xml:space="preserve"> </w:t>
      </w:r>
      <w:r>
        <w:rPr>
          <w:spacing w:val="-2"/>
        </w:rPr>
        <w:t>interface</w:t>
      </w:r>
      <w:r>
        <w:rPr>
          <w:spacing w:val="-12"/>
        </w:rPr>
        <w:t xml:space="preserve"> </w:t>
      </w:r>
      <w:r>
        <w:rPr>
          <w:spacing w:val="-2"/>
        </w:rPr>
        <w:t>and</w:t>
      </w:r>
      <w:r>
        <w:rPr>
          <w:spacing w:val="-12"/>
        </w:rPr>
        <w:t xml:space="preserve"> </w:t>
      </w:r>
      <w:r>
        <w:rPr>
          <w:spacing w:val="-2"/>
        </w:rPr>
        <w:t>system</w:t>
      </w:r>
      <w:r>
        <w:rPr>
          <w:spacing w:val="-11"/>
        </w:rPr>
        <w:t xml:space="preserve"> </w:t>
      </w:r>
      <w:r>
        <w:rPr>
          <w:spacing w:val="-2"/>
        </w:rPr>
        <w:t>integration</w:t>
      </w:r>
      <w:r>
        <w:rPr>
          <w:spacing w:val="-12"/>
        </w:rPr>
        <w:t xml:space="preserve"> </w:t>
      </w:r>
      <w:r>
        <w:rPr>
          <w:spacing w:val="-2"/>
        </w:rPr>
        <w:t>are</w:t>
      </w:r>
      <w:r>
        <w:rPr>
          <w:spacing w:val="-12"/>
        </w:rPr>
        <w:t xml:space="preserve"> </w:t>
      </w:r>
      <w:r>
        <w:rPr>
          <w:spacing w:val="-2"/>
        </w:rPr>
        <w:t xml:space="preserve">rarely </w:t>
      </w:r>
      <w:r>
        <w:t>addressed. Academic prototypes dont translate directly to practical tools.</w:t>
      </w:r>
    </w:p>
    <w:p w14:paraId="3620F485">
      <w:pPr>
        <w:pStyle w:val="8"/>
        <w:spacing w:before="182" w:line="343" w:lineRule="auto"/>
        <w:ind w:left="448" w:right="444"/>
        <w:jc w:val="both"/>
      </w:pPr>
      <w:r>
        <w:t>Our work addresses these gaps by focusing on metadata based detection which is lightweight and</w:t>
      </w:r>
      <w:r>
        <w:rPr>
          <w:spacing w:val="-8"/>
        </w:rPr>
        <w:t xml:space="preserve"> </w:t>
      </w:r>
      <w:r>
        <w:t>using</w:t>
      </w:r>
      <w:r>
        <w:rPr>
          <w:spacing w:val="-8"/>
        </w:rPr>
        <w:t xml:space="preserve"> </w:t>
      </w:r>
      <w:r>
        <w:t>a</w:t>
      </w:r>
      <w:r>
        <w:rPr>
          <w:spacing w:val="-8"/>
        </w:rPr>
        <w:t xml:space="preserve"> </w:t>
      </w:r>
      <w:r>
        <w:t>recent</w:t>
      </w:r>
      <w:r>
        <w:rPr>
          <w:spacing w:val="-8"/>
        </w:rPr>
        <w:t xml:space="preserve"> </w:t>
      </w:r>
      <w:r>
        <w:t>large</w:t>
      </w:r>
      <w:r>
        <w:rPr>
          <w:spacing w:val="-8"/>
        </w:rPr>
        <w:t xml:space="preserve"> </w:t>
      </w:r>
      <w:r>
        <w:t>scale</w:t>
      </w:r>
      <w:r>
        <w:rPr>
          <w:spacing w:val="-8"/>
        </w:rPr>
        <w:t xml:space="preserve"> </w:t>
      </w:r>
      <w:r>
        <w:t>dataset</w:t>
      </w:r>
      <w:r>
        <w:rPr>
          <w:spacing w:val="-8"/>
        </w:rPr>
        <w:t xml:space="preserve"> </w:t>
      </w:r>
      <w:r>
        <w:t>and</w:t>
      </w:r>
      <w:r>
        <w:rPr>
          <w:spacing w:val="-8"/>
        </w:rPr>
        <w:t xml:space="preserve"> </w:t>
      </w:r>
      <w:r>
        <w:t>providing</w:t>
      </w:r>
      <w:r>
        <w:rPr>
          <w:spacing w:val="-7"/>
        </w:rPr>
        <w:t xml:space="preserve"> </w:t>
      </w:r>
      <w:r>
        <w:t>an</w:t>
      </w:r>
      <w:r>
        <w:rPr>
          <w:spacing w:val="-8"/>
        </w:rPr>
        <w:t xml:space="preserve"> </w:t>
      </w:r>
      <w:r>
        <w:t>interpretable</w:t>
      </w:r>
      <w:r>
        <w:rPr>
          <w:spacing w:val="-8"/>
        </w:rPr>
        <w:t xml:space="preserve"> </w:t>
      </w:r>
      <w:r>
        <w:t>Random</w:t>
      </w:r>
      <w:r>
        <w:rPr>
          <w:spacing w:val="-8"/>
        </w:rPr>
        <w:t xml:space="preserve"> </w:t>
      </w:r>
      <w:r>
        <w:t>Forest</w:t>
      </w:r>
      <w:r>
        <w:rPr>
          <w:spacing w:val="-8"/>
        </w:rPr>
        <w:t xml:space="preserve"> </w:t>
      </w:r>
      <w:r>
        <w:t>model</w:t>
      </w:r>
      <w:r>
        <w:rPr>
          <w:spacing w:val="-8"/>
        </w:rPr>
        <w:t xml:space="preserve"> </w:t>
      </w:r>
      <w:r>
        <w:t xml:space="preserve">and </w:t>
      </w:r>
      <w:bookmarkStart w:id="23" w:name="Summary"/>
      <w:bookmarkEnd w:id="23"/>
      <w:r>
        <w:t>building a complete web based system for end users.</w:t>
      </w:r>
    </w:p>
    <w:p w14:paraId="7884F4C2">
      <w:pPr>
        <w:pStyle w:val="8"/>
        <w:spacing w:before="62"/>
      </w:pPr>
    </w:p>
    <w:p w14:paraId="70175152">
      <w:pPr>
        <w:pStyle w:val="3"/>
        <w:numPr>
          <w:ilvl w:val="1"/>
          <w:numId w:val="22"/>
        </w:numPr>
        <w:tabs>
          <w:tab w:val="left" w:pos="1165"/>
        </w:tabs>
        <w:spacing w:before="0" w:after="0" w:line="240" w:lineRule="auto"/>
        <w:ind w:left="1165" w:right="0" w:hanging="717"/>
        <w:jc w:val="left"/>
      </w:pPr>
      <w:r>
        <w:rPr>
          <w:spacing w:val="-2"/>
        </w:rPr>
        <w:t>Summary</w:t>
      </w:r>
    </w:p>
    <w:p w14:paraId="06BC3721">
      <w:pPr>
        <w:pStyle w:val="8"/>
        <w:spacing w:before="339"/>
        <w:ind w:left="440"/>
        <w:jc w:val="both"/>
      </w:pPr>
      <w:r>
        <w:t>To</w:t>
      </w:r>
      <w:r>
        <w:rPr>
          <w:spacing w:val="-10"/>
        </w:rPr>
        <w:t xml:space="preserve"> </w:t>
      </w:r>
      <w:r>
        <w:t>summarize</w:t>
      </w:r>
      <w:r>
        <w:rPr>
          <w:spacing w:val="-9"/>
        </w:rPr>
        <w:t xml:space="preserve"> </w:t>
      </w:r>
      <w:r>
        <w:t>the</w:t>
      </w:r>
      <w:r>
        <w:rPr>
          <w:spacing w:val="-10"/>
        </w:rPr>
        <w:t xml:space="preserve"> </w:t>
      </w:r>
      <w:r>
        <w:t>key</w:t>
      </w:r>
      <w:r>
        <w:rPr>
          <w:spacing w:val="-9"/>
        </w:rPr>
        <w:t xml:space="preserve"> </w:t>
      </w:r>
      <w:r>
        <w:t>points</w:t>
      </w:r>
      <w:r>
        <w:rPr>
          <w:spacing w:val="-10"/>
        </w:rPr>
        <w:t xml:space="preserve"> </w:t>
      </w:r>
      <w:r>
        <w:t>from</w:t>
      </w:r>
      <w:r>
        <w:rPr>
          <w:spacing w:val="-9"/>
        </w:rPr>
        <w:t xml:space="preserve"> </w:t>
      </w:r>
      <w:r>
        <w:t>this</w:t>
      </w:r>
      <w:r>
        <w:rPr>
          <w:spacing w:val="-9"/>
        </w:rPr>
        <w:t xml:space="preserve"> </w:t>
      </w:r>
      <w:r>
        <w:t>literature</w:t>
      </w:r>
      <w:r>
        <w:rPr>
          <w:spacing w:val="-10"/>
        </w:rPr>
        <w:t xml:space="preserve"> </w:t>
      </w:r>
      <w:r>
        <w:rPr>
          <w:spacing w:val="-2"/>
        </w:rPr>
        <w:t>review:</w:t>
      </w:r>
    </w:p>
    <w:p w14:paraId="65DD5B07">
      <w:pPr>
        <w:pStyle w:val="8"/>
        <w:spacing w:before="23"/>
      </w:pPr>
    </w:p>
    <w:p w14:paraId="074291A9">
      <w:pPr>
        <w:pStyle w:val="8"/>
        <w:spacing w:line="343" w:lineRule="auto"/>
        <w:ind w:left="448" w:right="327" w:hanging="9"/>
      </w:pPr>
      <w:r>
        <w:t>Android malware has evolved from simple trojans to sophisticated threats using obfuscation and dynamic loading and overlay attacks.</w:t>
      </w:r>
    </w:p>
    <w:p w14:paraId="53AFCDA0">
      <w:pPr>
        <w:pStyle w:val="8"/>
        <w:spacing w:before="182" w:line="343" w:lineRule="auto"/>
        <w:ind w:left="448" w:right="327"/>
      </w:pPr>
      <w:r>
        <w:t>Static</w:t>
      </w:r>
      <w:r>
        <w:rPr>
          <w:spacing w:val="-12"/>
        </w:rPr>
        <w:t xml:space="preserve"> </w:t>
      </w:r>
      <w:r>
        <w:t>analysis</w:t>
      </w:r>
      <w:r>
        <w:rPr>
          <w:spacing w:val="-12"/>
        </w:rPr>
        <w:t xml:space="preserve"> </w:t>
      </w:r>
      <w:r>
        <w:t>is</w:t>
      </w:r>
      <w:r>
        <w:rPr>
          <w:spacing w:val="-12"/>
        </w:rPr>
        <w:t xml:space="preserve"> </w:t>
      </w:r>
      <w:r>
        <w:t>fast</w:t>
      </w:r>
      <w:r>
        <w:rPr>
          <w:spacing w:val="-12"/>
        </w:rPr>
        <w:t xml:space="preserve"> </w:t>
      </w:r>
      <w:r>
        <w:t>but</w:t>
      </w:r>
      <w:r>
        <w:rPr>
          <w:spacing w:val="-12"/>
        </w:rPr>
        <w:t xml:space="preserve"> </w:t>
      </w:r>
      <w:r>
        <w:t>can</w:t>
      </w:r>
      <w:r>
        <w:rPr>
          <w:spacing w:val="-12"/>
        </w:rPr>
        <w:t xml:space="preserve"> </w:t>
      </w:r>
      <w:r>
        <w:t>be</w:t>
      </w:r>
      <w:r>
        <w:rPr>
          <w:spacing w:val="-12"/>
        </w:rPr>
        <w:t xml:space="preserve"> </w:t>
      </w:r>
      <w:r>
        <w:t>evaded</w:t>
      </w:r>
      <w:r>
        <w:rPr>
          <w:spacing w:val="-12"/>
        </w:rPr>
        <w:t xml:space="preserve"> </w:t>
      </w:r>
      <w:r>
        <w:t>by</w:t>
      </w:r>
      <w:r>
        <w:rPr>
          <w:spacing w:val="-12"/>
        </w:rPr>
        <w:t xml:space="preserve"> </w:t>
      </w:r>
      <w:r>
        <w:t>obfuscation.</w:t>
      </w:r>
      <w:r>
        <w:rPr>
          <w:spacing w:val="11"/>
        </w:rPr>
        <w:t xml:space="preserve"> </w:t>
      </w:r>
      <w:r>
        <w:t>Dynamic</w:t>
      </w:r>
      <w:r>
        <w:rPr>
          <w:spacing w:val="-12"/>
        </w:rPr>
        <w:t xml:space="preserve"> </w:t>
      </w:r>
      <w:r>
        <w:t>analysis</w:t>
      </w:r>
      <w:r>
        <w:rPr>
          <w:spacing w:val="-12"/>
        </w:rPr>
        <w:t xml:space="preserve"> </w:t>
      </w:r>
      <w:r>
        <w:t>catches</w:t>
      </w:r>
      <w:r>
        <w:rPr>
          <w:spacing w:val="-12"/>
        </w:rPr>
        <w:t xml:space="preserve"> </w:t>
      </w:r>
      <w:r>
        <w:t>more</w:t>
      </w:r>
      <w:r>
        <w:rPr>
          <w:spacing w:val="-12"/>
        </w:rPr>
        <w:t xml:space="preserve"> </w:t>
      </w:r>
      <w:r>
        <w:t>threats but is slow and resource intensive. Hybrid approaches combine both but add complexity.</w:t>
      </w:r>
    </w:p>
    <w:p w14:paraId="2A88B6EC">
      <w:pPr>
        <w:pStyle w:val="8"/>
        <w:spacing w:before="181" w:line="343" w:lineRule="auto"/>
        <w:ind w:left="448" w:right="146"/>
      </w:pPr>
      <w:r>
        <w:t>Machine learning has been successfully applied with Random Forest and SVM being popular choices for traditional ML and CNNs and DBNs for deep learning.</w:t>
      </w:r>
    </w:p>
    <w:p w14:paraId="6E4AA651">
      <w:pPr>
        <w:pStyle w:val="8"/>
        <w:spacing w:before="181" w:line="499" w:lineRule="auto"/>
        <w:ind w:left="448"/>
      </w:pPr>
      <w:r>
        <w:t>Feature</w:t>
      </w:r>
      <w:r>
        <w:rPr>
          <w:spacing w:val="-12"/>
        </w:rPr>
        <w:t xml:space="preserve"> </w:t>
      </w:r>
      <w:r>
        <w:t>selection</w:t>
      </w:r>
      <w:r>
        <w:rPr>
          <w:spacing w:val="-12"/>
        </w:rPr>
        <w:t xml:space="preserve"> </w:t>
      </w:r>
      <w:r>
        <w:t>is</w:t>
      </w:r>
      <w:r>
        <w:rPr>
          <w:spacing w:val="-12"/>
        </w:rPr>
        <w:t xml:space="preserve"> </w:t>
      </w:r>
      <w:r>
        <w:t>crucial</w:t>
      </w:r>
      <w:r>
        <w:rPr>
          <w:spacing w:val="-12"/>
        </w:rPr>
        <w:t xml:space="preserve"> </w:t>
      </w:r>
      <w:r>
        <w:t>with</w:t>
      </w:r>
      <w:r>
        <w:rPr>
          <w:spacing w:val="-12"/>
        </w:rPr>
        <w:t xml:space="preserve"> </w:t>
      </w:r>
      <w:r>
        <w:t>permissions</w:t>
      </w:r>
      <w:r>
        <w:rPr>
          <w:spacing w:val="-12"/>
        </w:rPr>
        <w:t xml:space="preserve"> </w:t>
      </w:r>
      <w:r>
        <w:t>and</w:t>
      </w:r>
      <w:r>
        <w:rPr>
          <w:spacing w:val="-12"/>
        </w:rPr>
        <w:t xml:space="preserve"> </w:t>
      </w:r>
      <w:r>
        <w:t>API</w:t>
      </w:r>
      <w:r>
        <w:rPr>
          <w:spacing w:val="-12"/>
        </w:rPr>
        <w:t xml:space="preserve"> </w:t>
      </w:r>
      <w:r>
        <w:t>calls</w:t>
      </w:r>
      <w:r>
        <w:rPr>
          <w:spacing w:val="-12"/>
        </w:rPr>
        <w:t xml:space="preserve"> </w:t>
      </w:r>
      <w:r>
        <w:t>and</w:t>
      </w:r>
      <w:r>
        <w:rPr>
          <w:spacing w:val="-12"/>
        </w:rPr>
        <w:t xml:space="preserve"> </w:t>
      </w:r>
      <w:r>
        <w:t>metadata</w:t>
      </w:r>
      <w:r>
        <w:rPr>
          <w:spacing w:val="-12"/>
        </w:rPr>
        <w:t xml:space="preserve"> </w:t>
      </w:r>
      <w:r>
        <w:t>being</w:t>
      </w:r>
      <w:r>
        <w:rPr>
          <w:spacing w:val="-12"/>
        </w:rPr>
        <w:t xml:space="preserve"> </w:t>
      </w:r>
      <w:r>
        <w:t>commonly</w:t>
      </w:r>
      <w:r>
        <w:rPr>
          <w:spacing w:val="-12"/>
        </w:rPr>
        <w:t xml:space="preserve"> </w:t>
      </w:r>
      <w:r>
        <w:t>used. Existing datasets have limitations in size recency and labeling quality.</w:t>
      </w:r>
    </w:p>
    <w:p w14:paraId="3E7902CF">
      <w:pPr>
        <w:pStyle w:val="8"/>
        <w:spacing w:before="2" w:line="343" w:lineRule="auto"/>
        <w:ind w:left="448" w:right="146"/>
      </w:pPr>
      <w:r>
        <w:t>Our</w:t>
      </w:r>
      <w:r>
        <w:rPr>
          <w:spacing w:val="-3"/>
        </w:rPr>
        <w:t xml:space="preserve"> </w:t>
      </w:r>
      <w:r>
        <w:t>approach</w:t>
      </w:r>
      <w:r>
        <w:rPr>
          <w:spacing w:val="-3"/>
        </w:rPr>
        <w:t xml:space="preserve"> </w:t>
      </w:r>
      <w:r>
        <w:t>of</w:t>
      </w:r>
      <w:r>
        <w:rPr>
          <w:spacing w:val="-3"/>
        </w:rPr>
        <w:t xml:space="preserve"> </w:t>
      </w:r>
      <w:r>
        <w:t>metadata</w:t>
      </w:r>
      <w:r>
        <w:rPr>
          <w:spacing w:val="-3"/>
        </w:rPr>
        <w:t xml:space="preserve"> </w:t>
      </w:r>
      <w:r>
        <w:t>based</w:t>
      </w:r>
      <w:r>
        <w:rPr>
          <w:spacing w:val="-3"/>
        </w:rPr>
        <w:t xml:space="preserve"> </w:t>
      </w:r>
      <w:r>
        <w:t>detection</w:t>
      </w:r>
      <w:r>
        <w:rPr>
          <w:spacing w:val="-3"/>
        </w:rPr>
        <w:t xml:space="preserve"> </w:t>
      </w:r>
      <w:r>
        <w:t>with</w:t>
      </w:r>
      <w:r>
        <w:rPr>
          <w:spacing w:val="-3"/>
        </w:rPr>
        <w:t xml:space="preserve"> </w:t>
      </w:r>
      <w:r>
        <w:t>Random</w:t>
      </w:r>
      <w:r>
        <w:rPr>
          <w:spacing w:val="-3"/>
        </w:rPr>
        <w:t xml:space="preserve"> </w:t>
      </w:r>
      <w:r>
        <w:t>Forest</w:t>
      </w:r>
      <w:r>
        <w:rPr>
          <w:spacing w:val="-3"/>
        </w:rPr>
        <w:t xml:space="preserve"> </w:t>
      </w:r>
      <w:r>
        <w:t>addresses</w:t>
      </w:r>
      <w:r>
        <w:rPr>
          <w:spacing w:val="-3"/>
        </w:rPr>
        <w:t xml:space="preserve"> </w:t>
      </w:r>
      <w:r>
        <w:t>gaps</w:t>
      </w:r>
      <w:r>
        <w:rPr>
          <w:spacing w:val="-3"/>
        </w:rPr>
        <w:t xml:space="preserve"> </w:t>
      </w:r>
      <w:r>
        <w:t>around</w:t>
      </w:r>
      <w:r>
        <w:rPr>
          <w:spacing w:val="-3"/>
        </w:rPr>
        <w:t xml:space="preserve"> </w:t>
      </w:r>
      <w:r>
        <w:t>compu-tational efficiency and interpretability and practical deployment.</w:t>
      </w:r>
    </w:p>
    <w:p w14:paraId="00EC2737">
      <w:pPr>
        <w:pStyle w:val="8"/>
        <w:spacing w:after="0" w:line="343" w:lineRule="auto"/>
        <w:sectPr>
          <w:pgSz w:w="11910" w:h="16840"/>
          <w:pgMar w:top="940" w:right="992" w:bottom="1100" w:left="992" w:header="657" w:footer="912" w:gutter="0"/>
          <w:cols w:space="720" w:num="1"/>
        </w:sectPr>
      </w:pPr>
    </w:p>
    <w:p w14:paraId="2EF5FB60">
      <w:pPr>
        <w:pStyle w:val="8"/>
        <w:rPr>
          <w:sz w:val="36"/>
        </w:rPr>
      </w:pPr>
    </w:p>
    <w:p w14:paraId="6B6B6457">
      <w:pPr>
        <w:pStyle w:val="8"/>
        <w:rPr>
          <w:sz w:val="36"/>
        </w:rPr>
      </w:pPr>
    </w:p>
    <w:p w14:paraId="68C41E02">
      <w:pPr>
        <w:pStyle w:val="8"/>
        <w:rPr>
          <w:sz w:val="36"/>
        </w:rPr>
      </w:pPr>
    </w:p>
    <w:p w14:paraId="0A9863BC">
      <w:pPr>
        <w:pStyle w:val="8"/>
        <w:rPr>
          <w:sz w:val="36"/>
        </w:rPr>
      </w:pPr>
    </w:p>
    <w:p w14:paraId="7C103CD3">
      <w:pPr>
        <w:pStyle w:val="8"/>
        <w:spacing w:before="1"/>
        <w:rPr>
          <w:sz w:val="36"/>
        </w:rPr>
      </w:pPr>
    </w:p>
    <w:p w14:paraId="6CB0631B">
      <w:pPr>
        <w:pStyle w:val="2"/>
        <w:spacing w:line="621" w:lineRule="auto"/>
        <w:ind w:left="3359" w:right="3357"/>
      </w:pPr>
      <w:bookmarkStart w:id="24" w:name="Methodology"/>
      <w:bookmarkEnd w:id="24"/>
      <w:r>
        <w:t xml:space="preserve">Chapter 3 </w:t>
      </w:r>
      <w:r>
        <w:rPr>
          <w:spacing w:val="-2"/>
        </w:rPr>
        <w:t>Methodology</w:t>
      </w:r>
    </w:p>
    <w:p w14:paraId="2121FFE4">
      <w:pPr>
        <w:pStyle w:val="8"/>
        <w:spacing w:before="7"/>
        <w:rPr>
          <w:b/>
          <w:sz w:val="36"/>
        </w:rPr>
      </w:pPr>
    </w:p>
    <w:p w14:paraId="3806FFDB">
      <w:pPr>
        <w:pStyle w:val="3"/>
        <w:numPr>
          <w:ilvl w:val="1"/>
          <w:numId w:val="23"/>
        </w:numPr>
        <w:tabs>
          <w:tab w:val="left" w:pos="1165"/>
        </w:tabs>
        <w:spacing w:before="1" w:after="0" w:line="240" w:lineRule="auto"/>
        <w:ind w:left="1165" w:right="0" w:hanging="717"/>
        <w:jc w:val="left"/>
      </w:pPr>
      <w:bookmarkStart w:id="25" w:name="Introduction to Methodology"/>
      <w:bookmarkEnd w:id="25"/>
      <w:r>
        <w:t>Introduction</w:t>
      </w:r>
      <w:r>
        <w:rPr>
          <w:spacing w:val="-18"/>
        </w:rPr>
        <w:t xml:space="preserve"> </w:t>
      </w:r>
      <w:r>
        <w:t>to</w:t>
      </w:r>
      <w:r>
        <w:rPr>
          <w:spacing w:val="-18"/>
        </w:rPr>
        <w:t xml:space="preserve"> </w:t>
      </w:r>
      <w:r>
        <w:rPr>
          <w:spacing w:val="-2"/>
        </w:rPr>
        <w:t>Methodology</w:t>
      </w:r>
    </w:p>
    <w:p w14:paraId="20E03C25">
      <w:pPr>
        <w:pStyle w:val="8"/>
        <w:spacing w:before="339" w:line="343" w:lineRule="auto"/>
        <w:ind w:left="448" w:right="444" w:hanging="9"/>
        <w:jc w:val="both"/>
      </w:pPr>
      <w:r>
        <w:t>Alright so in this chapter I’m going to explain how we actually built this malware detection system.</w:t>
      </w:r>
      <w:r>
        <w:rPr>
          <w:spacing w:val="36"/>
        </w:rPr>
        <w:t xml:space="preserve"> </w:t>
      </w:r>
      <w:r>
        <w:t>Like what steps we followed and what decisions we made along the way.</w:t>
      </w:r>
      <w:r>
        <w:rPr>
          <w:spacing w:val="36"/>
        </w:rPr>
        <w:t xml:space="preserve"> </w:t>
      </w:r>
      <w:r>
        <w:t>Building a machine</w:t>
      </w:r>
      <w:r>
        <w:rPr>
          <w:spacing w:val="-4"/>
        </w:rPr>
        <w:t xml:space="preserve"> </w:t>
      </w:r>
      <w:r>
        <w:t>learning</w:t>
      </w:r>
      <w:r>
        <w:rPr>
          <w:spacing w:val="-3"/>
        </w:rPr>
        <w:t xml:space="preserve"> </w:t>
      </w:r>
      <w:r>
        <w:t>system</w:t>
      </w:r>
      <w:r>
        <w:rPr>
          <w:spacing w:val="-3"/>
        </w:rPr>
        <w:t xml:space="preserve"> </w:t>
      </w:r>
      <w:r>
        <w:t>isn’t</w:t>
      </w:r>
      <w:r>
        <w:rPr>
          <w:spacing w:val="-4"/>
        </w:rPr>
        <w:t xml:space="preserve"> </w:t>
      </w:r>
      <w:r>
        <w:t>just</w:t>
      </w:r>
      <w:r>
        <w:rPr>
          <w:spacing w:val="-3"/>
        </w:rPr>
        <w:t xml:space="preserve"> </w:t>
      </w:r>
      <w:r>
        <w:t>about</w:t>
      </w:r>
      <w:r>
        <w:rPr>
          <w:spacing w:val="-4"/>
        </w:rPr>
        <w:t xml:space="preserve"> </w:t>
      </w:r>
      <w:r>
        <w:t>picking</w:t>
      </w:r>
      <w:r>
        <w:rPr>
          <w:spacing w:val="-3"/>
        </w:rPr>
        <w:t xml:space="preserve"> </w:t>
      </w:r>
      <w:r>
        <w:t>an</w:t>
      </w:r>
      <w:r>
        <w:rPr>
          <w:spacing w:val="-3"/>
        </w:rPr>
        <w:t xml:space="preserve"> </w:t>
      </w:r>
      <w:r>
        <w:t>algorithm</w:t>
      </w:r>
      <w:r>
        <w:rPr>
          <w:spacing w:val="-4"/>
        </w:rPr>
        <w:t xml:space="preserve"> </w:t>
      </w:r>
      <w:r>
        <w:t>and</w:t>
      </w:r>
      <w:r>
        <w:rPr>
          <w:spacing w:val="-3"/>
        </w:rPr>
        <w:t xml:space="preserve"> </w:t>
      </w:r>
      <w:r>
        <w:t>throwing</w:t>
      </w:r>
      <w:r>
        <w:rPr>
          <w:spacing w:val="-3"/>
        </w:rPr>
        <w:t xml:space="preserve"> </w:t>
      </w:r>
      <w:r>
        <w:t>data</w:t>
      </w:r>
      <w:r>
        <w:rPr>
          <w:spacing w:val="-4"/>
        </w:rPr>
        <w:t xml:space="preserve"> </w:t>
      </w:r>
      <w:r>
        <w:t>at</w:t>
      </w:r>
      <w:r>
        <w:rPr>
          <w:spacing w:val="-3"/>
        </w:rPr>
        <w:t xml:space="preserve"> </w:t>
      </w:r>
      <w:r>
        <w:t>it.</w:t>
      </w:r>
      <w:r>
        <w:rPr>
          <w:spacing w:val="21"/>
        </w:rPr>
        <w:t xml:space="preserve"> </w:t>
      </w:r>
      <w:r>
        <w:t>There’s a whole process of understanding the problem and preparing data and selecting features and training and evaluating.</w:t>
      </w:r>
    </w:p>
    <w:p w14:paraId="387F9753">
      <w:pPr>
        <w:pStyle w:val="8"/>
        <w:spacing w:before="184" w:line="343" w:lineRule="auto"/>
        <w:ind w:left="448" w:right="439" w:hanging="12"/>
        <w:jc w:val="both"/>
      </w:pPr>
      <w:r>
        <w:t>When</w:t>
      </w:r>
      <w:r>
        <w:rPr>
          <w:spacing w:val="-15"/>
        </w:rPr>
        <w:t xml:space="preserve"> </w:t>
      </w:r>
      <w:r>
        <w:t>is</w:t>
      </w:r>
      <w:r>
        <w:rPr>
          <w:spacing w:val="-15"/>
        </w:rPr>
        <w:t xml:space="preserve"> </w:t>
      </w:r>
      <w:r>
        <w:t>come</w:t>
      </w:r>
      <w:r>
        <w:rPr>
          <w:spacing w:val="-15"/>
        </w:rPr>
        <w:t xml:space="preserve"> </w:t>
      </w:r>
      <w:r>
        <w:t>to</w:t>
      </w:r>
      <w:r>
        <w:rPr>
          <w:spacing w:val="-15"/>
        </w:rPr>
        <w:t xml:space="preserve"> </w:t>
      </w:r>
      <w:r>
        <w:t>our</w:t>
      </w:r>
      <w:r>
        <w:rPr>
          <w:spacing w:val="-15"/>
        </w:rPr>
        <w:t xml:space="preserve"> </w:t>
      </w:r>
      <w:r>
        <w:t>project</w:t>
      </w:r>
      <w:r>
        <w:rPr>
          <w:spacing w:val="-15"/>
        </w:rPr>
        <w:t xml:space="preserve"> </w:t>
      </w:r>
      <w:r>
        <w:t>we</w:t>
      </w:r>
      <w:r>
        <w:rPr>
          <w:spacing w:val="-15"/>
        </w:rPr>
        <w:t xml:space="preserve"> </w:t>
      </w:r>
      <w:r>
        <w:t>basically</w:t>
      </w:r>
      <w:r>
        <w:rPr>
          <w:spacing w:val="-15"/>
        </w:rPr>
        <w:t xml:space="preserve"> </w:t>
      </w:r>
      <w:r>
        <w:t>followed</w:t>
      </w:r>
      <w:r>
        <w:rPr>
          <w:spacing w:val="-15"/>
        </w:rPr>
        <w:t xml:space="preserve"> </w:t>
      </w:r>
      <w:r>
        <w:t>a</w:t>
      </w:r>
      <w:r>
        <w:rPr>
          <w:spacing w:val="-15"/>
        </w:rPr>
        <w:t xml:space="preserve"> </w:t>
      </w:r>
      <w:r>
        <w:t>systematic</w:t>
      </w:r>
      <w:r>
        <w:rPr>
          <w:spacing w:val="-15"/>
        </w:rPr>
        <w:t xml:space="preserve"> </w:t>
      </w:r>
      <w:r>
        <w:t>approach</w:t>
      </w:r>
      <w:r>
        <w:rPr>
          <w:spacing w:val="-15"/>
        </w:rPr>
        <w:t xml:space="preserve"> </w:t>
      </w:r>
      <w:r>
        <w:t>that</w:t>
      </w:r>
      <w:r>
        <w:rPr>
          <w:spacing w:val="-15"/>
        </w:rPr>
        <w:t xml:space="preserve"> </w:t>
      </w:r>
      <w:r>
        <w:t>starts</w:t>
      </w:r>
      <w:r>
        <w:rPr>
          <w:spacing w:val="-15"/>
        </w:rPr>
        <w:t xml:space="preserve"> </w:t>
      </w:r>
      <w:r>
        <w:t>with</w:t>
      </w:r>
      <w:r>
        <w:rPr>
          <w:spacing w:val="-15"/>
        </w:rPr>
        <w:t xml:space="preserve"> </w:t>
      </w:r>
      <w:r>
        <w:t>clearly defining</w:t>
      </w:r>
      <w:r>
        <w:rPr>
          <w:spacing w:val="-15"/>
        </w:rPr>
        <w:t xml:space="preserve"> </w:t>
      </w:r>
      <w:r>
        <w:t>what</w:t>
      </w:r>
      <w:r>
        <w:rPr>
          <w:spacing w:val="-15"/>
        </w:rPr>
        <w:t xml:space="preserve"> </w:t>
      </w:r>
      <w:r>
        <w:t>we</w:t>
      </w:r>
      <w:r>
        <w:rPr>
          <w:spacing w:val="-15"/>
        </w:rPr>
        <w:t xml:space="preserve"> </w:t>
      </w:r>
      <w:r>
        <w:t>want</w:t>
      </w:r>
      <w:r>
        <w:rPr>
          <w:spacing w:val="-15"/>
        </w:rPr>
        <w:t xml:space="preserve"> </w:t>
      </w:r>
      <w:r>
        <w:t>to</w:t>
      </w:r>
      <w:r>
        <w:rPr>
          <w:spacing w:val="-15"/>
        </w:rPr>
        <w:t xml:space="preserve"> </w:t>
      </w:r>
      <w:r>
        <w:t>achieve. Then</w:t>
      </w:r>
      <w:r>
        <w:rPr>
          <w:spacing w:val="-15"/>
        </w:rPr>
        <w:t xml:space="preserve"> </w:t>
      </w:r>
      <w:r>
        <w:t>we</w:t>
      </w:r>
      <w:r>
        <w:rPr>
          <w:spacing w:val="-15"/>
        </w:rPr>
        <w:t xml:space="preserve"> </w:t>
      </w:r>
      <w:r>
        <w:t>gathered</w:t>
      </w:r>
      <w:r>
        <w:rPr>
          <w:spacing w:val="-15"/>
        </w:rPr>
        <w:t xml:space="preserve"> </w:t>
      </w:r>
      <w:r>
        <w:t>and</w:t>
      </w:r>
      <w:r>
        <w:rPr>
          <w:spacing w:val="-15"/>
        </w:rPr>
        <w:t xml:space="preserve"> </w:t>
      </w:r>
      <w:r>
        <w:t>cleaned</w:t>
      </w:r>
      <w:r>
        <w:rPr>
          <w:spacing w:val="-15"/>
        </w:rPr>
        <w:t xml:space="preserve"> </w:t>
      </w:r>
      <w:r>
        <w:t>the</w:t>
      </w:r>
      <w:r>
        <w:rPr>
          <w:spacing w:val="-15"/>
        </w:rPr>
        <w:t xml:space="preserve"> </w:t>
      </w:r>
      <w:r>
        <w:t>data.</w:t>
      </w:r>
      <w:r>
        <w:rPr>
          <w:spacing w:val="9"/>
        </w:rPr>
        <w:t xml:space="preserve"> </w:t>
      </w:r>
      <w:r>
        <w:t>Selected</w:t>
      </w:r>
      <w:r>
        <w:rPr>
          <w:spacing w:val="-15"/>
        </w:rPr>
        <w:t xml:space="preserve"> </w:t>
      </w:r>
      <w:r>
        <w:t>appropriate features.</w:t>
      </w:r>
      <w:r>
        <w:rPr>
          <w:spacing w:val="40"/>
        </w:rPr>
        <w:t xml:space="preserve"> </w:t>
      </w:r>
      <w:r>
        <w:t>Trained the model.</w:t>
      </w:r>
      <w:r>
        <w:rPr>
          <w:spacing w:val="40"/>
        </w:rPr>
        <w:t xml:space="preserve"> </w:t>
      </w:r>
      <w:r>
        <w:t>Evaluated its performance.</w:t>
      </w:r>
      <w:r>
        <w:rPr>
          <w:spacing w:val="40"/>
        </w:rPr>
        <w:t xml:space="preserve"> </w:t>
      </w:r>
      <w:r>
        <w:t>And finally built a usable interface around it. Each step has its own challenges and considerations which I’ll walk through.</w:t>
      </w:r>
    </w:p>
    <w:p w14:paraId="1CFC1A9B">
      <w:pPr>
        <w:pStyle w:val="8"/>
        <w:spacing w:before="183" w:line="343" w:lineRule="auto"/>
        <w:ind w:left="448" w:right="445" w:hanging="8"/>
        <w:jc w:val="both"/>
      </w:pPr>
      <w:r>
        <w:t>The overall methodology can be described as experimental and iterative.</w:t>
      </w:r>
      <w:r>
        <w:rPr>
          <w:spacing w:val="40"/>
        </w:rPr>
        <w:t xml:space="preserve"> </w:t>
      </w:r>
      <w:r>
        <w:t>We tried things and saw</w:t>
      </w:r>
      <w:r>
        <w:rPr>
          <w:spacing w:val="-12"/>
        </w:rPr>
        <w:t xml:space="preserve"> </w:t>
      </w:r>
      <w:r>
        <w:t>what</w:t>
      </w:r>
      <w:r>
        <w:rPr>
          <w:spacing w:val="-12"/>
        </w:rPr>
        <w:t xml:space="preserve"> </w:t>
      </w:r>
      <w:r>
        <w:t>worked</w:t>
      </w:r>
      <w:r>
        <w:rPr>
          <w:spacing w:val="-12"/>
        </w:rPr>
        <w:t xml:space="preserve"> </w:t>
      </w:r>
      <w:r>
        <w:t>and</w:t>
      </w:r>
      <w:r>
        <w:rPr>
          <w:spacing w:val="-12"/>
        </w:rPr>
        <w:t xml:space="preserve"> </w:t>
      </w:r>
      <w:r>
        <w:t>adjusted.</w:t>
      </w:r>
      <w:r>
        <w:rPr>
          <w:spacing w:val="11"/>
        </w:rPr>
        <w:t xml:space="preserve"> </w:t>
      </w:r>
      <w:r>
        <w:t>Not</w:t>
      </w:r>
      <w:r>
        <w:rPr>
          <w:spacing w:val="-12"/>
        </w:rPr>
        <w:t xml:space="preserve"> </w:t>
      </w:r>
      <w:r>
        <w:t>everything</w:t>
      </w:r>
      <w:r>
        <w:rPr>
          <w:spacing w:val="-12"/>
        </w:rPr>
        <w:t xml:space="preserve"> </w:t>
      </w:r>
      <w:r>
        <w:t>worked</w:t>
      </w:r>
      <w:r>
        <w:rPr>
          <w:spacing w:val="-12"/>
        </w:rPr>
        <w:t xml:space="preserve"> </w:t>
      </w:r>
      <w:r>
        <w:t>the</w:t>
      </w:r>
      <w:r>
        <w:rPr>
          <w:spacing w:val="-12"/>
        </w:rPr>
        <w:t xml:space="preserve"> </w:t>
      </w:r>
      <w:r>
        <w:t>first</w:t>
      </w:r>
      <w:r>
        <w:rPr>
          <w:spacing w:val="-12"/>
        </w:rPr>
        <w:t xml:space="preserve"> </w:t>
      </w:r>
      <w:r>
        <w:t>time.</w:t>
      </w:r>
      <w:r>
        <w:rPr>
          <w:spacing w:val="11"/>
        </w:rPr>
        <w:t xml:space="preserve"> </w:t>
      </w:r>
      <w:r>
        <w:t>Some</w:t>
      </w:r>
      <w:r>
        <w:rPr>
          <w:spacing w:val="-12"/>
        </w:rPr>
        <w:t xml:space="preserve"> </w:t>
      </w:r>
      <w:r>
        <w:t>features</w:t>
      </w:r>
      <w:r>
        <w:rPr>
          <w:spacing w:val="-12"/>
        </w:rPr>
        <w:t xml:space="preserve"> </w:t>
      </w:r>
      <w:r>
        <w:t>turned</w:t>
      </w:r>
      <w:r>
        <w:rPr>
          <w:spacing w:val="-12"/>
        </w:rPr>
        <w:t xml:space="preserve"> </w:t>
      </w:r>
      <w:r>
        <w:t>out to</w:t>
      </w:r>
      <w:r>
        <w:rPr>
          <w:spacing w:val="-15"/>
        </w:rPr>
        <w:t xml:space="preserve"> </w:t>
      </w:r>
      <w:r>
        <w:t>be</w:t>
      </w:r>
      <w:r>
        <w:rPr>
          <w:spacing w:val="-15"/>
        </w:rPr>
        <w:t xml:space="preserve"> </w:t>
      </w:r>
      <w:r>
        <w:t>useless.</w:t>
      </w:r>
      <w:r>
        <w:rPr>
          <w:spacing w:val="-15"/>
        </w:rPr>
        <w:t xml:space="preserve"> </w:t>
      </w:r>
      <w:r>
        <w:t>Some</w:t>
      </w:r>
      <w:r>
        <w:rPr>
          <w:spacing w:val="-15"/>
        </w:rPr>
        <w:t xml:space="preserve"> </w:t>
      </w:r>
      <w:r>
        <w:t>preprocessing</w:t>
      </w:r>
      <w:r>
        <w:rPr>
          <w:spacing w:val="-15"/>
        </w:rPr>
        <w:t xml:space="preserve"> </w:t>
      </w:r>
      <w:r>
        <w:t>choices</w:t>
      </w:r>
      <w:r>
        <w:rPr>
          <w:spacing w:val="-15"/>
        </w:rPr>
        <w:t xml:space="preserve"> </w:t>
      </w:r>
      <w:r>
        <w:t>had</w:t>
      </w:r>
      <w:r>
        <w:rPr>
          <w:spacing w:val="-15"/>
        </w:rPr>
        <w:t xml:space="preserve"> </w:t>
      </w:r>
      <w:r>
        <w:t>to</w:t>
      </w:r>
      <w:r>
        <w:rPr>
          <w:spacing w:val="-15"/>
        </w:rPr>
        <w:t xml:space="preserve"> </w:t>
      </w:r>
      <w:r>
        <w:t>be</w:t>
      </w:r>
      <w:r>
        <w:rPr>
          <w:spacing w:val="-15"/>
        </w:rPr>
        <w:t xml:space="preserve"> </w:t>
      </w:r>
      <w:r>
        <w:t>changed.</w:t>
      </w:r>
      <w:r>
        <w:rPr>
          <w:spacing w:val="3"/>
        </w:rPr>
        <w:t xml:space="preserve"> </w:t>
      </w:r>
      <w:r>
        <w:t>That’s</w:t>
      </w:r>
      <w:r>
        <w:rPr>
          <w:spacing w:val="-15"/>
        </w:rPr>
        <w:t xml:space="preserve"> </w:t>
      </w:r>
      <w:r>
        <w:t>just</w:t>
      </w:r>
      <w:r>
        <w:rPr>
          <w:spacing w:val="-15"/>
        </w:rPr>
        <w:t xml:space="preserve"> </w:t>
      </w:r>
      <w:r>
        <w:t>how</w:t>
      </w:r>
      <w:r>
        <w:rPr>
          <w:spacing w:val="-15"/>
        </w:rPr>
        <w:t xml:space="preserve"> </w:t>
      </w:r>
      <w:r>
        <w:t>machine</w:t>
      </w:r>
      <w:r>
        <w:rPr>
          <w:spacing w:val="-15"/>
        </w:rPr>
        <w:t xml:space="preserve"> </w:t>
      </w:r>
      <w:r>
        <w:t xml:space="preserve">learning </w:t>
      </w:r>
      <w:bookmarkStart w:id="26" w:name="Development Approach"/>
      <w:bookmarkEnd w:id="26"/>
      <w:r>
        <w:t>projects go honestly.</w:t>
      </w:r>
    </w:p>
    <w:p w14:paraId="75B579F9">
      <w:pPr>
        <w:pStyle w:val="8"/>
        <w:spacing w:before="64"/>
      </w:pPr>
    </w:p>
    <w:p w14:paraId="4ED053D0">
      <w:pPr>
        <w:pStyle w:val="3"/>
        <w:numPr>
          <w:ilvl w:val="1"/>
          <w:numId w:val="23"/>
        </w:numPr>
        <w:tabs>
          <w:tab w:val="left" w:pos="1165"/>
        </w:tabs>
        <w:spacing w:before="0" w:after="0" w:line="240" w:lineRule="auto"/>
        <w:ind w:left="1165" w:right="0" w:hanging="717"/>
        <w:jc w:val="left"/>
      </w:pPr>
      <w:r>
        <w:t>Development</w:t>
      </w:r>
      <w:r>
        <w:rPr>
          <w:spacing w:val="-19"/>
        </w:rPr>
        <w:t xml:space="preserve"> </w:t>
      </w:r>
      <w:r>
        <w:rPr>
          <w:spacing w:val="-2"/>
        </w:rPr>
        <w:t>Approach</w:t>
      </w:r>
    </w:p>
    <w:p w14:paraId="01B5841C">
      <w:pPr>
        <w:pStyle w:val="8"/>
        <w:spacing w:before="339" w:line="343" w:lineRule="auto"/>
        <w:ind w:left="448" w:right="444" w:hanging="12"/>
        <w:jc w:val="both"/>
      </w:pPr>
      <w:r>
        <w:t>We used an agile development approach rather than strict waterfall.</w:t>
      </w:r>
      <w:r>
        <w:rPr>
          <w:spacing w:val="33"/>
        </w:rPr>
        <w:t xml:space="preserve"> </w:t>
      </w:r>
      <w:r>
        <w:t>This made sense because requirements</w:t>
      </w:r>
      <w:r>
        <w:rPr>
          <w:spacing w:val="-13"/>
        </w:rPr>
        <w:t xml:space="preserve"> </w:t>
      </w:r>
      <w:r>
        <w:t>weren’t</w:t>
      </w:r>
      <w:r>
        <w:rPr>
          <w:spacing w:val="-13"/>
        </w:rPr>
        <w:t xml:space="preserve"> </w:t>
      </w:r>
      <w:r>
        <w:t>fully</w:t>
      </w:r>
      <w:r>
        <w:rPr>
          <w:spacing w:val="-13"/>
        </w:rPr>
        <w:t xml:space="preserve"> </w:t>
      </w:r>
      <w:r>
        <w:t>fixed</w:t>
      </w:r>
      <w:r>
        <w:rPr>
          <w:spacing w:val="-13"/>
        </w:rPr>
        <w:t xml:space="preserve"> </w:t>
      </w:r>
      <w:r>
        <w:t>upfront.</w:t>
      </w:r>
      <w:r>
        <w:rPr>
          <w:spacing w:val="9"/>
        </w:rPr>
        <w:t xml:space="preserve"> </w:t>
      </w:r>
      <w:r>
        <w:t>We</w:t>
      </w:r>
      <w:r>
        <w:rPr>
          <w:spacing w:val="-13"/>
        </w:rPr>
        <w:t xml:space="preserve"> </w:t>
      </w:r>
      <w:r>
        <w:t>had</w:t>
      </w:r>
      <w:r>
        <w:rPr>
          <w:spacing w:val="-13"/>
        </w:rPr>
        <w:t xml:space="preserve"> </w:t>
      </w:r>
      <w:r>
        <w:t>a</w:t>
      </w:r>
      <w:r>
        <w:rPr>
          <w:spacing w:val="-13"/>
        </w:rPr>
        <w:t xml:space="preserve"> </w:t>
      </w:r>
      <w:r>
        <w:t>general</w:t>
      </w:r>
      <w:r>
        <w:rPr>
          <w:spacing w:val="-13"/>
        </w:rPr>
        <w:t xml:space="preserve"> </w:t>
      </w:r>
      <w:r>
        <w:t>idea</w:t>
      </w:r>
      <w:r>
        <w:rPr>
          <w:spacing w:val="-13"/>
        </w:rPr>
        <w:t xml:space="preserve"> </w:t>
      </w:r>
      <w:r>
        <w:t>of</w:t>
      </w:r>
      <w:r>
        <w:rPr>
          <w:spacing w:val="-13"/>
        </w:rPr>
        <w:t xml:space="preserve"> </w:t>
      </w:r>
      <w:r>
        <w:t>what</w:t>
      </w:r>
      <w:r>
        <w:rPr>
          <w:spacing w:val="-13"/>
        </w:rPr>
        <w:t xml:space="preserve"> </w:t>
      </w:r>
      <w:r>
        <w:t>we</w:t>
      </w:r>
      <w:r>
        <w:rPr>
          <w:spacing w:val="-13"/>
        </w:rPr>
        <w:t xml:space="preserve"> </w:t>
      </w:r>
      <w:r>
        <w:t>wanted</w:t>
      </w:r>
      <w:r>
        <w:rPr>
          <w:spacing w:val="-13"/>
        </w:rPr>
        <w:t xml:space="preserve"> </w:t>
      </w:r>
      <w:r>
        <w:t>to</w:t>
      </w:r>
      <w:r>
        <w:rPr>
          <w:spacing w:val="-13"/>
        </w:rPr>
        <w:t xml:space="preserve"> </w:t>
      </w:r>
      <w:r>
        <w:t>build</w:t>
      </w:r>
      <w:r>
        <w:rPr>
          <w:spacing w:val="-13"/>
        </w:rPr>
        <w:t xml:space="preserve"> </w:t>
      </w:r>
      <w:r>
        <w:t>but details emerged during development.</w:t>
      </w:r>
    </w:p>
    <w:p w14:paraId="57B96E57">
      <w:pPr>
        <w:pStyle w:val="8"/>
        <w:spacing w:before="182" w:line="343" w:lineRule="auto"/>
        <w:ind w:left="448" w:right="445" w:hanging="8"/>
        <w:jc w:val="both"/>
      </w:pPr>
      <w:r>
        <w:t>The</w:t>
      </w:r>
      <w:r>
        <w:rPr>
          <w:spacing w:val="-9"/>
        </w:rPr>
        <w:t xml:space="preserve"> </w:t>
      </w:r>
      <w:r>
        <w:t>project</w:t>
      </w:r>
      <w:r>
        <w:rPr>
          <w:spacing w:val="-9"/>
        </w:rPr>
        <w:t xml:space="preserve"> </w:t>
      </w:r>
      <w:r>
        <w:t>was</w:t>
      </w:r>
      <w:r>
        <w:rPr>
          <w:spacing w:val="-9"/>
        </w:rPr>
        <w:t xml:space="preserve"> </w:t>
      </w:r>
      <w:r>
        <w:t>divided</w:t>
      </w:r>
      <w:r>
        <w:rPr>
          <w:spacing w:val="-9"/>
        </w:rPr>
        <w:t xml:space="preserve"> </w:t>
      </w:r>
      <w:r>
        <w:t>into</w:t>
      </w:r>
      <w:r>
        <w:rPr>
          <w:spacing w:val="-9"/>
        </w:rPr>
        <w:t xml:space="preserve"> </w:t>
      </w:r>
      <w:r>
        <w:t>iterations</w:t>
      </w:r>
      <w:r>
        <w:rPr>
          <w:spacing w:val="-9"/>
        </w:rPr>
        <w:t xml:space="preserve"> </w:t>
      </w:r>
      <w:r>
        <w:t>or</w:t>
      </w:r>
      <w:r>
        <w:rPr>
          <w:spacing w:val="-9"/>
        </w:rPr>
        <w:t xml:space="preserve"> </w:t>
      </w:r>
      <w:r>
        <w:t>sprints.</w:t>
      </w:r>
      <w:r>
        <w:rPr>
          <w:spacing w:val="13"/>
        </w:rPr>
        <w:t xml:space="preserve"> </w:t>
      </w:r>
      <w:r>
        <w:t>Each</w:t>
      </w:r>
      <w:r>
        <w:rPr>
          <w:spacing w:val="-9"/>
        </w:rPr>
        <w:t xml:space="preserve"> </w:t>
      </w:r>
      <w:r>
        <w:t>sprint</w:t>
      </w:r>
      <w:r>
        <w:rPr>
          <w:spacing w:val="-9"/>
        </w:rPr>
        <w:t xml:space="preserve"> </w:t>
      </w:r>
      <w:r>
        <w:t>was</w:t>
      </w:r>
      <w:r>
        <w:rPr>
          <w:spacing w:val="-9"/>
        </w:rPr>
        <w:t xml:space="preserve"> </w:t>
      </w:r>
      <w:r>
        <w:t>about</w:t>
      </w:r>
      <w:r>
        <w:rPr>
          <w:spacing w:val="-9"/>
        </w:rPr>
        <w:t xml:space="preserve"> </w:t>
      </w:r>
      <w:r>
        <w:t>two</w:t>
      </w:r>
      <w:r>
        <w:rPr>
          <w:spacing w:val="-9"/>
        </w:rPr>
        <w:t xml:space="preserve"> </w:t>
      </w:r>
      <w:r>
        <w:t>weeks.</w:t>
      </w:r>
      <w:r>
        <w:rPr>
          <w:spacing w:val="13"/>
        </w:rPr>
        <w:t xml:space="preserve"> </w:t>
      </w:r>
      <w:r>
        <w:t>At</w:t>
      </w:r>
      <w:r>
        <w:rPr>
          <w:spacing w:val="-9"/>
        </w:rPr>
        <w:t xml:space="preserve"> </w:t>
      </w:r>
      <w:r>
        <w:t>the</w:t>
      </w:r>
      <w:r>
        <w:rPr>
          <w:spacing w:val="-9"/>
        </w:rPr>
        <w:t xml:space="preserve"> </w:t>
      </w:r>
      <w:r>
        <w:t>end of each sprint we had something working that we could evaluate and get feedback on.</w:t>
      </w:r>
    </w:p>
    <w:p w14:paraId="1FC41D9E">
      <w:pPr>
        <w:pStyle w:val="8"/>
        <w:spacing w:before="182"/>
        <w:ind w:left="448"/>
        <w:jc w:val="both"/>
      </w:pPr>
      <w:r>
        <w:t>Sprint</w:t>
      </w:r>
      <w:r>
        <w:rPr>
          <w:spacing w:val="-15"/>
        </w:rPr>
        <w:t xml:space="preserve"> </w:t>
      </w:r>
      <w:r>
        <w:t>1</w:t>
      </w:r>
      <w:r>
        <w:rPr>
          <w:spacing w:val="-15"/>
        </w:rPr>
        <w:t xml:space="preserve"> </w:t>
      </w:r>
      <w:r>
        <w:t>focused</w:t>
      </w:r>
      <w:r>
        <w:rPr>
          <w:spacing w:val="-15"/>
        </w:rPr>
        <w:t xml:space="preserve"> </w:t>
      </w:r>
      <w:r>
        <w:t>on</w:t>
      </w:r>
      <w:r>
        <w:rPr>
          <w:spacing w:val="-15"/>
        </w:rPr>
        <w:t xml:space="preserve"> </w:t>
      </w:r>
      <w:r>
        <w:t>data</w:t>
      </w:r>
      <w:r>
        <w:rPr>
          <w:spacing w:val="-15"/>
        </w:rPr>
        <w:t xml:space="preserve"> </w:t>
      </w:r>
      <w:r>
        <w:t>exploration.</w:t>
      </w:r>
      <w:r>
        <w:rPr>
          <w:spacing w:val="-11"/>
        </w:rPr>
        <w:t xml:space="preserve"> </w:t>
      </w:r>
      <w:r>
        <w:t>Understanding</w:t>
      </w:r>
      <w:r>
        <w:rPr>
          <w:spacing w:val="-15"/>
        </w:rPr>
        <w:t xml:space="preserve"> </w:t>
      </w:r>
      <w:r>
        <w:t>the</w:t>
      </w:r>
      <w:r>
        <w:rPr>
          <w:spacing w:val="-15"/>
        </w:rPr>
        <w:t xml:space="preserve"> </w:t>
      </w:r>
      <w:r>
        <w:t>dataset</w:t>
      </w:r>
      <w:r>
        <w:rPr>
          <w:spacing w:val="-15"/>
        </w:rPr>
        <w:t xml:space="preserve"> </w:t>
      </w:r>
      <w:r>
        <w:t>and</w:t>
      </w:r>
      <w:r>
        <w:rPr>
          <w:spacing w:val="-15"/>
        </w:rPr>
        <w:t xml:space="preserve"> </w:t>
      </w:r>
      <w:r>
        <w:t>its</w:t>
      </w:r>
      <w:r>
        <w:rPr>
          <w:spacing w:val="-15"/>
        </w:rPr>
        <w:t xml:space="preserve"> </w:t>
      </w:r>
      <w:r>
        <w:t>structure.</w:t>
      </w:r>
      <w:r>
        <w:rPr>
          <w:spacing w:val="-4"/>
        </w:rPr>
        <w:t xml:space="preserve"> </w:t>
      </w:r>
      <w:r>
        <w:t>What</w:t>
      </w:r>
      <w:r>
        <w:rPr>
          <w:spacing w:val="-15"/>
        </w:rPr>
        <w:t xml:space="preserve"> </w:t>
      </w:r>
      <w:r>
        <w:rPr>
          <w:spacing w:val="-2"/>
        </w:rPr>
        <w:t>features</w:t>
      </w:r>
    </w:p>
    <w:p w14:paraId="3EFCBEDF">
      <w:pPr>
        <w:pStyle w:val="8"/>
        <w:spacing w:after="0"/>
        <w:jc w:val="both"/>
        <w:sectPr>
          <w:pgSz w:w="11910" w:h="16840"/>
          <w:pgMar w:top="940" w:right="992" w:bottom="1100" w:left="992" w:header="657" w:footer="912" w:gutter="0"/>
          <w:cols w:space="720" w:num="1"/>
        </w:sectPr>
      </w:pPr>
    </w:p>
    <w:p w14:paraId="06018AE7">
      <w:pPr>
        <w:pStyle w:val="8"/>
        <w:spacing w:before="237"/>
      </w:pPr>
    </w:p>
    <w:p w14:paraId="26A69531">
      <w:pPr>
        <w:pStyle w:val="8"/>
        <w:ind w:left="448"/>
        <w:jc w:val="both"/>
      </w:pPr>
      <w:r>
        <w:t>are</w:t>
      </w:r>
      <w:r>
        <w:rPr>
          <w:spacing w:val="-15"/>
        </w:rPr>
        <w:t xml:space="preserve"> </w:t>
      </w:r>
      <w:r>
        <w:t>available.</w:t>
      </w:r>
      <w:r>
        <w:rPr>
          <w:spacing w:val="-10"/>
        </w:rPr>
        <w:t xml:space="preserve"> </w:t>
      </w:r>
      <w:r>
        <w:t>What</w:t>
      </w:r>
      <w:r>
        <w:rPr>
          <w:spacing w:val="-15"/>
        </w:rPr>
        <w:t xml:space="preserve"> </w:t>
      </w:r>
      <w:r>
        <w:t>the</w:t>
      </w:r>
      <w:r>
        <w:rPr>
          <w:spacing w:val="-15"/>
        </w:rPr>
        <w:t xml:space="preserve"> </w:t>
      </w:r>
      <w:r>
        <w:t>distribution</w:t>
      </w:r>
      <w:r>
        <w:rPr>
          <w:spacing w:val="-15"/>
        </w:rPr>
        <w:t xml:space="preserve"> </w:t>
      </w:r>
      <w:r>
        <w:t>of</w:t>
      </w:r>
      <w:r>
        <w:rPr>
          <w:spacing w:val="-15"/>
        </w:rPr>
        <w:t xml:space="preserve"> </w:t>
      </w:r>
      <w:r>
        <w:t>labels</w:t>
      </w:r>
      <w:r>
        <w:rPr>
          <w:spacing w:val="-15"/>
        </w:rPr>
        <w:t xml:space="preserve"> </w:t>
      </w:r>
      <w:r>
        <w:t>looks</w:t>
      </w:r>
      <w:r>
        <w:rPr>
          <w:spacing w:val="-15"/>
        </w:rPr>
        <w:t xml:space="preserve"> </w:t>
      </w:r>
      <w:r>
        <w:t>like.</w:t>
      </w:r>
      <w:r>
        <w:rPr>
          <w:spacing w:val="6"/>
        </w:rPr>
        <w:t xml:space="preserve"> </w:t>
      </w:r>
      <w:r>
        <w:t>Identifying</w:t>
      </w:r>
      <w:r>
        <w:rPr>
          <w:spacing w:val="-15"/>
        </w:rPr>
        <w:t xml:space="preserve"> </w:t>
      </w:r>
      <w:r>
        <w:t>missing</w:t>
      </w:r>
      <w:r>
        <w:rPr>
          <w:spacing w:val="-15"/>
        </w:rPr>
        <w:t xml:space="preserve"> </w:t>
      </w:r>
      <w:r>
        <w:t>values</w:t>
      </w:r>
      <w:r>
        <w:rPr>
          <w:spacing w:val="-15"/>
        </w:rPr>
        <w:t xml:space="preserve"> </w:t>
      </w:r>
      <w:r>
        <w:t>and</w:t>
      </w:r>
      <w:r>
        <w:rPr>
          <w:spacing w:val="-15"/>
        </w:rPr>
        <w:t xml:space="preserve"> </w:t>
      </w:r>
      <w:r>
        <w:rPr>
          <w:spacing w:val="-2"/>
        </w:rPr>
        <w:t>outliers.</w:t>
      </w:r>
    </w:p>
    <w:p w14:paraId="7B3BDF3F">
      <w:pPr>
        <w:pStyle w:val="8"/>
        <w:spacing w:before="23"/>
      </w:pPr>
    </w:p>
    <w:p w14:paraId="566EE6C7">
      <w:pPr>
        <w:pStyle w:val="8"/>
        <w:spacing w:line="343" w:lineRule="auto"/>
        <w:ind w:left="448" w:right="405"/>
        <w:jc w:val="both"/>
      </w:pPr>
      <w:r>
        <w:t>Sprint 2 was about preprocessing and feature engineering.</w:t>
      </w:r>
      <w:r>
        <w:rPr>
          <w:spacing w:val="40"/>
        </w:rPr>
        <w:t xml:space="preserve"> </w:t>
      </w:r>
      <w:r>
        <w:t>Cleaning the data.</w:t>
      </w:r>
      <w:r>
        <w:rPr>
          <w:spacing w:val="40"/>
        </w:rPr>
        <w:t xml:space="preserve"> </w:t>
      </w:r>
      <w:r>
        <w:t>Encoding cate-gorical variables. Normalizing numerical features. Creating derived features if needed.</w:t>
      </w:r>
    </w:p>
    <w:p w14:paraId="70B1E924">
      <w:pPr>
        <w:pStyle w:val="8"/>
        <w:spacing w:before="181" w:line="343" w:lineRule="auto"/>
        <w:ind w:left="448" w:right="402"/>
        <w:jc w:val="both"/>
      </w:pPr>
      <w:r>
        <w:t>Sprint 3 covered model training and initial evaluation.</w:t>
      </w:r>
      <w:r>
        <w:rPr>
          <w:spacing w:val="39"/>
        </w:rPr>
        <w:t xml:space="preserve"> </w:t>
      </w:r>
      <w:r>
        <w:t>Training the Random Forest classifier. Evaluating on validation set. Tuning hyperparameters.</w:t>
      </w:r>
    </w:p>
    <w:p w14:paraId="70F293CF">
      <w:pPr>
        <w:pStyle w:val="8"/>
        <w:spacing w:before="181" w:line="343" w:lineRule="auto"/>
        <w:ind w:left="448" w:right="436"/>
        <w:jc w:val="both"/>
      </w:pPr>
      <w:r>
        <w:t>Sprint 4 was frontend development.</w:t>
      </w:r>
      <w:r>
        <w:rPr>
          <w:spacing w:val="40"/>
        </w:rPr>
        <w:t xml:space="preserve"> </w:t>
      </w:r>
      <w:r>
        <w:t>Building the web interface with manual entry and CSV upload modes. Connecting to the backend.</w:t>
      </w:r>
    </w:p>
    <w:p w14:paraId="512BA39F">
      <w:pPr>
        <w:pStyle w:val="8"/>
        <w:spacing w:before="182" w:line="343" w:lineRule="auto"/>
        <w:ind w:left="448" w:right="404"/>
        <w:jc w:val="both"/>
      </w:pPr>
      <w:r>
        <w:t>Sprint 5 focused on integration and testing.</w:t>
      </w:r>
      <w:r>
        <w:rPr>
          <w:spacing w:val="40"/>
        </w:rPr>
        <w:t xml:space="preserve"> </w:t>
      </w:r>
      <w:r>
        <w:t>Putting everything together.</w:t>
      </w:r>
      <w:r>
        <w:rPr>
          <w:spacing w:val="40"/>
        </w:rPr>
        <w:t xml:space="preserve"> </w:t>
      </w:r>
      <w:r>
        <w:t>End to end testing. Bug fixes and refinements.</w:t>
      </w:r>
    </w:p>
    <w:p w14:paraId="4BAD0C89">
      <w:pPr>
        <w:pStyle w:val="8"/>
        <w:spacing w:before="181" w:line="343" w:lineRule="auto"/>
        <w:ind w:left="448" w:right="405" w:hanging="8"/>
        <w:jc w:val="both"/>
      </w:pPr>
      <w:r>
        <w:t>This iterative approach helped us catch issues early.</w:t>
      </w:r>
      <w:r>
        <w:rPr>
          <w:spacing w:val="40"/>
        </w:rPr>
        <w:t xml:space="preserve"> </w:t>
      </w:r>
      <w:r>
        <w:t xml:space="preserve">When we noticed the model wasn’t per-forming well on certain types of apps we could go back and adjust the preprocessing or add </w:t>
      </w:r>
      <w:bookmarkStart w:id="27" w:name="Technology Stack Selection"/>
      <w:bookmarkEnd w:id="27"/>
      <w:r>
        <w:rPr>
          <w:spacing w:val="-2"/>
        </w:rPr>
        <w:t>features.</w:t>
      </w:r>
    </w:p>
    <w:p w14:paraId="3B01D061">
      <w:pPr>
        <w:pStyle w:val="8"/>
        <w:spacing w:before="62"/>
      </w:pPr>
    </w:p>
    <w:p w14:paraId="64FC2281">
      <w:pPr>
        <w:pStyle w:val="3"/>
        <w:numPr>
          <w:ilvl w:val="1"/>
          <w:numId w:val="23"/>
        </w:numPr>
        <w:tabs>
          <w:tab w:val="left" w:pos="1165"/>
        </w:tabs>
        <w:spacing w:before="0" w:after="0" w:line="240" w:lineRule="auto"/>
        <w:ind w:left="1165" w:right="0" w:hanging="717"/>
        <w:jc w:val="left"/>
      </w:pPr>
      <w:r>
        <w:rPr>
          <w:spacing w:val="-2"/>
        </w:rPr>
        <w:t>Technology</w:t>
      </w:r>
      <w:r>
        <w:rPr>
          <w:spacing w:val="-15"/>
        </w:rPr>
        <w:t xml:space="preserve"> </w:t>
      </w:r>
      <w:r>
        <w:rPr>
          <w:spacing w:val="-2"/>
        </w:rPr>
        <w:t>Stack</w:t>
      </w:r>
      <w:r>
        <w:rPr>
          <w:spacing w:val="-14"/>
        </w:rPr>
        <w:t xml:space="preserve"> </w:t>
      </w:r>
      <w:r>
        <w:rPr>
          <w:spacing w:val="-2"/>
        </w:rPr>
        <w:t>Selection</w:t>
      </w:r>
    </w:p>
    <w:p w14:paraId="540B82A3">
      <w:pPr>
        <w:pStyle w:val="8"/>
        <w:spacing w:before="340"/>
        <w:ind w:left="448"/>
        <w:jc w:val="both"/>
      </w:pPr>
      <w:bookmarkStart w:id="28" w:name="Python"/>
      <w:bookmarkEnd w:id="28"/>
      <w:r>
        <w:t>Choosing</w:t>
      </w:r>
      <w:r>
        <w:rPr>
          <w:spacing w:val="-7"/>
        </w:rPr>
        <w:t xml:space="preserve"> </w:t>
      </w:r>
      <w:r>
        <w:t>the</w:t>
      </w:r>
      <w:r>
        <w:rPr>
          <w:spacing w:val="-7"/>
        </w:rPr>
        <w:t xml:space="preserve"> </w:t>
      </w:r>
      <w:r>
        <w:t>right</w:t>
      </w:r>
      <w:r>
        <w:rPr>
          <w:spacing w:val="-7"/>
        </w:rPr>
        <w:t xml:space="preserve"> </w:t>
      </w:r>
      <w:r>
        <w:t>tools</w:t>
      </w:r>
      <w:r>
        <w:rPr>
          <w:spacing w:val="-7"/>
        </w:rPr>
        <w:t xml:space="preserve"> </w:t>
      </w:r>
      <w:r>
        <w:t>is</w:t>
      </w:r>
      <w:r>
        <w:rPr>
          <w:spacing w:val="-7"/>
        </w:rPr>
        <w:t xml:space="preserve"> </w:t>
      </w:r>
      <w:r>
        <w:t>important</w:t>
      </w:r>
      <w:r>
        <w:rPr>
          <w:spacing w:val="-7"/>
        </w:rPr>
        <w:t xml:space="preserve"> </w:t>
      </w:r>
      <w:r>
        <w:t>for</w:t>
      </w:r>
      <w:r>
        <w:rPr>
          <w:spacing w:val="-7"/>
        </w:rPr>
        <w:t xml:space="preserve"> </w:t>
      </w:r>
      <w:r>
        <w:t>any</w:t>
      </w:r>
      <w:r>
        <w:rPr>
          <w:spacing w:val="-7"/>
        </w:rPr>
        <w:t xml:space="preserve"> </w:t>
      </w:r>
      <w:r>
        <w:t>project.</w:t>
      </w:r>
      <w:r>
        <w:rPr>
          <w:spacing w:val="11"/>
        </w:rPr>
        <w:t xml:space="preserve"> </w:t>
      </w:r>
      <w:r>
        <w:t>Here’s</w:t>
      </w:r>
      <w:r>
        <w:rPr>
          <w:spacing w:val="-7"/>
        </w:rPr>
        <w:t xml:space="preserve"> </w:t>
      </w:r>
      <w:r>
        <w:t>what</w:t>
      </w:r>
      <w:r>
        <w:rPr>
          <w:spacing w:val="-7"/>
        </w:rPr>
        <w:t xml:space="preserve"> </w:t>
      </w:r>
      <w:r>
        <w:t>we</w:t>
      </w:r>
      <w:r>
        <w:rPr>
          <w:spacing w:val="-7"/>
        </w:rPr>
        <w:t xml:space="preserve"> </w:t>
      </w:r>
      <w:r>
        <w:t>used</w:t>
      </w:r>
      <w:r>
        <w:rPr>
          <w:spacing w:val="-7"/>
        </w:rPr>
        <w:t xml:space="preserve"> </w:t>
      </w:r>
      <w:r>
        <w:t>and</w:t>
      </w:r>
      <w:r>
        <w:rPr>
          <w:spacing w:val="-7"/>
        </w:rPr>
        <w:t xml:space="preserve"> </w:t>
      </w:r>
      <w:r>
        <w:rPr>
          <w:spacing w:val="-4"/>
        </w:rPr>
        <w:t>why.</w:t>
      </w:r>
    </w:p>
    <w:p w14:paraId="7315A45D">
      <w:pPr>
        <w:pStyle w:val="8"/>
        <w:spacing w:before="141"/>
      </w:pPr>
    </w:p>
    <w:p w14:paraId="467F5735">
      <w:pPr>
        <w:pStyle w:val="4"/>
        <w:numPr>
          <w:ilvl w:val="2"/>
          <w:numId w:val="23"/>
        </w:numPr>
        <w:tabs>
          <w:tab w:val="left" w:pos="1284"/>
        </w:tabs>
        <w:spacing w:before="0" w:after="0" w:line="240" w:lineRule="auto"/>
        <w:ind w:left="1284" w:right="0" w:hanging="836"/>
        <w:jc w:val="left"/>
      </w:pPr>
      <w:r>
        <w:rPr>
          <w:spacing w:val="-2"/>
        </w:rPr>
        <w:t>Python</w:t>
      </w:r>
    </w:p>
    <w:p w14:paraId="19820773">
      <w:pPr>
        <w:pStyle w:val="8"/>
        <w:spacing w:before="266" w:line="343" w:lineRule="auto"/>
        <w:ind w:left="448" w:right="441"/>
        <w:jc w:val="both"/>
      </w:pPr>
      <w:r>
        <w:t>Python</w:t>
      </w:r>
      <w:r>
        <w:rPr>
          <w:spacing w:val="-10"/>
        </w:rPr>
        <w:t xml:space="preserve"> </w:t>
      </w:r>
      <w:r>
        <w:t>was</w:t>
      </w:r>
      <w:r>
        <w:rPr>
          <w:spacing w:val="-10"/>
        </w:rPr>
        <w:t xml:space="preserve"> </w:t>
      </w:r>
      <w:r>
        <w:t>the</w:t>
      </w:r>
      <w:r>
        <w:rPr>
          <w:spacing w:val="-10"/>
        </w:rPr>
        <w:t xml:space="preserve"> </w:t>
      </w:r>
      <w:r>
        <w:t>obvious</w:t>
      </w:r>
      <w:r>
        <w:rPr>
          <w:spacing w:val="-10"/>
        </w:rPr>
        <w:t xml:space="preserve"> </w:t>
      </w:r>
      <w:r>
        <w:t>choice</w:t>
      </w:r>
      <w:r>
        <w:rPr>
          <w:spacing w:val="-10"/>
        </w:rPr>
        <w:t xml:space="preserve"> </w:t>
      </w:r>
      <w:r>
        <w:t>for</w:t>
      </w:r>
      <w:r>
        <w:rPr>
          <w:spacing w:val="-10"/>
        </w:rPr>
        <w:t xml:space="preserve"> </w:t>
      </w:r>
      <w:r>
        <w:t>the</w:t>
      </w:r>
      <w:r>
        <w:rPr>
          <w:spacing w:val="-10"/>
        </w:rPr>
        <w:t xml:space="preserve"> </w:t>
      </w:r>
      <w:r>
        <w:t>machine</w:t>
      </w:r>
      <w:r>
        <w:rPr>
          <w:spacing w:val="-10"/>
        </w:rPr>
        <w:t xml:space="preserve"> </w:t>
      </w:r>
      <w:r>
        <w:t>learning</w:t>
      </w:r>
      <w:r>
        <w:rPr>
          <w:spacing w:val="-10"/>
        </w:rPr>
        <w:t xml:space="preserve"> </w:t>
      </w:r>
      <w:r>
        <w:t>components.</w:t>
      </w:r>
      <w:r>
        <w:rPr>
          <w:spacing w:val="11"/>
        </w:rPr>
        <w:t xml:space="preserve"> </w:t>
      </w:r>
      <w:r>
        <w:t>It</w:t>
      </w:r>
      <w:r>
        <w:rPr>
          <w:spacing w:val="-10"/>
        </w:rPr>
        <w:t xml:space="preserve"> </w:t>
      </w:r>
      <w:r>
        <w:t>has</w:t>
      </w:r>
      <w:r>
        <w:rPr>
          <w:spacing w:val="-10"/>
        </w:rPr>
        <w:t xml:space="preserve"> </w:t>
      </w:r>
      <w:r>
        <w:t>the</w:t>
      </w:r>
      <w:r>
        <w:rPr>
          <w:spacing w:val="-10"/>
        </w:rPr>
        <w:t xml:space="preserve"> </w:t>
      </w:r>
      <w:r>
        <w:t>best</w:t>
      </w:r>
      <w:r>
        <w:rPr>
          <w:spacing w:val="-10"/>
        </w:rPr>
        <w:t xml:space="preserve"> </w:t>
      </w:r>
      <w:r>
        <w:t>ecosystem for data science with libraries like pandas for data manipulation and scikit-learn for machine learning</w:t>
      </w:r>
      <w:r>
        <w:rPr>
          <w:spacing w:val="-4"/>
        </w:rPr>
        <w:t xml:space="preserve"> </w:t>
      </w:r>
      <w:r>
        <w:t>and</w:t>
      </w:r>
      <w:r>
        <w:rPr>
          <w:spacing w:val="-4"/>
        </w:rPr>
        <w:t xml:space="preserve"> </w:t>
      </w:r>
      <w:r>
        <w:t>numpy</w:t>
      </w:r>
      <w:r>
        <w:rPr>
          <w:spacing w:val="-4"/>
        </w:rPr>
        <w:t xml:space="preserve"> </w:t>
      </w:r>
      <w:r>
        <w:t>for</w:t>
      </w:r>
      <w:r>
        <w:rPr>
          <w:spacing w:val="-4"/>
        </w:rPr>
        <w:t xml:space="preserve"> </w:t>
      </w:r>
      <w:r>
        <w:t>numerical</w:t>
      </w:r>
      <w:r>
        <w:rPr>
          <w:spacing w:val="-4"/>
        </w:rPr>
        <w:t xml:space="preserve"> </w:t>
      </w:r>
      <w:r>
        <w:t>computing.</w:t>
      </w:r>
      <w:r>
        <w:rPr>
          <w:spacing w:val="18"/>
        </w:rPr>
        <w:t xml:space="preserve"> </w:t>
      </w:r>
      <w:r>
        <w:t>Plus</w:t>
      </w:r>
      <w:r>
        <w:rPr>
          <w:spacing w:val="-4"/>
        </w:rPr>
        <w:t xml:space="preserve"> </w:t>
      </w:r>
      <w:r>
        <w:t>we</w:t>
      </w:r>
      <w:r>
        <w:rPr>
          <w:spacing w:val="-4"/>
        </w:rPr>
        <w:t xml:space="preserve"> </w:t>
      </w:r>
      <w:r>
        <w:t>were</w:t>
      </w:r>
      <w:r>
        <w:rPr>
          <w:spacing w:val="-4"/>
        </w:rPr>
        <w:t xml:space="preserve"> </w:t>
      </w:r>
      <w:r>
        <w:t>all</w:t>
      </w:r>
      <w:r>
        <w:rPr>
          <w:spacing w:val="-4"/>
        </w:rPr>
        <w:t xml:space="preserve"> </w:t>
      </w:r>
      <w:r>
        <w:t>familiar</w:t>
      </w:r>
      <w:r>
        <w:rPr>
          <w:spacing w:val="-4"/>
        </w:rPr>
        <w:t xml:space="preserve"> </w:t>
      </w:r>
      <w:r>
        <w:t>with</w:t>
      </w:r>
      <w:r>
        <w:rPr>
          <w:spacing w:val="-4"/>
        </w:rPr>
        <w:t xml:space="preserve"> </w:t>
      </w:r>
      <w:r>
        <w:t>Python</w:t>
      </w:r>
      <w:r>
        <w:rPr>
          <w:spacing w:val="-4"/>
        </w:rPr>
        <w:t xml:space="preserve"> </w:t>
      </w:r>
      <w:r>
        <w:t>from</w:t>
      </w:r>
      <w:r>
        <w:rPr>
          <w:spacing w:val="-4"/>
        </w:rPr>
        <w:t xml:space="preserve"> </w:t>
      </w:r>
      <w:r>
        <w:t>our coursework so learning curve wasn’t an issue.</w:t>
      </w:r>
    </w:p>
    <w:p w14:paraId="6899F8AC">
      <w:pPr>
        <w:pStyle w:val="8"/>
        <w:spacing w:before="183" w:line="343" w:lineRule="auto"/>
        <w:ind w:left="448" w:right="446"/>
        <w:jc w:val="both"/>
      </w:pPr>
      <w:r>
        <w:rPr>
          <w:spacing w:val="-2"/>
        </w:rPr>
        <w:t>Python</w:t>
      </w:r>
      <w:r>
        <w:rPr>
          <w:spacing w:val="-8"/>
        </w:rPr>
        <w:t xml:space="preserve"> </w:t>
      </w:r>
      <w:r>
        <w:rPr>
          <w:spacing w:val="-2"/>
        </w:rPr>
        <w:t>version</w:t>
      </w:r>
      <w:r>
        <w:rPr>
          <w:spacing w:val="-8"/>
        </w:rPr>
        <w:t xml:space="preserve"> </w:t>
      </w:r>
      <w:r>
        <w:rPr>
          <w:spacing w:val="-2"/>
        </w:rPr>
        <w:t>3.10</w:t>
      </w:r>
      <w:r>
        <w:rPr>
          <w:spacing w:val="-8"/>
        </w:rPr>
        <w:t xml:space="preserve"> </w:t>
      </w:r>
      <w:r>
        <w:rPr>
          <w:spacing w:val="-2"/>
        </w:rPr>
        <w:t>was</w:t>
      </w:r>
      <w:r>
        <w:rPr>
          <w:spacing w:val="-8"/>
        </w:rPr>
        <w:t xml:space="preserve"> </w:t>
      </w:r>
      <w:r>
        <w:rPr>
          <w:spacing w:val="-2"/>
        </w:rPr>
        <w:t>used</w:t>
      </w:r>
      <w:r>
        <w:rPr>
          <w:spacing w:val="-8"/>
        </w:rPr>
        <w:t xml:space="preserve"> </w:t>
      </w:r>
      <w:r>
        <w:rPr>
          <w:spacing w:val="-2"/>
        </w:rPr>
        <w:t>specifically.</w:t>
      </w:r>
      <w:r>
        <w:rPr>
          <w:spacing w:val="22"/>
        </w:rPr>
        <w:t xml:space="preserve"> </w:t>
      </w:r>
      <w:r>
        <w:rPr>
          <w:spacing w:val="-2"/>
        </w:rPr>
        <w:t>We</w:t>
      </w:r>
      <w:r>
        <w:rPr>
          <w:spacing w:val="-9"/>
        </w:rPr>
        <w:t xml:space="preserve"> </w:t>
      </w:r>
      <w:r>
        <w:rPr>
          <w:spacing w:val="-2"/>
        </w:rPr>
        <w:t>avoided</w:t>
      </w:r>
      <w:r>
        <w:rPr>
          <w:spacing w:val="-8"/>
        </w:rPr>
        <w:t xml:space="preserve"> </w:t>
      </w:r>
      <w:r>
        <w:rPr>
          <w:spacing w:val="-2"/>
        </w:rPr>
        <w:t>using</w:t>
      </w:r>
      <w:r>
        <w:rPr>
          <w:spacing w:val="-8"/>
        </w:rPr>
        <w:t xml:space="preserve"> </w:t>
      </w:r>
      <w:r>
        <w:rPr>
          <w:spacing w:val="-2"/>
        </w:rPr>
        <w:t>features</w:t>
      </w:r>
      <w:r>
        <w:rPr>
          <w:spacing w:val="-8"/>
        </w:rPr>
        <w:t xml:space="preserve"> </w:t>
      </w:r>
      <w:r>
        <w:rPr>
          <w:spacing w:val="-2"/>
        </w:rPr>
        <w:t>from</w:t>
      </w:r>
      <w:r>
        <w:rPr>
          <w:spacing w:val="-8"/>
        </w:rPr>
        <w:t xml:space="preserve"> </w:t>
      </w:r>
      <w:r>
        <w:rPr>
          <w:spacing w:val="-2"/>
        </w:rPr>
        <w:t>very</w:t>
      </w:r>
      <w:r>
        <w:rPr>
          <w:spacing w:val="-8"/>
        </w:rPr>
        <w:t xml:space="preserve"> </w:t>
      </w:r>
      <w:r>
        <w:rPr>
          <w:spacing w:val="-2"/>
        </w:rPr>
        <w:t>recent</w:t>
      </w:r>
      <w:r>
        <w:rPr>
          <w:spacing w:val="-8"/>
        </w:rPr>
        <w:t xml:space="preserve"> </w:t>
      </w:r>
      <w:r>
        <w:rPr>
          <w:spacing w:val="-2"/>
        </w:rPr>
        <w:t xml:space="preserve">versions </w:t>
      </w:r>
      <w:bookmarkStart w:id="29" w:name="Scikit-learn"/>
      <w:bookmarkEnd w:id="29"/>
      <w:r>
        <w:t>to ensure compatibility.</w:t>
      </w:r>
    </w:p>
    <w:p w14:paraId="14DAC8A8">
      <w:pPr>
        <w:pStyle w:val="8"/>
        <w:spacing w:before="23"/>
      </w:pPr>
    </w:p>
    <w:p w14:paraId="4B588F1F">
      <w:pPr>
        <w:pStyle w:val="4"/>
        <w:numPr>
          <w:ilvl w:val="2"/>
          <w:numId w:val="23"/>
        </w:numPr>
        <w:tabs>
          <w:tab w:val="left" w:pos="1284"/>
        </w:tabs>
        <w:spacing w:before="0" w:after="0" w:line="240" w:lineRule="auto"/>
        <w:ind w:left="1284" w:right="0" w:hanging="836"/>
        <w:jc w:val="left"/>
      </w:pPr>
      <w:r>
        <w:rPr>
          <w:spacing w:val="-4"/>
        </w:rPr>
        <w:t>Scikit-</w:t>
      </w:r>
      <w:r>
        <w:rPr>
          <w:spacing w:val="-2"/>
        </w:rPr>
        <w:t>learn</w:t>
      </w:r>
    </w:p>
    <w:p w14:paraId="00AAFF4C">
      <w:pPr>
        <w:pStyle w:val="8"/>
        <w:spacing w:before="266" w:line="343" w:lineRule="auto"/>
        <w:ind w:left="448" w:right="442"/>
        <w:jc w:val="both"/>
      </w:pPr>
      <w:r>
        <w:t>For the actual machine learning we used scikit-learn.</w:t>
      </w:r>
      <w:r>
        <w:rPr>
          <w:spacing w:val="40"/>
        </w:rPr>
        <w:t xml:space="preserve"> </w:t>
      </w:r>
      <w:r>
        <w:t>It provides clean interfaces for all the standard algorithms including Random Forest.</w:t>
      </w:r>
      <w:r>
        <w:rPr>
          <w:spacing w:val="40"/>
        </w:rPr>
        <w:t xml:space="preserve"> </w:t>
      </w:r>
      <w:r>
        <w:t>The preprocessing utilities like LabelEncoder and</w:t>
      </w:r>
      <w:r>
        <w:rPr>
          <w:spacing w:val="-10"/>
        </w:rPr>
        <w:t xml:space="preserve"> </w:t>
      </w:r>
      <w:r>
        <w:t>StandardScaler</w:t>
      </w:r>
      <w:r>
        <w:rPr>
          <w:spacing w:val="-10"/>
        </w:rPr>
        <w:t xml:space="preserve"> </w:t>
      </w:r>
      <w:r>
        <w:t>made</w:t>
      </w:r>
      <w:r>
        <w:rPr>
          <w:spacing w:val="-10"/>
        </w:rPr>
        <w:t xml:space="preserve"> </w:t>
      </w:r>
      <w:r>
        <w:t>data</w:t>
      </w:r>
      <w:r>
        <w:rPr>
          <w:spacing w:val="-10"/>
        </w:rPr>
        <w:t xml:space="preserve"> </w:t>
      </w:r>
      <w:r>
        <w:t>preparation</w:t>
      </w:r>
      <w:r>
        <w:rPr>
          <w:spacing w:val="-10"/>
        </w:rPr>
        <w:t xml:space="preserve"> </w:t>
      </w:r>
      <w:r>
        <w:t>straightforward.</w:t>
      </w:r>
      <w:r>
        <w:rPr>
          <w:spacing w:val="10"/>
        </w:rPr>
        <w:t xml:space="preserve"> </w:t>
      </w:r>
      <w:r>
        <w:t>Model</w:t>
      </w:r>
      <w:r>
        <w:rPr>
          <w:spacing w:val="-10"/>
        </w:rPr>
        <w:t xml:space="preserve"> </w:t>
      </w:r>
      <w:r>
        <w:t>evaluation</w:t>
      </w:r>
      <w:r>
        <w:rPr>
          <w:spacing w:val="-10"/>
        </w:rPr>
        <w:t xml:space="preserve"> </w:t>
      </w:r>
      <w:r>
        <w:t>with</w:t>
      </w:r>
      <w:r>
        <w:rPr>
          <w:spacing w:val="-10"/>
        </w:rPr>
        <w:t xml:space="preserve"> </w:t>
      </w:r>
      <w:r>
        <w:t>metrics</w:t>
      </w:r>
      <w:r>
        <w:rPr>
          <w:spacing w:val="-10"/>
        </w:rPr>
        <w:t xml:space="preserve"> </w:t>
      </w:r>
      <w:r>
        <w:t>like accuracy and precision and recall is built in.</w:t>
      </w:r>
    </w:p>
    <w:p w14:paraId="46A82002">
      <w:pPr>
        <w:pStyle w:val="8"/>
        <w:spacing w:before="183" w:line="343" w:lineRule="auto"/>
        <w:ind w:left="448" w:right="439" w:hanging="12"/>
        <w:jc w:val="both"/>
      </w:pPr>
      <w:r>
        <w:t>We considered using TensorFlow or PyTorch for deep learning but decided against it.</w:t>
      </w:r>
      <w:r>
        <w:rPr>
          <w:spacing w:val="40"/>
        </w:rPr>
        <w:t xml:space="preserve"> </w:t>
      </w:r>
      <w:r>
        <w:t>Deep learning</w:t>
      </w:r>
      <w:r>
        <w:rPr>
          <w:spacing w:val="10"/>
        </w:rPr>
        <w:t xml:space="preserve"> </w:t>
      </w:r>
      <w:r>
        <w:t>would</w:t>
      </w:r>
      <w:r>
        <w:rPr>
          <w:spacing w:val="10"/>
        </w:rPr>
        <w:t xml:space="preserve"> </w:t>
      </w:r>
      <w:r>
        <w:t>require</w:t>
      </w:r>
      <w:r>
        <w:rPr>
          <w:spacing w:val="10"/>
        </w:rPr>
        <w:t xml:space="preserve"> </w:t>
      </w:r>
      <w:r>
        <w:t>more</w:t>
      </w:r>
      <w:r>
        <w:rPr>
          <w:spacing w:val="10"/>
        </w:rPr>
        <w:t xml:space="preserve"> </w:t>
      </w:r>
      <w:r>
        <w:t>data</w:t>
      </w:r>
      <w:r>
        <w:rPr>
          <w:spacing w:val="11"/>
        </w:rPr>
        <w:t xml:space="preserve"> </w:t>
      </w:r>
      <w:r>
        <w:t>and</w:t>
      </w:r>
      <w:r>
        <w:rPr>
          <w:spacing w:val="10"/>
        </w:rPr>
        <w:t xml:space="preserve"> </w:t>
      </w:r>
      <w:r>
        <w:t>training</w:t>
      </w:r>
      <w:r>
        <w:rPr>
          <w:spacing w:val="11"/>
        </w:rPr>
        <w:t xml:space="preserve"> </w:t>
      </w:r>
      <w:r>
        <w:t>time</w:t>
      </w:r>
      <w:r>
        <w:rPr>
          <w:spacing w:val="10"/>
        </w:rPr>
        <w:t xml:space="preserve"> </w:t>
      </w:r>
      <w:r>
        <w:t>and</w:t>
      </w:r>
      <w:r>
        <w:rPr>
          <w:spacing w:val="10"/>
        </w:rPr>
        <w:t xml:space="preserve"> </w:t>
      </w:r>
      <w:r>
        <w:t>wouldn’t</w:t>
      </w:r>
      <w:r>
        <w:rPr>
          <w:spacing w:val="10"/>
        </w:rPr>
        <w:t xml:space="preserve"> </w:t>
      </w:r>
      <w:r>
        <w:t>provide</w:t>
      </w:r>
      <w:r>
        <w:rPr>
          <w:spacing w:val="10"/>
        </w:rPr>
        <w:t xml:space="preserve"> </w:t>
      </w:r>
      <w:r>
        <w:t>the</w:t>
      </w:r>
      <w:r>
        <w:rPr>
          <w:spacing w:val="11"/>
        </w:rPr>
        <w:t xml:space="preserve"> </w:t>
      </w:r>
      <w:r>
        <w:rPr>
          <w:spacing w:val="-2"/>
        </w:rPr>
        <w:t>interpretability</w:t>
      </w:r>
    </w:p>
    <w:p w14:paraId="4DF1BEC4">
      <w:pPr>
        <w:pStyle w:val="8"/>
        <w:spacing w:after="0" w:line="343" w:lineRule="auto"/>
        <w:jc w:val="both"/>
        <w:sectPr>
          <w:pgSz w:w="11910" w:h="16840"/>
          <w:pgMar w:top="940" w:right="992" w:bottom="1100" w:left="992" w:header="657" w:footer="912" w:gutter="0"/>
          <w:cols w:space="720" w:num="1"/>
        </w:sectPr>
      </w:pPr>
    </w:p>
    <w:p w14:paraId="6EC8715A">
      <w:pPr>
        <w:pStyle w:val="8"/>
        <w:spacing w:before="237"/>
      </w:pPr>
    </w:p>
    <w:p w14:paraId="626340D9">
      <w:pPr>
        <w:pStyle w:val="8"/>
        <w:ind w:left="439"/>
        <w:jc w:val="both"/>
      </w:pPr>
      <w:bookmarkStart w:id="30" w:name="Flask"/>
      <w:bookmarkEnd w:id="30"/>
      <w:r>
        <w:t>we</w:t>
      </w:r>
      <w:r>
        <w:rPr>
          <w:spacing w:val="-8"/>
        </w:rPr>
        <w:t xml:space="preserve"> </w:t>
      </w:r>
      <w:r>
        <w:t>wanted.</w:t>
      </w:r>
      <w:r>
        <w:rPr>
          <w:spacing w:val="10"/>
        </w:rPr>
        <w:t xml:space="preserve"> </w:t>
      </w:r>
      <w:r>
        <w:t>Random</w:t>
      </w:r>
      <w:r>
        <w:rPr>
          <w:spacing w:val="-7"/>
        </w:rPr>
        <w:t xml:space="preserve"> </w:t>
      </w:r>
      <w:r>
        <w:t>Forest</w:t>
      </w:r>
      <w:r>
        <w:rPr>
          <w:spacing w:val="-8"/>
        </w:rPr>
        <w:t xml:space="preserve"> </w:t>
      </w:r>
      <w:r>
        <w:t>from</w:t>
      </w:r>
      <w:r>
        <w:rPr>
          <w:spacing w:val="-7"/>
        </w:rPr>
        <w:t xml:space="preserve"> </w:t>
      </w:r>
      <w:r>
        <w:t>scikit-learn</w:t>
      </w:r>
      <w:r>
        <w:rPr>
          <w:spacing w:val="-8"/>
        </w:rPr>
        <w:t xml:space="preserve"> </w:t>
      </w:r>
      <w:r>
        <w:t>was</w:t>
      </w:r>
      <w:r>
        <w:rPr>
          <w:spacing w:val="-8"/>
        </w:rPr>
        <w:t xml:space="preserve"> </w:t>
      </w:r>
      <w:r>
        <w:t>sufficient</w:t>
      </w:r>
      <w:r>
        <w:rPr>
          <w:spacing w:val="-7"/>
        </w:rPr>
        <w:t xml:space="preserve"> </w:t>
      </w:r>
      <w:r>
        <w:t>for</w:t>
      </w:r>
      <w:r>
        <w:rPr>
          <w:spacing w:val="-8"/>
        </w:rPr>
        <w:t xml:space="preserve"> </w:t>
      </w:r>
      <w:r>
        <w:t>our</w:t>
      </w:r>
      <w:r>
        <w:rPr>
          <w:spacing w:val="-7"/>
        </w:rPr>
        <w:t xml:space="preserve"> </w:t>
      </w:r>
      <w:r>
        <w:t>accuracy</w:t>
      </w:r>
      <w:r>
        <w:rPr>
          <w:spacing w:val="-8"/>
        </w:rPr>
        <w:t xml:space="preserve"> </w:t>
      </w:r>
      <w:r>
        <w:rPr>
          <w:spacing w:val="-2"/>
        </w:rPr>
        <w:t>targets.</w:t>
      </w:r>
    </w:p>
    <w:p w14:paraId="2DA9EAC6">
      <w:pPr>
        <w:pStyle w:val="8"/>
        <w:spacing w:before="141"/>
      </w:pPr>
    </w:p>
    <w:p w14:paraId="53969EBF">
      <w:pPr>
        <w:pStyle w:val="4"/>
        <w:numPr>
          <w:ilvl w:val="2"/>
          <w:numId w:val="23"/>
        </w:numPr>
        <w:tabs>
          <w:tab w:val="left" w:pos="1284"/>
        </w:tabs>
        <w:spacing w:before="0" w:after="0" w:line="240" w:lineRule="auto"/>
        <w:ind w:left="1284" w:right="0" w:hanging="836"/>
        <w:jc w:val="left"/>
      </w:pPr>
      <w:r>
        <w:rPr>
          <w:spacing w:val="-2"/>
        </w:rPr>
        <w:t>Flask</w:t>
      </w:r>
    </w:p>
    <w:p w14:paraId="301D09C5">
      <w:pPr>
        <w:pStyle w:val="8"/>
        <w:spacing w:before="266" w:line="343" w:lineRule="auto"/>
        <w:ind w:left="439" w:right="444" w:firstLine="8"/>
        <w:jc w:val="both"/>
      </w:pPr>
      <w:r>
        <w:t>For the backend API we chose Flask.</w:t>
      </w:r>
      <w:r>
        <w:rPr>
          <w:spacing w:val="36"/>
        </w:rPr>
        <w:t xml:space="preserve"> </w:t>
      </w:r>
      <w:r>
        <w:t>It’s lightweight and easy to set up.</w:t>
      </w:r>
      <w:r>
        <w:rPr>
          <w:spacing w:val="37"/>
        </w:rPr>
        <w:t xml:space="preserve"> </w:t>
      </w:r>
      <w:r>
        <w:t>You can get a basic API running in just a few lines of code.</w:t>
      </w:r>
      <w:r>
        <w:rPr>
          <w:spacing w:val="40"/>
        </w:rPr>
        <w:t xml:space="preserve"> </w:t>
      </w:r>
      <w:r>
        <w:t>For a project of this scope Flask’s simplicity was an advantage over heavier frameworks like Django.</w:t>
      </w:r>
    </w:p>
    <w:p w14:paraId="72DC5E53">
      <w:pPr>
        <w:pStyle w:val="8"/>
        <w:spacing w:before="182" w:line="343" w:lineRule="auto"/>
        <w:ind w:left="448" w:right="406"/>
        <w:jc w:val="both"/>
      </w:pPr>
      <w:r>
        <w:t>Flask</w:t>
      </w:r>
      <w:r>
        <w:rPr>
          <w:spacing w:val="-8"/>
        </w:rPr>
        <w:t xml:space="preserve"> </w:t>
      </w:r>
      <w:r>
        <w:t>handles</w:t>
      </w:r>
      <w:r>
        <w:rPr>
          <w:spacing w:val="-7"/>
        </w:rPr>
        <w:t xml:space="preserve"> </w:t>
      </w:r>
      <w:r>
        <w:t>the</w:t>
      </w:r>
      <w:r>
        <w:rPr>
          <w:spacing w:val="-7"/>
        </w:rPr>
        <w:t xml:space="preserve"> </w:t>
      </w:r>
      <w:r>
        <w:t>HTTP</w:t>
      </w:r>
      <w:r>
        <w:rPr>
          <w:spacing w:val="-7"/>
        </w:rPr>
        <w:t xml:space="preserve"> </w:t>
      </w:r>
      <w:r>
        <w:t>requests</w:t>
      </w:r>
      <w:r>
        <w:rPr>
          <w:spacing w:val="-7"/>
        </w:rPr>
        <w:t xml:space="preserve"> </w:t>
      </w:r>
      <w:r>
        <w:t>from</w:t>
      </w:r>
      <w:r>
        <w:rPr>
          <w:spacing w:val="-7"/>
        </w:rPr>
        <w:t xml:space="preserve"> </w:t>
      </w:r>
      <w:r>
        <w:t>the</w:t>
      </w:r>
      <w:r>
        <w:rPr>
          <w:spacing w:val="-7"/>
        </w:rPr>
        <w:t xml:space="preserve"> </w:t>
      </w:r>
      <w:r>
        <w:t>frontend.</w:t>
      </w:r>
      <w:r>
        <w:rPr>
          <w:spacing w:val="12"/>
        </w:rPr>
        <w:t xml:space="preserve"> </w:t>
      </w:r>
      <w:r>
        <w:t>It</w:t>
      </w:r>
      <w:r>
        <w:rPr>
          <w:spacing w:val="-7"/>
        </w:rPr>
        <w:t xml:space="preserve"> </w:t>
      </w:r>
      <w:r>
        <w:t>loads</w:t>
      </w:r>
      <w:r>
        <w:rPr>
          <w:spacing w:val="-7"/>
        </w:rPr>
        <w:t xml:space="preserve"> </w:t>
      </w:r>
      <w:r>
        <w:t>the</w:t>
      </w:r>
      <w:r>
        <w:rPr>
          <w:spacing w:val="-7"/>
        </w:rPr>
        <w:t xml:space="preserve"> </w:t>
      </w:r>
      <w:r>
        <w:t>trained</w:t>
      </w:r>
      <w:r>
        <w:rPr>
          <w:spacing w:val="-7"/>
        </w:rPr>
        <w:t xml:space="preserve"> </w:t>
      </w:r>
      <w:r>
        <w:t>model</w:t>
      </w:r>
      <w:r>
        <w:rPr>
          <w:spacing w:val="-7"/>
        </w:rPr>
        <w:t xml:space="preserve"> </w:t>
      </w:r>
      <w:r>
        <w:t>and</w:t>
      </w:r>
      <w:r>
        <w:rPr>
          <w:spacing w:val="-7"/>
        </w:rPr>
        <w:t xml:space="preserve"> </w:t>
      </w:r>
      <w:r>
        <w:t>runs</w:t>
      </w:r>
      <w:r>
        <w:rPr>
          <w:spacing w:val="-7"/>
        </w:rPr>
        <w:t xml:space="preserve"> </w:t>
      </w:r>
      <w:r>
        <w:t>predic-</w:t>
      </w:r>
      <w:bookmarkStart w:id="31" w:name="HTML/CSS/JavaScript"/>
      <w:bookmarkEnd w:id="31"/>
      <w:r>
        <w:t>tions and returns results as JSON.</w:t>
      </w:r>
    </w:p>
    <w:p w14:paraId="7BE14B0F">
      <w:pPr>
        <w:pStyle w:val="8"/>
        <w:spacing w:before="23"/>
      </w:pPr>
    </w:p>
    <w:p w14:paraId="2B312D25">
      <w:pPr>
        <w:pStyle w:val="4"/>
        <w:numPr>
          <w:ilvl w:val="2"/>
          <w:numId w:val="23"/>
        </w:numPr>
        <w:tabs>
          <w:tab w:val="left" w:pos="1284"/>
        </w:tabs>
        <w:spacing w:before="1" w:after="0" w:line="240" w:lineRule="auto"/>
        <w:ind w:left="1284" w:right="0" w:hanging="836"/>
        <w:jc w:val="left"/>
      </w:pPr>
      <w:r>
        <w:rPr>
          <w:spacing w:val="-2"/>
        </w:rPr>
        <w:t>HTML/CSS/JavaScript</w:t>
      </w:r>
    </w:p>
    <w:p w14:paraId="767F4AD8">
      <w:pPr>
        <w:pStyle w:val="8"/>
        <w:spacing w:before="265" w:line="343" w:lineRule="auto"/>
        <w:ind w:left="443" w:right="404" w:hanging="3"/>
        <w:jc w:val="both"/>
      </w:pPr>
      <w:r>
        <w:t>The frontend is built with standard web technologies.</w:t>
      </w:r>
      <w:r>
        <w:rPr>
          <w:spacing w:val="40"/>
        </w:rPr>
        <w:t xml:space="preserve"> </w:t>
      </w:r>
      <w:r>
        <w:t>HTML for structure.</w:t>
      </w:r>
      <w:r>
        <w:rPr>
          <w:spacing w:val="40"/>
        </w:rPr>
        <w:t xml:space="preserve"> </w:t>
      </w:r>
      <w:r>
        <w:t>CSS for styling. JavaScript</w:t>
      </w:r>
      <w:r>
        <w:rPr>
          <w:spacing w:val="-6"/>
        </w:rPr>
        <w:t xml:space="preserve"> </w:t>
      </w:r>
      <w:r>
        <w:t>for</w:t>
      </w:r>
      <w:r>
        <w:rPr>
          <w:spacing w:val="-6"/>
        </w:rPr>
        <w:t xml:space="preserve"> </w:t>
      </w:r>
      <w:r>
        <w:t>interactivity. We</w:t>
      </w:r>
      <w:r>
        <w:rPr>
          <w:spacing w:val="-6"/>
        </w:rPr>
        <w:t xml:space="preserve"> </w:t>
      </w:r>
      <w:r>
        <w:t>didn’t</w:t>
      </w:r>
      <w:r>
        <w:rPr>
          <w:spacing w:val="-6"/>
        </w:rPr>
        <w:t xml:space="preserve"> </w:t>
      </w:r>
      <w:r>
        <w:t>use</w:t>
      </w:r>
      <w:r>
        <w:rPr>
          <w:spacing w:val="-6"/>
        </w:rPr>
        <w:t xml:space="preserve"> </w:t>
      </w:r>
      <w:r>
        <w:t>a</w:t>
      </w:r>
      <w:r>
        <w:rPr>
          <w:spacing w:val="-6"/>
        </w:rPr>
        <w:t xml:space="preserve"> </w:t>
      </w:r>
      <w:r>
        <w:t>frontend</w:t>
      </w:r>
      <w:r>
        <w:rPr>
          <w:spacing w:val="-6"/>
        </w:rPr>
        <w:t xml:space="preserve"> </w:t>
      </w:r>
      <w:r>
        <w:t>framework</w:t>
      </w:r>
      <w:r>
        <w:rPr>
          <w:spacing w:val="-5"/>
        </w:rPr>
        <w:t xml:space="preserve"> </w:t>
      </w:r>
      <w:r>
        <w:t>like</w:t>
      </w:r>
      <w:r>
        <w:rPr>
          <w:spacing w:val="-6"/>
        </w:rPr>
        <w:t xml:space="preserve"> </w:t>
      </w:r>
      <w:r>
        <w:t>React</w:t>
      </w:r>
      <w:r>
        <w:rPr>
          <w:spacing w:val="-6"/>
        </w:rPr>
        <w:t xml:space="preserve"> </w:t>
      </w:r>
      <w:r>
        <w:t>or</w:t>
      </w:r>
      <w:r>
        <w:rPr>
          <w:spacing w:val="-6"/>
        </w:rPr>
        <w:t xml:space="preserve"> </w:t>
      </w:r>
      <w:r>
        <w:t>Vue</w:t>
      </w:r>
      <w:r>
        <w:rPr>
          <w:spacing w:val="-6"/>
        </w:rPr>
        <w:t xml:space="preserve"> </w:t>
      </w:r>
      <w:r>
        <w:t>because</w:t>
      </w:r>
      <w:r>
        <w:rPr>
          <w:spacing w:val="-6"/>
        </w:rPr>
        <w:t xml:space="preserve"> </w:t>
      </w:r>
      <w:r>
        <w:t>the interface is relatively simple. Vanilla JavaScript was enough.</w:t>
      </w:r>
    </w:p>
    <w:p w14:paraId="2B86BB40">
      <w:pPr>
        <w:pStyle w:val="8"/>
        <w:spacing w:before="182" w:line="343" w:lineRule="auto"/>
        <w:ind w:left="448" w:right="404" w:hanging="8"/>
        <w:jc w:val="both"/>
      </w:pPr>
      <w:r>
        <w:t>The design uses a dark theme with green accents for positive results and red for negative. Progress bars visualize the confidence levels.</w:t>
      </w:r>
      <w:r>
        <w:rPr>
          <w:spacing w:val="40"/>
        </w:rPr>
        <w:t xml:space="preserve"> </w:t>
      </w:r>
      <w:r>
        <w:t xml:space="preserve">The layout is responsive so it works on mobile </w:t>
      </w:r>
      <w:bookmarkStart w:id="32" w:name="Pandas"/>
      <w:bookmarkEnd w:id="32"/>
      <w:r>
        <w:t>devices too.</w:t>
      </w:r>
    </w:p>
    <w:p w14:paraId="7EC45B95">
      <w:pPr>
        <w:pStyle w:val="8"/>
        <w:spacing w:before="25"/>
      </w:pPr>
    </w:p>
    <w:p w14:paraId="7C3AEBF2">
      <w:pPr>
        <w:pStyle w:val="4"/>
        <w:numPr>
          <w:ilvl w:val="2"/>
          <w:numId w:val="23"/>
        </w:numPr>
        <w:tabs>
          <w:tab w:val="left" w:pos="1284"/>
        </w:tabs>
        <w:spacing w:before="0" w:after="0" w:line="240" w:lineRule="auto"/>
        <w:ind w:left="1284" w:right="0" w:hanging="836"/>
        <w:jc w:val="left"/>
      </w:pPr>
      <w:r>
        <w:rPr>
          <w:spacing w:val="-2"/>
        </w:rPr>
        <w:t>Pandas</w:t>
      </w:r>
    </w:p>
    <w:p w14:paraId="6879C355">
      <w:pPr>
        <w:pStyle w:val="8"/>
        <w:spacing w:before="266" w:line="343" w:lineRule="auto"/>
        <w:ind w:left="448" w:right="406"/>
        <w:jc w:val="both"/>
      </w:pPr>
      <w:r>
        <w:t>Pandas</w:t>
      </w:r>
      <w:r>
        <w:rPr>
          <w:spacing w:val="-6"/>
        </w:rPr>
        <w:t xml:space="preserve"> </w:t>
      </w:r>
      <w:r>
        <w:t>is</w:t>
      </w:r>
      <w:r>
        <w:rPr>
          <w:spacing w:val="-6"/>
        </w:rPr>
        <w:t xml:space="preserve"> </w:t>
      </w:r>
      <w:r>
        <w:t>used</w:t>
      </w:r>
      <w:r>
        <w:rPr>
          <w:spacing w:val="-6"/>
        </w:rPr>
        <w:t xml:space="preserve"> </w:t>
      </w:r>
      <w:r>
        <w:t>extensively</w:t>
      </w:r>
      <w:r>
        <w:rPr>
          <w:spacing w:val="-6"/>
        </w:rPr>
        <w:t xml:space="preserve"> </w:t>
      </w:r>
      <w:r>
        <w:t>for</w:t>
      </w:r>
      <w:r>
        <w:rPr>
          <w:spacing w:val="-6"/>
        </w:rPr>
        <w:t xml:space="preserve"> </w:t>
      </w:r>
      <w:r>
        <w:t>data</w:t>
      </w:r>
      <w:r>
        <w:rPr>
          <w:spacing w:val="-6"/>
        </w:rPr>
        <w:t xml:space="preserve"> </w:t>
      </w:r>
      <w:r>
        <w:t>manipulation. Loading</w:t>
      </w:r>
      <w:r>
        <w:rPr>
          <w:spacing w:val="-6"/>
        </w:rPr>
        <w:t xml:space="preserve"> </w:t>
      </w:r>
      <w:r>
        <w:t>CSV</w:t>
      </w:r>
      <w:r>
        <w:rPr>
          <w:spacing w:val="-6"/>
        </w:rPr>
        <w:t xml:space="preserve"> </w:t>
      </w:r>
      <w:r>
        <w:t>files. Cleaning</w:t>
      </w:r>
      <w:r>
        <w:rPr>
          <w:spacing w:val="-6"/>
        </w:rPr>
        <w:t xml:space="preserve"> </w:t>
      </w:r>
      <w:r>
        <w:t>and</w:t>
      </w:r>
      <w:r>
        <w:rPr>
          <w:spacing w:val="-6"/>
        </w:rPr>
        <w:t xml:space="preserve"> </w:t>
      </w:r>
      <w:r>
        <w:t>transform-ing data.</w:t>
      </w:r>
      <w:r>
        <w:rPr>
          <w:spacing w:val="40"/>
        </w:rPr>
        <w:t xml:space="preserve"> </w:t>
      </w:r>
      <w:r>
        <w:t>Splitting into train and test sets.</w:t>
      </w:r>
      <w:r>
        <w:rPr>
          <w:spacing w:val="40"/>
        </w:rPr>
        <w:t xml:space="preserve"> </w:t>
      </w:r>
      <w:r>
        <w:t>Computing summary statistics.</w:t>
      </w:r>
      <w:r>
        <w:rPr>
          <w:spacing w:val="40"/>
        </w:rPr>
        <w:t xml:space="preserve"> </w:t>
      </w:r>
      <w:r>
        <w:t xml:space="preserve">It’s basically the </w:t>
      </w:r>
      <w:bookmarkStart w:id="33" w:name="System Architecture"/>
      <w:bookmarkEnd w:id="33"/>
      <w:r>
        <w:t>standard tool for tabular data in Python.</w:t>
      </w:r>
    </w:p>
    <w:p w14:paraId="41294EDC">
      <w:pPr>
        <w:pStyle w:val="8"/>
        <w:spacing w:before="62"/>
      </w:pPr>
    </w:p>
    <w:p w14:paraId="48B0DA99">
      <w:pPr>
        <w:pStyle w:val="3"/>
        <w:numPr>
          <w:ilvl w:val="1"/>
          <w:numId w:val="23"/>
        </w:numPr>
        <w:tabs>
          <w:tab w:val="left" w:pos="1165"/>
        </w:tabs>
        <w:spacing w:before="0" w:after="0" w:line="240" w:lineRule="auto"/>
        <w:ind w:left="1165" w:right="0" w:hanging="717"/>
        <w:jc w:val="left"/>
      </w:pPr>
      <w:r>
        <w:t>System</w:t>
      </w:r>
      <w:r>
        <w:rPr>
          <w:spacing w:val="-11"/>
        </w:rPr>
        <w:t xml:space="preserve"> </w:t>
      </w:r>
      <w:r>
        <w:rPr>
          <w:spacing w:val="-2"/>
        </w:rPr>
        <w:t>Architecture</w:t>
      </w:r>
    </w:p>
    <w:p w14:paraId="3E4488A7">
      <w:pPr>
        <w:pStyle w:val="8"/>
        <w:spacing w:before="339"/>
        <w:ind w:left="440"/>
        <w:jc w:val="both"/>
      </w:pPr>
      <w:bookmarkStart w:id="34" w:name="Data Layer"/>
      <w:bookmarkEnd w:id="34"/>
      <w:r>
        <w:t>The</w:t>
      </w:r>
      <w:r>
        <w:rPr>
          <w:spacing w:val="-9"/>
        </w:rPr>
        <w:t xml:space="preserve"> </w:t>
      </w:r>
      <w:r>
        <w:t>system</w:t>
      </w:r>
      <w:r>
        <w:rPr>
          <w:spacing w:val="-9"/>
        </w:rPr>
        <w:t xml:space="preserve"> </w:t>
      </w:r>
      <w:r>
        <w:t>has</w:t>
      </w:r>
      <w:r>
        <w:rPr>
          <w:spacing w:val="-9"/>
        </w:rPr>
        <w:t xml:space="preserve"> </w:t>
      </w:r>
      <w:r>
        <w:t>three</w:t>
      </w:r>
      <w:r>
        <w:rPr>
          <w:spacing w:val="-9"/>
        </w:rPr>
        <w:t xml:space="preserve"> </w:t>
      </w:r>
      <w:r>
        <w:t>main</w:t>
      </w:r>
      <w:r>
        <w:rPr>
          <w:spacing w:val="-9"/>
        </w:rPr>
        <w:t xml:space="preserve"> </w:t>
      </w:r>
      <w:r>
        <w:t>layers.</w:t>
      </w:r>
      <w:r>
        <w:rPr>
          <w:spacing w:val="8"/>
        </w:rPr>
        <w:t xml:space="preserve"> </w:t>
      </w:r>
      <w:r>
        <w:t>Data</w:t>
      </w:r>
      <w:r>
        <w:rPr>
          <w:spacing w:val="-9"/>
        </w:rPr>
        <w:t xml:space="preserve"> </w:t>
      </w:r>
      <w:r>
        <w:t>layer.</w:t>
      </w:r>
      <w:r>
        <w:rPr>
          <w:spacing w:val="9"/>
        </w:rPr>
        <w:t xml:space="preserve"> </w:t>
      </w:r>
      <w:r>
        <w:t>Processing</w:t>
      </w:r>
      <w:r>
        <w:rPr>
          <w:spacing w:val="-9"/>
        </w:rPr>
        <w:t xml:space="preserve"> </w:t>
      </w:r>
      <w:r>
        <w:t>layer.</w:t>
      </w:r>
      <w:r>
        <w:rPr>
          <w:spacing w:val="8"/>
        </w:rPr>
        <w:t xml:space="preserve"> </w:t>
      </w:r>
      <w:r>
        <w:t>Presentation</w:t>
      </w:r>
      <w:r>
        <w:rPr>
          <w:spacing w:val="-9"/>
        </w:rPr>
        <w:t xml:space="preserve"> </w:t>
      </w:r>
      <w:r>
        <w:rPr>
          <w:spacing w:val="-2"/>
        </w:rPr>
        <w:t>layer.</w:t>
      </w:r>
    </w:p>
    <w:p w14:paraId="703D964A">
      <w:pPr>
        <w:pStyle w:val="8"/>
        <w:spacing w:before="141"/>
      </w:pPr>
    </w:p>
    <w:p w14:paraId="00C2829A">
      <w:pPr>
        <w:pStyle w:val="4"/>
        <w:numPr>
          <w:ilvl w:val="2"/>
          <w:numId w:val="23"/>
        </w:numPr>
        <w:tabs>
          <w:tab w:val="left" w:pos="1284"/>
        </w:tabs>
        <w:spacing w:before="1" w:after="0" w:line="240" w:lineRule="auto"/>
        <w:ind w:left="1284" w:right="0" w:hanging="836"/>
        <w:jc w:val="left"/>
      </w:pPr>
      <w:r>
        <w:t>Data</w:t>
      </w:r>
      <w:r>
        <w:rPr>
          <w:spacing w:val="-7"/>
        </w:rPr>
        <w:t xml:space="preserve"> </w:t>
      </w:r>
      <w:r>
        <w:rPr>
          <w:spacing w:val="-2"/>
        </w:rPr>
        <w:t>Layer</w:t>
      </w:r>
    </w:p>
    <w:p w14:paraId="65573235">
      <w:pPr>
        <w:pStyle w:val="8"/>
        <w:spacing w:before="265" w:line="343" w:lineRule="auto"/>
        <w:ind w:left="448" w:right="445" w:hanging="8"/>
        <w:jc w:val="both"/>
      </w:pPr>
      <w:r>
        <w:t>This includes the training dataset and the trained model file.</w:t>
      </w:r>
      <w:r>
        <w:rPr>
          <w:spacing w:val="38"/>
        </w:rPr>
        <w:t xml:space="preserve"> </w:t>
      </w:r>
      <w:r>
        <w:t>The mh100klabels.csv dataset is used for training and evaluation.</w:t>
      </w:r>
      <w:r>
        <w:rPr>
          <w:spacing w:val="32"/>
        </w:rPr>
        <w:t xml:space="preserve"> </w:t>
      </w:r>
      <w:r>
        <w:t>Once the model is trained it’s saved as a pickle file so it can be loaded quickly at runtime without retraining.</w:t>
      </w:r>
    </w:p>
    <w:p w14:paraId="4B30FC8D">
      <w:pPr>
        <w:pStyle w:val="8"/>
        <w:spacing w:before="182" w:line="343" w:lineRule="auto"/>
        <w:ind w:left="448" w:right="445" w:hanging="8"/>
        <w:jc w:val="both"/>
      </w:pPr>
      <w:r>
        <w:t>The</w:t>
      </w:r>
      <w:r>
        <w:rPr>
          <w:spacing w:val="-6"/>
        </w:rPr>
        <w:t xml:space="preserve"> </w:t>
      </w:r>
      <w:r>
        <w:t>model</w:t>
      </w:r>
      <w:r>
        <w:rPr>
          <w:spacing w:val="-6"/>
        </w:rPr>
        <w:t xml:space="preserve"> </w:t>
      </w:r>
      <w:r>
        <w:t>file</w:t>
      </w:r>
      <w:r>
        <w:rPr>
          <w:spacing w:val="-6"/>
        </w:rPr>
        <w:t xml:space="preserve"> </w:t>
      </w:r>
      <w:r>
        <w:t>contains</w:t>
      </w:r>
      <w:r>
        <w:rPr>
          <w:spacing w:val="-6"/>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along</w:t>
      </w:r>
      <w:r>
        <w:rPr>
          <w:spacing w:val="-6"/>
        </w:rPr>
        <w:t xml:space="preserve"> </w:t>
      </w:r>
      <w:r>
        <w:t>with</w:t>
      </w:r>
      <w:r>
        <w:rPr>
          <w:spacing w:val="-6"/>
        </w:rPr>
        <w:t xml:space="preserve"> </w:t>
      </w:r>
      <w:r>
        <w:t>the</w:t>
      </w:r>
      <w:r>
        <w:rPr>
          <w:spacing w:val="-6"/>
        </w:rPr>
        <w:t xml:space="preserve"> </w:t>
      </w:r>
      <w:r>
        <w:t>preprocessing</w:t>
      </w:r>
      <w:r>
        <w:rPr>
          <w:spacing w:val="-6"/>
        </w:rPr>
        <w:t xml:space="preserve"> </w:t>
      </w:r>
      <w:r>
        <w:t>objects</w:t>
      </w:r>
      <w:r>
        <w:rPr>
          <w:spacing w:val="-6"/>
        </w:rPr>
        <w:t xml:space="preserve"> </w:t>
      </w:r>
      <w:r>
        <w:t>like encoders</w:t>
      </w:r>
      <w:r>
        <w:rPr>
          <w:spacing w:val="-2"/>
        </w:rPr>
        <w:t xml:space="preserve"> </w:t>
      </w:r>
      <w:r>
        <w:t>and</w:t>
      </w:r>
      <w:r>
        <w:rPr>
          <w:spacing w:val="-2"/>
        </w:rPr>
        <w:t xml:space="preserve"> </w:t>
      </w:r>
      <w:r>
        <w:t>scalers.</w:t>
      </w:r>
      <w:r>
        <w:rPr>
          <w:spacing w:val="23"/>
        </w:rPr>
        <w:t xml:space="preserve"> </w:t>
      </w:r>
      <w:r>
        <w:t>These</w:t>
      </w:r>
      <w:r>
        <w:rPr>
          <w:spacing w:val="-2"/>
        </w:rPr>
        <w:t xml:space="preserve"> </w:t>
      </w:r>
      <w:r>
        <w:t>need</w:t>
      </w:r>
      <w:r>
        <w:rPr>
          <w:spacing w:val="-2"/>
        </w:rPr>
        <w:t xml:space="preserve"> </w:t>
      </w:r>
      <w:r>
        <w:t>to</w:t>
      </w:r>
      <w:r>
        <w:rPr>
          <w:spacing w:val="-2"/>
        </w:rPr>
        <w:t xml:space="preserve"> </w:t>
      </w:r>
      <w:r>
        <w:t>be</w:t>
      </w:r>
      <w:r>
        <w:rPr>
          <w:spacing w:val="-2"/>
        </w:rPr>
        <w:t xml:space="preserve"> </w:t>
      </w:r>
      <w:r>
        <w:t>saved</w:t>
      </w:r>
      <w:r>
        <w:rPr>
          <w:spacing w:val="-2"/>
        </w:rPr>
        <w:t xml:space="preserve"> </w:t>
      </w:r>
      <w:r>
        <w:t>together</w:t>
      </w:r>
      <w:r>
        <w:rPr>
          <w:spacing w:val="-2"/>
        </w:rPr>
        <w:t xml:space="preserve"> </w:t>
      </w:r>
      <w:r>
        <w:t>because</w:t>
      </w:r>
      <w:r>
        <w:rPr>
          <w:spacing w:val="-2"/>
        </w:rPr>
        <w:t xml:space="preserve"> </w:t>
      </w:r>
      <w:r>
        <w:t>the</w:t>
      </w:r>
      <w:r>
        <w:rPr>
          <w:spacing w:val="-2"/>
        </w:rPr>
        <w:t xml:space="preserve"> </w:t>
      </w:r>
      <w:r>
        <w:t>same</w:t>
      </w:r>
      <w:r>
        <w:rPr>
          <w:spacing w:val="-2"/>
        </w:rPr>
        <w:t xml:space="preserve"> </w:t>
      </w:r>
      <w:r>
        <w:t>transformations</w:t>
      </w:r>
      <w:r>
        <w:rPr>
          <w:spacing w:val="-2"/>
        </w:rPr>
        <w:t xml:space="preserve"> </w:t>
      </w:r>
      <w:r>
        <w:t xml:space="preserve">must </w:t>
      </w:r>
      <w:bookmarkStart w:id="35" w:name="Processing Layer"/>
      <w:bookmarkEnd w:id="35"/>
      <w:r>
        <w:t>be applied to new data during prediction.</w:t>
      </w:r>
    </w:p>
    <w:p w14:paraId="7B5349B1">
      <w:pPr>
        <w:pStyle w:val="8"/>
        <w:spacing w:after="0" w:line="343" w:lineRule="auto"/>
        <w:jc w:val="both"/>
        <w:sectPr>
          <w:pgSz w:w="11910" w:h="16840"/>
          <w:pgMar w:top="940" w:right="992" w:bottom="1100" w:left="992" w:header="657" w:footer="912" w:gutter="0"/>
          <w:cols w:space="720" w:num="1"/>
        </w:sectPr>
      </w:pPr>
    </w:p>
    <w:p w14:paraId="4B56492F">
      <w:pPr>
        <w:pStyle w:val="8"/>
        <w:spacing w:before="191"/>
        <w:rPr>
          <w:sz w:val="28"/>
        </w:rPr>
      </w:pPr>
    </w:p>
    <w:p w14:paraId="1E6EA70E">
      <w:pPr>
        <w:pStyle w:val="4"/>
        <w:numPr>
          <w:ilvl w:val="2"/>
          <w:numId w:val="23"/>
        </w:numPr>
        <w:tabs>
          <w:tab w:val="left" w:pos="1284"/>
        </w:tabs>
        <w:spacing w:before="0" w:after="0" w:line="240" w:lineRule="auto"/>
        <w:ind w:left="1284" w:right="0" w:hanging="836"/>
        <w:jc w:val="left"/>
      </w:pPr>
      <w:r>
        <w:rPr>
          <w:spacing w:val="-2"/>
        </w:rPr>
        <w:t>Processing</w:t>
      </w:r>
      <w:r>
        <w:rPr>
          <w:spacing w:val="1"/>
        </w:rPr>
        <w:t xml:space="preserve"> </w:t>
      </w:r>
      <w:r>
        <w:rPr>
          <w:spacing w:val="-2"/>
        </w:rPr>
        <w:t>Layer</w:t>
      </w:r>
    </w:p>
    <w:p w14:paraId="67727265">
      <w:pPr>
        <w:pStyle w:val="8"/>
        <w:spacing w:before="266" w:line="343" w:lineRule="auto"/>
        <w:ind w:left="436" w:right="403" w:firstLine="3"/>
        <w:jc w:val="both"/>
      </w:pPr>
      <w:r>
        <w:t>This</w:t>
      </w:r>
      <w:r>
        <w:rPr>
          <w:spacing w:val="-11"/>
        </w:rPr>
        <w:t xml:space="preserve"> </w:t>
      </w:r>
      <w:r>
        <w:t>is</w:t>
      </w:r>
      <w:r>
        <w:rPr>
          <w:spacing w:val="-11"/>
        </w:rPr>
        <w:t xml:space="preserve"> </w:t>
      </w:r>
      <w:r>
        <w:t>where</w:t>
      </w:r>
      <w:r>
        <w:rPr>
          <w:spacing w:val="-11"/>
        </w:rPr>
        <w:t xml:space="preserve"> </w:t>
      </w:r>
      <w:r>
        <w:t>the</w:t>
      </w:r>
      <w:r>
        <w:rPr>
          <w:spacing w:val="-11"/>
        </w:rPr>
        <w:t xml:space="preserve"> </w:t>
      </w:r>
      <w:r>
        <w:t>actual</w:t>
      </w:r>
      <w:r>
        <w:rPr>
          <w:spacing w:val="-11"/>
        </w:rPr>
        <w:t xml:space="preserve"> </w:t>
      </w:r>
      <w:r>
        <w:t>computation</w:t>
      </w:r>
      <w:r>
        <w:rPr>
          <w:spacing w:val="-11"/>
        </w:rPr>
        <w:t xml:space="preserve"> </w:t>
      </w:r>
      <w:r>
        <w:t>happens.</w:t>
      </w:r>
      <w:r>
        <w:rPr>
          <w:spacing w:val="11"/>
        </w:rPr>
        <w:t xml:space="preserve"> </w:t>
      </w:r>
      <w:r>
        <w:t>The</w:t>
      </w:r>
      <w:r>
        <w:rPr>
          <w:spacing w:val="-11"/>
        </w:rPr>
        <w:t xml:space="preserve"> </w:t>
      </w:r>
      <w:r>
        <w:t>Flask</w:t>
      </w:r>
      <w:r>
        <w:rPr>
          <w:spacing w:val="-11"/>
        </w:rPr>
        <w:t xml:space="preserve"> </w:t>
      </w:r>
      <w:r>
        <w:t>application</w:t>
      </w:r>
      <w:r>
        <w:rPr>
          <w:spacing w:val="-11"/>
        </w:rPr>
        <w:t xml:space="preserve"> </w:t>
      </w:r>
      <w:r>
        <w:t>loads</w:t>
      </w:r>
      <w:r>
        <w:rPr>
          <w:spacing w:val="-11"/>
        </w:rPr>
        <w:t xml:space="preserve"> </w:t>
      </w:r>
      <w:r>
        <w:t>the</w:t>
      </w:r>
      <w:r>
        <w:rPr>
          <w:spacing w:val="-11"/>
        </w:rPr>
        <w:t xml:space="preserve"> </w:t>
      </w:r>
      <w:r>
        <w:t>model</w:t>
      </w:r>
      <w:r>
        <w:rPr>
          <w:spacing w:val="-11"/>
        </w:rPr>
        <w:t xml:space="preserve"> </w:t>
      </w:r>
      <w:r>
        <w:t>at</w:t>
      </w:r>
      <w:r>
        <w:rPr>
          <w:spacing w:val="-11"/>
        </w:rPr>
        <w:t xml:space="preserve"> </w:t>
      </w:r>
      <w:r>
        <w:t>startup. When</w:t>
      </w:r>
      <w:r>
        <w:rPr>
          <w:spacing w:val="-13"/>
        </w:rPr>
        <w:t xml:space="preserve"> </w:t>
      </w:r>
      <w:r>
        <w:t>a</w:t>
      </w:r>
      <w:r>
        <w:rPr>
          <w:spacing w:val="-13"/>
        </w:rPr>
        <w:t xml:space="preserve"> </w:t>
      </w:r>
      <w:r>
        <w:t>prediction</w:t>
      </w:r>
      <w:r>
        <w:rPr>
          <w:spacing w:val="-13"/>
        </w:rPr>
        <w:t xml:space="preserve"> </w:t>
      </w:r>
      <w:r>
        <w:t>request</w:t>
      </w:r>
      <w:r>
        <w:rPr>
          <w:spacing w:val="-13"/>
        </w:rPr>
        <w:t xml:space="preserve"> </w:t>
      </w:r>
      <w:r>
        <w:t>comes</w:t>
      </w:r>
      <w:r>
        <w:rPr>
          <w:spacing w:val="-13"/>
        </w:rPr>
        <w:t xml:space="preserve"> </w:t>
      </w:r>
      <w:r>
        <w:t>in</w:t>
      </w:r>
      <w:r>
        <w:rPr>
          <w:spacing w:val="-13"/>
        </w:rPr>
        <w:t xml:space="preserve"> </w:t>
      </w:r>
      <w:r>
        <w:t>the</w:t>
      </w:r>
      <w:r>
        <w:rPr>
          <w:spacing w:val="-13"/>
        </w:rPr>
        <w:t xml:space="preserve"> </w:t>
      </w:r>
      <w:r>
        <w:t>input</w:t>
      </w:r>
      <w:r>
        <w:rPr>
          <w:spacing w:val="-13"/>
        </w:rPr>
        <w:t xml:space="preserve"> </w:t>
      </w:r>
      <w:r>
        <w:t>data</w:t>
      </w:r>
      <w:r>
        <w:rPr>
          <w:spacing w:val="-13"/>
        </w:rPr>
        <w:t xml:space="preserve"> </w:t>
      </w:r>
      <w:r>
        <w:t>is</w:t>
      </w:r>
      <w:r>
        <w:rPr>
          <w:spacing w:val="-13"/>
        </w:rPr>
        <w:t xml:space="preserve"> </w:t>
      </w:r>
      <w:r>
        <w:t>preprocessed</w:t>
      </w:r>
      <w:r>
        <w:rPr>
          <w:spacing w:val="-13"/>
        </w:rPr>
        <w:t xml:space="preserve"> </w:t>
      </w:r>
      <w:r>
        <w:t>using</w:t>
      </w:r>
      <w:r>
        <w:rPr>
          <w:spacing w:val="-13"/>
        </w:rPr>
        <w:t xml:space="preserve"> </w:t>
      </w:r>
      <w:r>
        <w:t>the</w:t>
      </w:r>
      <w:r>
        <w:rPr>
          <w:spacing w:val="-13"/>
        </w:rPr>
        <w:t xml:space="preserve"> </w:t>
      </w:r>
      <w:r>
        <w:t>saved</w:t>
      </w:r>
      <w:r>
        <w:rPr>
          <w:spacing w:val="-13"/>
        </w:rPr>
        <w:t xml:space="preserve"> </w:t>
      </w:r>
      <w:r>
        <w:t>transformers. Then the model makes a prediction. The prediction along with confidence scores is returned.</w:t>
      </w:r>
    </w:p>
    <w:p w14:paraId="00B59C96">
      <w:pPr>
        <w:pStyle w:val="8"/>
        <w:spacing w:before="182" w:line="343" w:lineRule="auto"/>
        <w:ind w:left="448" w:right="442"/>
        <w:jc w:val="both"/>
      </w:pPr>
      <w:r>
        <w:t>For CSV uploads the processing is similar but batched.</w:t>
      </w:r>
      <w:r>
        <w:rPr>
          <w:spacing w:val="40"/>
        </w:rPr>
        <w:t xml:space="preserve"> </w:t>
      </w:r>
      <w:r>
        <w:t xml:space="preserve">Multiple rows are processed together </w:t>
      </w:r>
      <w:bookmarkStart w:id="36" w:name="Presentation Layer"/>
      <w:bookmarkEnd w:id="36"/>
      <w:r>
        <w:t>and results are returned for all of them.</w:t>
      </w:r>
    </w:p>
    <w:p w14:paraId="047C683E">
      <w:pPr>
        <w:pStyle w:val="8"/>
        <w:spacing w:before="24"/>
      </w:pPr>
    </w:p>
    <w:p w14:paraId="7E2F8095">
      <w:pPr>
        <w:pStyle w:val="4"/>
        <w:numPr>
          <w:ilvl w:val="2"/>
          <w:numId w:val="23"/>
        </w:numPr>
        <w:tabs>
          <w:tab w:val="left" w:pos="1284"/>
        </w:tabs>
        <w:spacing w:before="0" w:after="0" w:line="240" w:lineRule="auto"/>
        <w:ind w:left="1284" w:right="0" w:hanging="836"/>
        <w:jc w:val="left"/>
      </w:pPr>
      <w:r>
        <w:rPr>
          <w:spacing w:val="-2"/>
        </w:rPr>
        <w:t>Presentation</w:t>
      </w:r>
      <w:r>
        <w:rPr>
          <w:spacing w:val="-7"/>
        </w:rPr>
        <w:t xml:space="preserve"> </w:t>
      </w:r>
      <w:r>
        <w:rPr>
          <w:spacing w:val="-2"/>
        </w:rPr>
        <w:t>Layer</w:t>
      </w:r>
    </w:p>
    <w:p w14:paraId="2DAC19CC">
      <w:pPr>
        <w:pStyle w:val="8"/>
        <w:spacing w:before="265" w:line="343" w:lineRule="auto"/>
        <w:ind w:left="448" w:right="333" w:hanging="8"/>
      </w:pPr>
      <w:r>
        <w:t>The web interface that users interact with.</w:t>
      </w:r>
      <w:r>
        <w:rPr>
          <w:spacing w:val="39"/>
        </w:rPr>
        <w:t xml:space="preserve"> </w:t>
      </w:r>
      <w:r>
        <w:t>It has two main modes.</w:t>
      </w:r>
      <w:r>
        <w:rPr>
          <w:spacing w:val="39"/>
        </w:rPr>
        <w:t xml:space="preserve"> </w:t>
      </w:r>
      <w:r>
        <w:t>Manual entry where users fill in form fields for a single app.</w:t>
      </w:r>
      <w:r>
        <w:rPr>
          <w:spacing w:val="23"/>
        </w:rPr>
        <w:t xml:space="preserve"> </w:t>
      </w:r>
      <w:r>
        <w:t>CSV upload where users provide a file with multiple apps.</w:t>
      </w:r>
    </w:p>
    <w:p w14:paraId="6E68E349">
      <w:pPr>
        <w:pStyle w:val="8"/>
        <w:spacing w:before="182" w:line="343" w:lineRule="auto"/>
        <w:ind w:left="448" w:hanging="8"/>
      </w:pPr>
      <w:r>
        <w:t>The</w:t>
      </w:r>
      <w:r>
        <w:rPr>
          <w:spacing w:val="-15"/>
        </w:rPr>
        <w:t xml:space="preserve"> </w:t>
      </w:r>
      <w:r>
        <w:t>interface</w:t>
      </w:r>
      <w:r>
        <w:rPr>
          <w:spacing w:val="-15"/>
        </w:rPr>
        <w:t xml:space="preserve"> </w:t>
      </w:r>
      <w:r>
        <w:t>shows</w:t>
      </w:r>
      <w:r>
        <w:rPr>
          <w:spacing w:val="-15"/>
        </w:rPr>
        <w:t xml:space="preserve"> </w:t>
      </w:r>
      <w:r>
        <w:t>results</w:t>
      </w:r>
      <w:r>
        <w:rPr>
          <w:spacing w:val="-15"/>
        </w:rPr>
        <w:t xml:space="preserve"> </w:t>
      </w:r>
      <w:r>
        <w:t>clearly</w:t>
      </w:r>
      <w:r>
        <w:rPr>
          <w:spacing w:val="-15"/>
        </w:rPr>
        <w:t xml:space="preserve"> </w:t>
      </w:r>
      <w:r>
        <w:t>with</w:t>
      </w:r>
      <w:r>
        <w:rPr>
          <w:spacing w:val="-15"/>
        </w:rPr>
        <w:t xml:space="preserve"> </w:t>
      </w:r>
      <w:r>
        <w:t>icons</w:t>
      </w:r>
      <w:r>
        <w:rPr>
          <w:spacing w:val="-15"/>
        </w:rPr>
        <w:t xml:space="preserve"> </w:t>
      </w:r>
      <w:r>
        <w:t>and</w:t>
      </w:r>
      <w:r>
        <w:rPr>
          <w:spacing w:val="-15"/>
        </w:rPr>
        <w:t xml:space="preserve"> </w:t>
      </w:r>
      <w:r>
        <w:t>progress</w:t>
      </w:r>
      <w:r>
        <w:rPr>
          <w:spacing w:val="-15"/>
        </w:rPr>
        <w:t xml:space="preserve"> </w:t>
      </w:r>
      <w:r>
        <w:t>bars.</w:t>
      </w:r>
      <w:r>
        <w:rPr>
          <w:spacing w:val="-6"/>
        </w:rPr>
        <w:t xml:space="preserve"> </w:t>
      </w:r>
      <w:r>
        <w:t>Safe</w:t>
      </w:r>
      <w:r>
        <w:rPr>
          <w:spacing w:val="-15"/>
        </w:rPr>
        <w:t xml:space="preserve"> </w:t>
      </w:r>
      <w:r>
        <w:t>apps</w:t>
      </w:r>
      <w:r>
        <w:rPr>
          <w:spacing w:val="-15"/>
        </w:rPr>
        <w:t xml:space="preserve"> </w:t>
      </w:r>
      <w:r>
        <w:t>get</w:t>
      </w:r>
      <w:r>
        <w:rPr>
          <w:spacing w:val="-15"/>
        </w:rPr>
        <w:t xml:space="preserve"> </w:t>
      </w:r>
      <w:r>
        <w:t>a</w:t>
      </w:r>
      <w:r>
        <w:rPr>
          <w:spacing w:val="-15"/>
        </w:rPr>
        <w:t xml:space="preserve"> </w:t>
      </w:r>
      <w:r>
        <w:t>green</w:t>
      </w:r>
      <w:r>
        <w:rPr>
          <w:spacing w:val="-15"/>
        </w:rPr>
        <w:t xml:space="preserve"> </w:t>
      </w:r>
      <w:r>
        <w:t>indicator. Malicious apps get a red indicator. Confidence is shown as a percentage.</w:t>
      </w:r>
    </w:p>
    <w:p w14:paraId="1EEFB99F">
      <w:pPr>
        <w:pStyle w:val="8"/>
        <w:spacing w:before="181"/>
        <w:ind w:left="448"/>
      </w:pPr>
      <w:r>
        <w:t>Figure</w:t>
      </w:r>
      <w:r>
        <w:rPr>
          <w:spacing w:val="-8"/>
        </w:rPr>
        <w:t xml:space="preserve"> </w:t>
      </w:r>
      <w:r>
        <w:fldChar w:fldCharType="begin"/>
      </w:r>
      <w:r>
        <w:instrText xml:space="preserve"> HYPERLINK \l "_bookmark2" </w:instrText>
      </w:r>
      <w:r>
        <w:fldChar w:fldCharType="separate"/>
      </w:r>
      <w:r>
        <w:t>3.1</w:t>
      </w:r>
      <w:r>
        <w:fldChar w:fldCharType="end"/>
      </w:r>
      <w:r>
        <w:rPr>
          <w:spacing w:val="-8"/>
        </w:rPr>
        <w:t xml:space="preserve"> </w:t>
      </w:r>
      <w:r>
        <w:t>shows</w:t>
      </w:r>
      <w:r>
        <w:rPr>
          <w:spacing w:val="-8"/>
        </w:rPr>
        <w:t xml:space="preserve"> </w:t>
      </w:r>
      <w:r>
        <w:t>how</w:t>
      </w:r>
      <w:r>
        <w:rPr>
          <w:spacing w:val="-8"/>
        </w:rPr>
        <w:t xml:space="preserve"> </w:t>
      </w:r>
      <w:r>
        <w:t>these</w:t>
      </w:r>
      <w:r>
        <w:rPr>
          <w:spacing w:val="-8"/>
        </w:rPr>
        <w:t xml:space="preserve"> </w:t>
      </w:r>
      <w:r>
        <w:t>layers</w:t>
      </w:r>
      <w:r>
        <w:rPr>
          <w:spacing w:val="-8"/>
        </w:rPr>
        <w:t xml:space="preserve"> </w:t>
      </w:r>
      <w:r>
        <w:rPr>
          <w:spacing w:val="-2"/>
        </w:rPr>
        <w:t>connect.</w:t>
      </w:r>
    </w:p>
    <w:p w14:paraId="5367B85B">
      <w:pPr>
        <w:pStyle w:val="8"/>
        <w:spacing w:before="24"/>
        <w:rPr>
          <w:sz w:val="20"/>
        </w:rPr>
      </w:pPr>
      <w:r>
        <w:rPr>
          <w:sz w:val="20"/>
        </w:rPr>
        <w:drawing>
          <wp:anchor distT="0" distB="0" distL="0" distR="0" simplePos="0" relativeHeight="251676672" behindDoc="1" locked="0" layoutInCell="1" allowOverlap="1">
            <wp:simplePos x="0" y="0"/>
            <wp:positionH relativeFrom="page">
              <wp:posOffset>1522730</wp:posOffset>
            </wp:positionH>
            <wp:positionV relativeFrom="paragraph">
              <wp:posOffset>176530</wp:posOffset>
            </wp:positionV>
            <wp:extent cx="4548505" cy="226504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4548377" cy="2265235"/>
                    </a:xfrm>
                    <a:prstGeom prst="rect">
                      <a:avLst/>
                    </a:prstGeom>
                  </pic:spPr>
                </pic:pic>
              </a:graphicData>
            </a:graphic>
          </wp:anchor>
        </w:drawing>
      </w:r>
    </w:p>
    <w:p w14:paraId="461622D2">
      <w:pPr>
        <w:spacing w:before="184"/>
        <w:ind w:left="394" w:right="394" w:firstLine="0"/>
        <w:jc w:val="center"/>
        <w:rPr>
          <w:sz w:val="22"/>
        </w:rPr>
      </w:pPr>
      <w:bookmarkStart w:id="37" w:name="_bookmark2"/>
      <w:bookmarkEnd w:id="37"/>
      <w:r>
        <w:rPr>
          <w:b/>
          <w:sz w:val="22"/>
        </w:rPr>
        <w:t>Figure</w:t>
      </w:r>
      <w:r>
        <w:rPr>
          <w:b/>
          <w:spacing w:val="-9"/>
          <w:sz w:val="22"/>
        </w:rPr>
        <w:t xml:space="preserve"> </w:t>
      </w:r>
      <w:r>
        <w:rPr>
          <w:b/>
          <w:sz w:val="22"/>
        </w:rPr>
        <w:t>3.1:</w:t>
      </w:r>
      <w:r>
        <w:rPr>
          <w:b/>
          <w:spacing w:val="8"/>
          <w:sz w:val="22"/>
        </w:rPr>
        <w:t xml:space="preserve"> </w:t>
      </w:r>
      <w:r>
        <w:rPr>
          <w:sz w:val="22"/>
        </w:rPr>
        <w:t>System</w:t>
      </w:r>
      <w:r>
        <w:rPr>
          <w:spacing w:val="-8"/>
          <w:sz w:val="22"/>
        </w:rPr>
        <w:t xml:space="preserve"> </w:t>
      </w:r>
      <w:r>
        <w:rPr>
          <w:sz w:val="22"/>
        </w:rPr>
        <w:t>Architecture</w:t>
      </w:r>
      <w:r>
        <w:rPr>
          <w:spacing w:val="-9"/>
          <w:sz w:val="22"/>
        </w:rPr>
        <w:t xml:space="preserve"> </w:t>
      </w:r>
      <w:r>
        <w:rPr>
          <w:spacing w:val="-2"/>
          <w:sz w:val="22"/>
        </w:rPr>
        <w:t>Diagram</w:t>
      </w:r>
    </w:p>
    <w:p w14:paraId="6B63FF75">
      <w:pPr>
        <w:pStyle w:val="8"/>
        <w:rPr>
          <w:sz w:val="22"/>
        </w:rPr>
      </w:pPr>
    </w:p>
    <w:p w14:paraId="53A973B3">
      <w:pPr>
        <w:pStyle w:val="8"/>
        <w:spacing w:before="83"/>
        <w:rPr>
          <w:sz w:val="22"/>
        </w:rPr>
      </w:pPr>
    </w:p>
    <w:p w14:paraId="4783C3EE">
      <w:pPr>
        <w:pStyle w:val="3"/>
        <w:numPr>
          <w:ilvl w:val="1"/>
          <w:numId w:val="23"/>
        </w:numPr>
        <w:tabs>
          <w:tab w:val="left" w:pos="1165"/>
        </w:tabs>
        <w:spacing w:before="0" w:after="0" w:line="240" w:lineRule="auto"/>
        <w:ind w:left="1165" w:right="0" w:hanging="717"/>
        <w:jc w:val="left"/>
      </w:pPr>
      <w:bookmarkStart w:id="38" w:name="Development Environment"/>
      <w:bookmarkEnd w:id="38"/>
      <w:r>
        <w:t>Development</w:t>
      </w:r>
      <w:r>
        <w:rPr>
          <w:spacing w:val="-19"/>
        </w:rPr>
        <w:t xml:space="preserve"> </w:t>
      </w:r>
      <w:r>
        <w:rPr>
          <w:spacing w:val="-2"/>
        </w:rPr>
        <w:t>Environment</w:t>
      </w:r>
    </w:p>
    <w:p w14:paraId="27DC573D">
      <w:pPr>
        <w:pStyle w:val="8"/>
        <w:spacing w:before="339"/>
        <w:ind w:left="436"/>
      </w:pPr>
      <w:r>
        <w:t>We</w:t>
      </w:r>
      <w:r>
        <w:rPr>
          <w:spacing w:val="-12"/>
        </w:rPr>
        <w:t xml:space="preserve"> </w:t>
      </w:r>
      <w:r>
        <w:t>used</w:t>
      </w:r>
      <w:r>
        <w:rPr>
          <w:spacing w:val="-11"/>
        </w:rPr>
        <w:t xml:space="preserve"> </w:t>
      </w:r>
      <w:r>
        <w:t>consistent</w:t>
      </w:r>
      <w:r>
        <w:rPr>
          <w:spacing w:val="-11"/>
        </w:rPr>
        <w:t xml:space="preserve"> </w:t>
      </w:r>
      <w:r>
        <w:t>development</w:t>
      </w:r>
      <w:r>
        <w:rPr>
          <w:spacing w:val="-11"/>
        </w:rPr>
        <w:t xml:space="preserve"> </w:t>
      </w:r>
      <w:r>
        <w:t>environments</w:t>
      </w:r>
      <w:r>
        <w:rPr>
          <w:spacing w:val="-12"/>
        </w:rPr>
        <w:t xml:space="preserve"> </w:t>
      </w:r>
      <w:r>
        <w:t>across</w:t>
      </w:r>
      <w:r>
        <w:rPr>
          <w:spacing w:val="-11"/>
        </w:rPr>
        <w:t xml:space="preserve"> </w:t>
      </w:r>
      <w:r>
        <w:t>the</w:t>
      </w:r>
      <w:r>
        <w:rPr>
          <w:spacing w:val="-11"/>
        </w:rPr>
        <w:t xml:space="preserve"> </w:t>
      </w:r>
      <w:r>
        <w:t>team</w:t>
      </w:r>
      <w:r>
        <w:rPr>
          <w:spacing w:val="-11"/>
        </w:rPr>
        <w:t xml:space="preserve"> </w:t>
      </w:r>
      <w:r>
        <w:t>to</w:t>
      </w:r>
      <w:r>
        <w:rPr>
          <w:spacing w:val="-12"/>
        </w:rPr>
        <w:t xml:space="preserve"> </w:t>
      </w:r>
      <w:r>
        <w:t>avoid</w:t>
      </w:r>
      <w:r>
        <w:rPr>
          <w:spacing w:val="-11"/>
        </w:rPr>
        <w:t xml:space="preserve"> </w:t>
      </w:r>
      <w:r>
        <w:t>configuration</w:t>
      </w:r>
      <w:r>
        <w:rPr>
          <w:spacing w:val="-11"/>
        </w:rPr>
        <w:t xml:space="preserve"> </w:t>
      </w:r>
      <w:r>
        <w:rPr>
          <w:spacing w:val="-2"/>
        </w:rPr>
        <w:t>issues.</w:t>
      </w:r>
    </w:p>
    <w:p w14:paraId="4362E970">
      <w:pPr>
        <w:pStyle w:val="8"/>
        <w:spacing w:before="23"/>
      </w:pPr>
    </w:p>
    <w:p w14:paraId="6AD36B5C">
      <w:pPr>
        <w:pStyle w:val="8"/>
        <w:spacing w:line="343" w:lineRule="auto"/>
        <w:ind w:left="448"/>
      </w:pPr>
      <w:r>
        <w:t>Operating system was Windows</w:t>
      </w:r>
      <w:r>
        <w:rPr>
          <w:spacing w:val="-1"/>
        </w:rPr>
        <w:t xml:space="preserve"> </w:t>
      </w:r>
      <w:r>
        <w:t>10 and 11.</w:t>
      </w:r>
      <w:r>
        <w:rPr>
          <w:spacing w:val="31"/>
        </w:rPr>
        <w:t xml:space="preserve"> </w:t>
      </w:r>
      <w:r>
        <w:t>Code editor was Visual</w:t>
      </w:r>
      <w:r>
        <w:rPr>
          <w:spacing w:val="-1"/>
        </w:rPr>
        <w:t xml:space="preserve"> </w:t>
      </w:r>
      <w:r>
        <w:t>Studio Code with Python extensions. Version control was Git with GitHub for repository hosting.</w:t>
      </w:r>
    </w:p>
    <w:p w14:paraId="1533EE76">
      <w:pPr>
        <w:pStyle w:val="8"/>
        <w:spacing w:before="181" w:line="343" w:lineRule="auto"/>
        <w:ind w:left="448"/>
      </w:pPr>
      <w:r>
        <w:t>Python environment was managed with virtual environments to isolate project dependencies. Requirements</w:t>
      </w:r>
      <w:r>
        <w:rPr>
          <w:spacing w:val="-13"/>
        </w:rPr>
        <w:t xml:space="preserve"> </w:t>
      </w:r>
      <w:r>
        <w:t>were</w:t>
      </w:r>
      <w:r>
        <w:rPr>
          <w:spacing w:val="-13"/>
        </w:rPr>
        <w:t xml:space="preserve"> </w:t>
      </w:r>
      <w:r>
        <w:t>tracked</w:t>
      </w:r>
      <w:r>
        <w:rPr>
          <w:spacing w:val="-13"/>
        </w:rPr>
        <w:t xml:space="preserve"> </w:t>
      </w:r>
      <w:r>
        <w:t>in</w:t>
      </w:r>
      <w:r>
        <w:rPr>
          <w:spacing w:val="-13"/>
        </w:rPr>
        <w:t xml:space="preserve"> </w:t>
      </w:r>
      <w:r>
        <w:t>a</w:t>
      </w:r>
      <w:r>
        <w:rPr>
          <w:spacing w:val="-13"/>
        </w:rPr>
        <w:t xml:space="preserve"> </w:t>
      </w:r>
      <w:r>
        <w:t>requirements.txt</w:t>
      </w:r>
      <w:r>
        <w:rPr>
          <w:spacing w:val="-13"/>
        </w:rPr>
        <w:t xml:space="preserve"> </w:t>
      </w:r>
      <w:r>
        <w:t>file</w:t>
      </w:r>
      <w:r>
        <w:rPr>
          <w:spacing w:val="-13"/>
        </w:rPr>
        <w:t xml:space="preserve"> </w:t>
      </w:r>
      <w:r>
        <w:t>so</w:t>
      </w:r>
      <w:r>
        <w:rPr>
          <w:spacing w:val="-13"/>
        </w:rPr>
        <w:t xml:space="preserve"> </w:t>
      </w:r>
      <w:r>
        <w:t>anyone</w:t>
      </w:r>
      <w:r>
        <w:rPr>
          <w:spacing w:val="-13"/>
        </w:rPr>
        <w:t xml:space="preserve"> </w:t>
      </w:r>
      <w:r>
        <w:t>could</w:t>
      </w:r>
      <w:r>
        <w:rPr>
          <w:spacing w:val="-12"/>
        </w:rPr>
        <w:t xml:space="preserve"> </w:t>
      </w:r>
      <w:r>
        <w:t>recreate</w:t>
      </w:r>
      <w:r>
        <w:rPr>
          <w:spacing w:val="-13"/>
        </w:rPr>
        <w:t xml:space="preserve"> </w:t>
      </w:r>
      <w:r>
        <w:t>the</w:t>
      </w:r>
      <w:r>
        <w:rPr>
          <w:spacing w:val="-13"/>
        </w:rPr>
        <w:t xml:space="preserve"> </w:t>
      </w:r>
      <w:r>
        <w:rPr>
          <w:spacing w:val="-2"/>
        </w:rPr>
        <w:t>environment.</w:t>
      </w:r>
    </w:p>
    <w:p w14:paraId="12C09D45">
      <w:pPr>
        <w:pStyle w:val="8"/>
        <w:spacing w:after="0" w:line="343" w:lineRule="auto"/>
        <w:sectPr>
          <w:pgSz w:w="11910" w:h="16840"/>
          <w:pgMar w:top="940" w:right="992" w:bottom="1100" w:left="992" w:header="657" w:footer="912" w:gutter="0"/>
          <w:cols w:space="720" w:num="1"/>
        </w:sectPr>
      </w:pPr>
    </w:p>
    <w:p w14:paraId="6BA8B536">
      <w:pPr>
        <w:pStyle w:val="8"/>
        <w:spacing w:before="237"/>
      </w:pPr>
    </w:p>
    <w:p w14:paraId="7F16DCC8">
      <w:pPr>
        <w:pStyle w:val="8"/>
        <w:spacing w:line="343" w:lineRule="auto"/>
        <w:ind w:left="440" w:right="403"/>
        <w:jc w:val="both"/>
      </w:pPr>
      <w:r>
        <w:t>Testing</w:t>
      </w:r>
      <w:r>
        <w:rPr>
          <w:spacing w:val="-2"/>
        </w:rPr>
        <w:t xml:space="preserve"> </w:t>
      </w:r>
      <w:r>
        <w:t>was</w:t>
      </w:r>
      <w:r>
        <w:rPr>
          <w:spacing w:val="-2"/>
        </w:rPr>
        <w:t xml:space="preserve"> </w:t>
      </w:r>
      <w:r>
        <w:t>done</w:t>
      </w:r>
      <w:r>
        <w:rPr>
          <w:spacing w:val="-2"/>
        </w:rPr>
        <w:t xml:space="preserve"> </w:t>
      </w:r>
      <w:r>
        <w:t>locally</w:t>
      </w:r>
      <w:r>
        <w:rPr>
          <w:spacing w:val="-2"/>
        </w:rPr>
        <w:t xml:space="preserve"> </w:t>
      </w:r>
      <w:r>
        <w:t>during</w:t>
      </w:r>
      <w:r>
        <w:rPr>
          <w:spacing w:val="-2"/>
        </w:rPr>
        <w:t xml:space="preserve"> </w:t>
      </w:r>
      <w:r>
        <w:t>development</w:t>
      </w:r>
      <w:r>
        <w:rPr>
          <w:spacing w:val="-2"/>
        </w:rPr>
        <w:t xml:space="preserve"> </w:t>
      </w:r>
      <w:r>
        <w:t>and</w:t>
      </w:r>
      <w:r>
        <w:rPr>
          <w:spacing w:val="-2"/>
        </w:rPr>
        <w:t xml:space="preserve"> </w:t>
      </w:r>
      <w:r>
        <w:t>then</w:t>
      </w:r>
      <w:r>
        <w:rPr>
          <w:spacing w:val="-2"/>
        </w:rPr>
        <w:t xml:space="preserve"> </w:t>
      </w:r>
      <w:r>
        <w:t>on</w:t>
      </w:r>
      <w:r>
        <w:rPr>
          <w:spacing w:val="-2"/>
        </w:rPr>
        <w:t xml:space="preserve"> </w:t>
      </w:r>
      <w:r>
        <w:t>a</w:t>
      </w:r>
      <w:r>
        <w:rPr>
          <w:spacing w:val="-2"/>
        </w:rPr>
        <w:t xml:space="preserve"> </w:t>
      </w:r>
      <w:r>
        <w:t>cloud</w:t>
      </w:r>
      <w:r>
        <w:rPr>
          <w:spacing w:val="-2"/>
        </w:rPr>
        <w:t xml:space="preserve"> </w:t>
      </w:r>
      <w:r>
        <w:t>server</w:t>
      </w:r>
      <w:r>
        <w:rPr>
          <w:spacing w:val="-2"/>
        </w:rPr>
        <w:t xml:space="preserve"> </w:t>
      </w:r>
      <w:r>
        <w:t>for</w:t>
      </w:r>
      <w:r>
        <w:rPr>
          <w:spacing w:val="-2"/>
        </w:rPr>
        <w:t xml:space="preserve"> </w:t>
      </w:r>
      <w:r>
        <w:t>final</w:t>
      </w:r>
      <w:r>
        <w:rPr>
          <w:spacing w:val="-2"/>
        </w:rPr>
        <w:t xml:space="preserve"> </w:t>
      </w:r>
      <w:r>
        <w:t xml:space="preserve">deployment. </w:t>
      </w:r>
      <w:bookmarkStart w:id="39" w:name="Data and Model Selection"/>
      <w:bookmarkEnd w:id="39"/>
      <w:r>
        <w:t>The cloud server was a basic Linux instance with Python and Flask installed.</w:t>
      </w:r>
    </w:p>
    <w:p w14:paraId="7ED62FBE">
      <w:pPr>
        <w:pStyle w:val="8"/>
        <w:spacing w:before="61"/>
      </w:pPr>
    </w:p>
    <w:p w14:paraId="427D2664">
      <w:pPr>
        <w:pStyle w:val="3"/>
        <w:numPr>
          <w:ilvl w:val="1"/>
          <w:numId w:val="23"/>
        </w:numPr>
        <w:tabs>
          <w:tab w:val="left" w:pos="1165"/>
        </w:tabs>
        <w:spacing w:before="0" w:after="0" w:line="240" w:lineRule="auto"/>
        <w:ind w:left="1165" w:right="0" w:hanging="717"/>
        <w:jc w:val="left"/>
      </w:pPr>
      <w:r>
        <w:t>Data</w:t>
      </w:r>
      <w:r>
        <w:rPr>
          <w:spacing w:val="-9"/>
        </w:rPr>
        <w:t xml:space="preserve"> </w:t>
      </w:r>
      <w:r>
        <w:t>and</w:t>
      </w:r>
      <w:r>
        <w:rPr>
          <w:spacing w:val="-8"/>
        </w:rPr>
        <w:t xml:space="preserve"> </w:t>
      </w:r>
      <w:r>
        <w:t>Model</w:t>
      </w:r>
      <w:r>
        <w:rPr>
          <w:spacing w:val="-9"/>
        </w:rPr>
        <w:t xml:space="preserve"> </w:t>
      </w:r>
      <w:r>
        <w:rPr>
          <w:spacing w:val="-2"/>
        </w:rPr>
        <w:t>Selection</w:t>
      </w:r>
    </w:p>
    <w:p w14:paraId="6BAFBFB9">
      <w:pPr>
        <w:pStyle w:val="4"/>
        <w:numPr>
          <w:ilvl w:val="2"/>
          <w:numId w:val="23"/>
        </w:numPr>
        <w:tabs>
          <w:tab w:val="left" w:pos="1284"/>
        </w:tabs>
        <w:spacing w:before="337" w:after="0" w:line="240" w:lineRule="auto"/>
        <w:ind w:left="1284" w:right="0" w:hanging="836"/>
        <w:jc w:val="left"/>
      </w:pPr>
      <w:bookmarkStart w:id="40" w:name="Dataset Description"/>
      <w:bookmarkEnd w:id="40"/>
      <w:r>
        <w:t>Dataset</w:t>
      </w:r>
      <w:r>
        <w:rPr>
          <w:spacing w:val="-11"/>
        </w:rPr>
        <w:t xml:space="preserve"> </w:t>
      </w:r>
      <w:r>
        <w:rPr>
          <w:spacing w:val="-2"/>
        </w:rPr>
        <w:t>Description</w:t>
      </w:r>
    </w:p>
    <w:p w14:paraId="0DF58DF7">
      <w:pPr>
        <w:pStyle w:val="8"/>
        <w:spacing w:before="266" w:line="343" w:lineRule="auto"/>
        <w:ind w:left="448" w:right="442" w:hanging="8"/>
        <w:jc w:val="both"/>
      </w:pPr>
      <w:r>
        <w:rPr>
          <w:spacing w:val="-2"/>
        </w:rPr>
        <w:t>The</w:t>
      </w:r>
      <w:r>
        <w:rPr>
          <w:spacing w:val="-9"/>
        </w:rPr>
        <w:t xml:space="preserve"> </w:t>
      </w:r>
      <w:r>
        <w:rPr>
          <w:spacing w:val="-2"/>
        </w:rPr>
        <w:t>mh100klabels.csv</w:t>
      </w:r>
      <w:r>
        <w:rPr>
          <w:spacing w:val="-8"/>
        </w:rPr>
        <w:t xml:space="preserve"> </w:t>
      </w:r>
      <w:r>
        <w:rPr>
          <w:spacing w:val="-2"/>
        </w:rPr>
        <w:t>dataset</w:t>
      </w:r>
      <w:r>
        <w:rPr>
          <w:spacing w:val="-8"/>
        </w:rPr>
        <w:t xml:space="preserve"> </w:t>
      </w:r>
      <w:r>
        <w:rPr>
          <w:spacing w:val="-2"/>
        </w:rPr>
        <w:t>contains</w:t>
      </w:r>
      <w:r>
        <w:rPr>
          <w:spacing w:val="-8"/>
        </w:rPr>
        <w:t xml:space="preserve"> </w:t>
      </w:r>
      <w:r>
        <w:rPr>
          <w:spacing w:val="-2"/>
        </w:rPr>
        <w:t>metadata</w:t>
      </w:r>
      <w:r>
        <w:rPr>
          <w:spacing w:val="-8"/>
        </w:rPr>
        <w:t xml:space="preserve"> </w:t>
      </w:r>
      <w:r>
        <w:rPr>
          <w:spacing w:val="-2"/>
        </w:rPr>
        <w:t>from</w:t>
      </w:r>
      <w:r>
        <w:rPr>
          <w:spacing w:val="-9"/>
        </w:rPr>
        <w:t xml:space="preserve"> </w:t>
      </w:r>
      <w:r>
        <w:rPr>
          <w:spacing w:val="-2"/>
        </w:rPr>
        <w:t>over</w:t>
      </w:r>
      <w:r>
        <w:rPr>
          <w:spacing w:val="-8"/>
        </w:rPr>
        <w:t xml:space="preserve"> </w:t>
      </w:r>
      <w:r>
        <w:rPr>
          <w:spacing w:val="-2"/>
        </w:rPr>
        <w:t>100,000</w:t>
      </w:r>
      <w:r>
        <w:rPr>
          <w:spacing w:val="-8"/>
        </w:rPr>
        <w:t xml:space="preserve"> </w:t>
      </w:r>
      <w:r>
        <w:rPr>
          <w:spacing w:val="-2"/>
        </w:rPr>
        <w:t>Android</w:t>
      </w:r>
      <w:r>
        <w:rPr>
          <w:spacing w:val="-8"/>
        </w:rPr>
        <w:t xml:space="preserve"> </w:t>
      </w:r>
      <w:r>
        <w:rPr>
          <w:spacing w:val="-2"/>
        </w:rPr>
        <w:t>applications.</w:t>
      </w:r>
      <w:r>
        <w:rPr>
          <w:spacing w:val="30"/>
        </w:rPr>
        <w:t xml:space="preserve"> </w:t>
      </w:r>
      <w:r>
        <w:rPr>
          <w:spacing w:val="-2"/>
        </w:rPr>
        <w:t xml:space="preserve">Each </w:t>
      </w:r>
      <w:r>
        <w:t>row</w:t>
      </w:r>
      <w:r>
        <w:rPr>
          <w:spacing w:val="-7"/>
        </w:rPr>
        <w:t xml:space="preserve"> </w:t>
      </w:r>
      <w:r>
        <w:t>represents</w:t>
      </w:r>
      <w:r>
        <w:rPr>
          <w:spacing w:val="-7"/>
        </w:rPr>
        <w:t xml:space="preserve"> </w:t>
      </w:r>
      <w:r>
        <w:t>one</w:t>
      </w:r>
      <w:r>
        <w:rPr>
          <w:spacing w:val="-7"/>
        </w:rPr>
        <w:t xml:space="preserve"> </w:t>
      </w:r>
      <w:r>
        <w:t>app</w:t>
      </w:r>
      <w:r>
        <w:rPr>
          <w:spacing w:val="-7"/>
        </w:rPr>
        <w:t xml:space="preserve"> </w:t>
      </w:r>
      <w:r>
        <w:t>with</w:t>
      </w:r>
      <w:r>
        <w:rPr>
          <w:spacing w:val="-7"/>
        </w:rPr>
        <w:t xml:space="preserve"> </w:t>
      </w:r>
      <w:r>
        <w:t>various</w:t>
      </w:r>
      <w:r>
        <w:rPr>
          <w:spacing w:val="-7"/>
        </w:rPr>
        <w:t xml:space="preserve"> </w:t>
      </w:r>
      <w:r>
        <w:t>metadata</w:t>
      </w:r>
      <w:r>
        <w:rPr>
          <w:spacing w:val="-7"/>
        </w:rPr>
        <w:t xml:space="preserve"> </w:t>
      </w:r>
      <w:r>
        <w:t>fields</w:t>
      </w:r>
      <w:r>
        <w:rPr>
          <w:spacing w:val="-7"/>
        </w:rPr>
        <w:t xml:space="preserve"> </w:t>
      </w:r>
      <w:r>
        <w:t>and</w:t>
      </w:r>
      <w:r>
        <w:rPr>
          <w:spacing w:val="-7"/>
        </w:rPr>
        <w:t xml:space="preserve"> </w:t>
      </w:r>
      <w:r>
        <w:t>a</w:t>
      </w:r>
      <w:r>
        <w:rPr>
          <w:spacing w:val="-7"/>
        </w:rPr>
        <w:t xml:space="preserve"> </w:t>
      </w:r>
      <w:r>
        <w:t>binary</w:t>
      </w:r>
      <w:r>
        <w:rPr>
          <w:spacing w:val="-7"/>
        </w:rPr>
        <w:t xml:space="preserve"> </w:t>
      </w:r>
      <w:r>
        <w:t>label</w:t>
      </w:r>
      <w:r>
        <w:rPr>
          <w:spacing w:val="-7"/>
        </w:rPr>
        <w:t xml:space="preserve"> </w:t>
      </w:r>
      <w:r>
        <w:t>indicating</w:t>
      </w:r>
      <w:r>
        <w:rPr>
          <w:spacing w:val="-7"/>
        </w:rPr>
        <w:t xml:space="preserve"> </w:t>
      </w:r>
      <w:r>
        <w:t>benign</w:t>
      </w:r>
      <w:r>
        <w:rPr>
          <w:spacing w:val="-7"/>
        </w:rPr>
        <w:t xml:space="preserve"> </w:t>
      </w:r>
      <w:r>
        <w:t>(0)</w:t>
      </w:r>
      <w:r>
        <w:rPr>
          <w:spacing w:val="-7"/>
        </w:rPr>
        <w:t xml:space="preserve"> </w:t>
      </w:r>
      <w:r>
        <w:t>or malicious (1).</w:t>
      </w:r>
    </w:p>
    <w:p w14:paraId="13E2F226">
      <w:pPr>
        <w:pStyle w:val="8"/>
        <w:spacing w:before="182" w:line="343" w:lineRule="auto"/>
        <w:ind w:left="448" w:right="406"/>
        <w:jc w:val="both"/>
      </w:pPr>
      <w:r>
        <w:t>Key fields in the dataset include API_MIN which is the minimum Android API level the app supports.</w:t>
      </w:r>
      <w:r>
        <w:rPr>
          <w:spacing w:val="29"/>
        </w:rPr>
        <w:t xml:space="preserve"> </w:t>
      </w:r>
      <w:r>
        <w:t>API which is the target API level.</w:t>
      </w:r>
      <w:r>
        <w:rPr>
          <w:spacing w:val="29"/>
        </w:rPr>
        <w:t xml:space="preserve"> </w:t>
      </w:r>
      <w:r>
        <w:t>vt_detection which is the number of antivirus en-gines</w:t>
      </w:r>
      <w:r>
        <w:rPr>
          <w:spacing w:val="-8"/>
        </w:rPr>
        <w:t xml:space="preserve"> </w:t>
      </w:r>
      <w:r>
        <w:t>that</w:t>
      </w:r>
      <w:r>
        <w:rPr>
          <w:spacing w:val="-8"/>
        </w:rPr>
        <w:t xml:space="preserve"> </w:t>
      </w:r>
      <w:r>
        <w:t>flagged</w:t>
      </w:r>
      <w:r>
        <w:rPr>
          <w:spacing w:val="-8"/>
        </w:rPr>
        <w:t xml:space="preserve"> </w:t>
      </w:r>
      <w:r>
        <w:t>the</w:t>
      </w:r>
      <w:r>
        <w:rPr>
          <w:spacing w:val="-8"/>
        </w:rPr>
        <w:t xml:space="preserve"> </w:t>
      </w:r>
      <w:r>
        <w:t>app</w:t>
      </w:r>
      <w:r>
        <w:rPr>
          <w:spacing w:val="-8"/>
        </w:rPr>
        <w:t xml:space="preserve"> </w:t>
      </w:r>
      <w:r>
        <w:t>on</w:t>
      </w:r>
      <w:r>
        <w:rPr>
          <w:spacing w:val="-8"/>
        </w:rPr>
        <w:t xml:space="preserve"> </w:t>
      </w:r>
      <w:r>
        <w:t>VirusTotal. VT_Malware_Deteccao</w:t>
      </w:r>
      <w:r>
        <w:rPr>
          <w:spacing w:val="-8"/>
        </w:rPr>
        <w:t xml:space="preserve"> </w:t>
      </w:r>
      <w:r>
        <w:t>which</w:t>
      </w:r>
      <w:r>
        <w:rPr>
          <w:spacing w:val="-8"/>
        </w:rPr>
        <w:t xml:space="preserve"> </w:t>
      </w:r>
      <w:r>
        <w:t>is</w:t>
      </w:r>
      <w:r>
        <w:rPr>
          <w:spacing w:val="-8"/>
        </w:rPr>
        <w:t xml:space="preserve"> </w:t>
      </w:r>
      <w:r>
        <w:t>whether</w:t>
      </w:r>
      <w:r>
        <w:rPr>
          <w:spacing w:val="-8"/>
        </w:rPr>
        <w:t xml:space="preserve"> </w:t>
      </w:r>
      <w:r>
        <w:t>VirusTotal classified it as malware. AZ_Malware_Deteccao which is another malware indicator.</w:t>
      </w:r>
    </w:p>
    <w:p w14:paraId="569A0C70">
      <w:pPr>
        <w:pStyle w:val="8"/>
        <w:spacing w:before="183" w:line="343" w:lineRule="auto"/>
        <w:ind w:left="440" w:right="403"/>
        <w:jc w:val="both"/>
      </w:pPr>
      <w:r>
        <w:t>The</w:t>
      </w:r>
      <w:r>
        <w:rPr>
          <w:spacing w:val="-15"/>
        </w:rPr>
        <w:t xml:space="preserve"> </w:t>
      </w:r>
      <w:r>
        <w:t>dataset</w:t>
      </w:r>
      <w:r>
        <w:rPr>
          <w:spacing w:val="-15"/>
        </w:rPr>
        <w:t xml:space="preserve"> </w:t>
      </w:r>
      <w:r>
        <w:t>is</w:t>
      </w:r>
      <w:r>
        <w:rPr>
          <w:spacing w:val="-15"/>
        </w:rPr>
        <w:t xml:space="preserve"> </w:t>
      </w:r>
      <w:r>
        <w:t>imbalanced</w:t>
      </w:r>
      <w:r>
        <w:rPr>
          <w:spacing w:val="-15"/>
        </w:rPr>
        <w:t xml:space="preserve"> </w:t>
      </w:r>
      <w:r>
        <w:t>with</w:t>
      </w:r>
      <w:r>
        <w:rPr>
          <w:spacing w:val="-15"/>
        </w:rPr>
        <w:t xml:space="preserve"> </w:t>
      </w:r>
      <w:r>
        <w:t>approximately</w:t>
      </w:r>
      <w:r>
        <w:rPr>
          <w:spacing w:val="-14"/>
        </w:rPr>
        <w:t xml:space="preserve"> </w:t>
      </w:r>
      <w:r>
        <w:t>87</w:t>
      </w:r>
      <w:r>
        <w:rPr>
          <w:spacing w:val="-15"/>
        </w:rPr>
        <w:t xml:space="preserve"> </w:t>
      </w:r>
      <w:r>
        <w:t>percent</w:t>
      </w:r>
      <w:r>
        <w:rPr>
          <w:spacing w:val="-15"/>
        </w:rPr>
        <w:t xml:space="preserve"> </w:t>
      </w:r>
      <w:r>
        <w:t>benign</w:t>
      </w:r>
      <w:r>
        <w:rPr>
          <w:spacing w:val="-15"/>
        </w:rPr>
        <w:t xml:space="preserve"> </w:t>
      </w:r>
      <w:r>
        <w:t>apps</w:t>
      </w:r>
      <w:r>
        <w:rPr>
          <w:spacing w:val="-15"/>
        </w:rPr>
        <w:t xml:space="preserve"> </w:t>
      </w:r>
      <w:r>
        <w:t>and</w:t>
      </w:r>
      <w:r>
        <w:rPr>
          <w:spacing w:val="-15"/>
        </w:rPr>
        <w:t xml:space="preserve"> </w:t>
      </w:r>
      <w:r>
        <w:t>13</w:t>
      </w:r>
      <w:r>
        <w:rPr>
          <w:spacing w:val="-14"/>
        </w:rPr>
        <w:t xml:space="preserve"> </w:t>
      </w:r>
      <w:r>
        <w:t>percent</w:t>
      </w:r>
      <w:r>
        <w:rPr>
          <w:spacing w:val="-15"/>
        </w:rPr>
        <w:t xml:space="preserve"> </w:t>
      </w:r>
      <w:r>
        <w:t>malicious. This</w:t>
      </w:r>
      <w:r>
        <w:rPr>
          <w:spacing w:val="-1"/>
        </w:rPr>
        <w:t xml:space="preserve"> </w:t>
      </w:r>
      <w:r>
        <w:t>reflects the real</w:t>
      </w:r>
      <w:r>
        <w:rPr>
          <w:spacing w:val="-1"/>
        </w:rPr>
        <w:t xml:space="preserve"> </w:t>
      </w:r>
      <w:r>
        <w:t>world where most apps</w:t>
      </w:r>
      <w:r>
        <w:rPr>
          <w:spacing w:val="-1"/>
        </w:rPr>
        <w:t xml:space="preserve"> </w:t>
      </w:r>
      <w:r>
        <w:t>are legitimate but</w:t>
      </w:r>
      <w:r>
        <w:rPr>
          <w:spacing w:val="-1"/>
        </w:rPr>
        <w:t xml:space="preserve"> </w:t>
      </w:r>
      <w:r>
        <w:t>a meaningful fraction</w:t>
      </w:r>
      <w:r>
        <w:rPr>
          <w:spacing w:val="-1"/>
        </w:rPr>
        <w:t xml:space="preserve"> </w:t>
      </w:r>
      <w:r>
        <w:t>are mali-</w:t>
      </w:r>
      <w:bookmarkStart w:id="41" w:name="Preprocessing Steps"/>
      <w:bookmarkEnd w:id="41"/>
      <w:r>
        <w:rPr>
          <w:spacing w:val="-2"/>
        </w:rPr>
        <w:t>cious.</w:t>
      </w:r>
    </w:p>
    <w:p w14:paraId="31C9B133">
      <w:pPr>
        <w:pStyle w:val="8"/>
        <w:spacing w:before="25"/>
      </w:pPr>
    </w:p>
    <w:p w14:paraId="4D205ED6">
      <w:pPr>
        <w:pStyle w:val="4"/>
        <w:numPr>
          <w:ilvl w:val="2"/>
          <w:numId w:val="23"/>
        </w:numPr>
        <w:tabs>
          <w:tab w:val="left" w:pos="1284"/>
        </w:tabs>
        <w:spacing w:before="0" w:after="0" w:line="240" w:lineRule="auto"/>
        <w:ind w:left="1284" w:right="0" w:hanging="836"/>
        <w:jc w:val="left"/>
      </w:pPr>
      <w:r>
        <w:rPr>
          <w:spacing w:val="-2"/>
        </w:rPr>
        <w:t>Preprocessing Steps</w:t>
      </w:r>
    </w:p>
    <w:p w14:paraId="38840027">
      <w:pPr>
        <w:pStyle w:val="8"/>
        <w:spacing w:before="265"/>
        <w:ind w:left="448"/>
        <w:jc w:val="both"/>
      </w:pPr>
      <w:r>
        <w:t>Data</w:t>
      </w:r>
      <w:r>
        <w:rPr>
          <w:spacing w:val="-8"/>
        </w:rPr>
        <w:t xml:space="preserve"> </w:t>
      </w:r>
      <w:r>
        <w:t>preprocessing</w:t>
      </w:r>
      <w:r>
        <w:rPr>
          <w:spacing w:val="-7"/>
        </w:rPr>
        <w:t xml:space="preserve"> </w:t>
      </w:r>
      <w:r>
        <w:t>was</w:t>
      </w:r>
      <w:r>
        <w:rPr>
          <w:spacing w:val="-8"/>
        </w:rPr>
        <w:t xml:space="preserve"> </w:t>
      </w:r>
      <w:r>
        <w:t>crucial</w:t>
      </w:r>
      <w:r>
        <w:rPr>
          <w:spacing w:val="-7"/>
        </w:rPr>
        <w:t xml:space="preserve"> </w:t>
      </w:r>
      <w:r>
        <w:t>for</w:t>
      </w:r>
      <w:r>
        <w:rPr>
          <w:spacing w:val="-8"/>
        </w:rPr>
        <w:t xml:space="preserve"> </w:t>
      </w:r>
      <w:r>
        <w:t>model</w:t>
      </w:r>
      <w:r>
        <w:rPr>
          <w:spacing w:val="-7"/>
        </w:rPr>
        <w:t xml:space="preserve"> </w:t>
      </w:r>
      <w:r>
        <w:rPr>
          <w:spacing w:val="-2"/>
        </w:rPr>
        <w:t>performance.</w:t>
      </w:r>
    </w:p>
    <w:p w14:paraId="32215417">
      <w:pPr>
        <w:pStyle w:val="8"/>
        <w:spacing w:before="23"/>
      </w:pPr>
    </w:p>
    <w:p w14:paraId="11A09EF7">
      <w:pPr>
        <w:pStyle w:val="8"/>
        <w:spacing w:line="343" w:lineRule="auto"/>
        <w:ind w:left="416" w:right="445" w:firstLine="31"/>
        <w:jc w:val="both"/>
      </w:pPr>
      <w:r>
        <w:t>First</w:t>
      </w:r>
      <w:r>
        <w:rPr>
          <w:spacing w:val="-15"/>
        </w:rPr>
        <w:t xml:space="preserve"> </w:t>
      </w:r>
      <w:r>
        <w:t>we</w:t>
      </w:r>
      <w:r>
        <w:rPr>
          <w:spacing w:val="-15"/>
        </w:rPr>
        <w:t xml:space="preserve"> </w:t>
      </w:r>
      <w:r>
        <w:t>handled</w:t>
      </w:r>
      <w:r>
        <w:rPr>
          <w:spacing w:val="-15"/>
        </w:rPr>
        <w:t xml:space="preserve"> </w:t>
      </w:r>
      <w:r>
        <w:t>missing</w:t>
      </w:r>
      <w:r>
        <w:rPr>
          <w:spacing w:val="-15"/>
        </w:rPr>
        <w:t xml:space="preserve"> </w:t>
      </w:r>
      <w:r>
        <w:t>values.</w:t>
      </w:r>
      <w:r>
        <w:rPr>
          <w:spacing w:val="1"/>
        </w:rPr>
        <w:t xml:space="preserve"> </w:t>
      </w:r>
      <w:r>
        <w:t>Some</w:t>
      </w:r>
      <w:r>
        <w:rPr>
          <w:spacing w:val="-15"/>
        </w:rPr>
        <w:t xml:space="preserve"> </w:t>
      </w:r>
      <w:r>
        <w:t>fields</w:t>
      </w:r>
      <w:r>
        <w:rPr>
          <w:spacing w:val="-15"/>
        </w:rPr>
        <w:t xml:space="preserve"> </w:t>
      </w:r>
      <w:r>
        <w:t>had</w:t>
      </w:r>
      <w:r>
        <w:rPr>
          <w:spacing w:val="-15"/>
        </w:rPr>
        <w:t xml:space="preserve"> </w:t>
      </w:r>
      <w:r>
        <w:t>null</w:t>
      </w:r>
      <w:r>
        <w:rPr>
          <w:spacing w:val="-15"/>
        </w:rPr>
        <w:t xml:space="preserve"> </w:t>
      </w:r>
      <w:r>
        <w:t>or</w:t>
      </w:r>
      <w:r>
        <w:rPr>
          <w:spacing w:val="-15"/>
        </w:rPr>
        <w:t xml:space="preserve"> </w:t>
      </w:r>
      <w:r>
        <w:t>empty</w:t>
      </w:r>
      <w:r>
        <w:rPr>
          <w:spacing w:val="-15"/>
        </w:rPr>
        <w:t xml:space="preserve"> </w:t>
      </w:r>
      <w:r>
        <w:t>values.</w:t>
      </w:r>
      <w:r>
        <w:rPr>
          <w:spacing w:val="9"/>
        </w:rPr>
        <w:t xml:space="preserve"> </w:t>
      </w:r>
      <w:r>
        <w:t>For</w:t>
      </w:r>
      <w:r>
        <w:rPr>
          <w:spacing w:val="-15"/>
        </w:rPr>
        <w:t xml:space="preserve"> </w:t>
      </w:r>
      <w:r>
        <w:t>numerical</w:t>
      </w:r>
      <w:r>
        <w:rPr>
          <w:spacing w:val="-15"/>
        </w:rPr>
        <w:t xml:space="preserve"> </w:t>
      </w:r>
      <w:r>
        <w:t>fields</w:t>
      </w:r>
      <w:r>
        <w:rPr>
          <w:spacing w:val="-15"/>
        </w:rPr>
        <w:t xml:space="preserve"> </w:t>
      </w:r>
      <w:r>
        <w:t>we imputed</w:t>
      </w:r>
      <w:r>
        <w:rPr>
          <w:spacing w:val="-5"/>
        </w:rPr>
        <w:t xml:space="preserve"> </w:t>
      </w:r>
      <w:r>
        <w:t>with</w:t>
      </w:r>
      <w:r>
        <w:rPr>
          <w:spacing w:val="-5"/>
        </w:rPr>
        <w:t xml:space="preserve"> </w:t>
      </w:r>
      <w:r>
        <w:t>the</w:t>
      </w:r>
      <w:r>
        <w:rPr>
          <w:spacing w:val="-5"/>
        </w:rPr>
        <w:t xml:space="preserve"> </w:t>
      </w:r>
      <w:r>
        <w:t>median.</w:t>
      </w:r>
      <w:r>
        <w:rPr>
          <w:spacing w:val="15"/>
        </w:rPr>
        <w:t xml:space="preserve"> </w:t>
      </w:r>
      <w:r>
        <w:t>For</w:t>
      </w:r>
      <w:r>
        <w:rPr>
          <w:spacing w:val="-5"/>
        </w:rPr>
        <w:t xml:space="preserve"> </w:t>
      </w:r>
      <w:r>
        <w:t>categorical</w:t>
      </w:r>
      <w:r>
        <w:rPr>
          <w:spacing w:val="-5"/>
        </w:rPr>
        <w:t xml:space="preserve"> </w:t>
      </w:r>
      <w:r>
        <w:t>fields</w:t>
      </w:r>
      <w:r>
        <w:rPr>
          <w:spacing w:val="-5"/>
        </w:rPr>
        <w:t xml:space="preserve"> </w:t>
      </w:r>
      <w:r>
        <w:t>we</w:t>
      </w:r>
      <w:r>
        <w:rPr>
          <w:spacing w:val="-5"/>
        </w:rPr>
        <w:t xml:space="preserve"> </w:t>
      </w:r>
      <w:r>
        <w:t>imputed</w:t>
      </w:r>
      <w:r>
        <w:rPr>
          <w:spacing w:val="-5"/>
        </w:rPr>
        <w:t xml:space="preserve"> </w:t>
      </w:r>
      <w:r>
        <w:t>with</w:t>
      </w:r>
      <w:r>
        <w:rPr>
          <w:spacing w:val="-5"/>
        </w:rPr>
        <w:t xml:space="preserve"> </w:t>
      </w:r>
      <w:r>
        <w:t>the</w:t>
      </w:r>
      <w:r>
        <w:rPr>
          <w:spacing w:val="-5"/>
        </w:rPr>
        <w:t xml:space="preserve"> </w:t>
      </w:r>
      <w:r>
        <w:t>mode</w:t>
      </w:r>
      <w:r>
        <w:rPr>
          <w:spacing w:val="-5"/>
        </w:rPr>
        <w:t xml:space="preserve"> </w:t>
      </w:r>
      <w:r>
        <w:t>or</w:t>
      </w:r>
      <w:r>
        <w:rPr>
          <w:spacing w:val="-5"/>
        </w:rPr>
        <w:t xml:space="preserve"> </w:t>
      </w:r>
      <w:r>
        <w:t>created</w:t>
      </w:r>
      <w:r>
        <w:rPr>
          <w:spacing w:val="-5"/>
        </w:rPr>
        <w:t xml:space="preserve"> </w:t>
      </w:r>
      <w:r>
        <w:t>a</w:t>
      </w:r>
      <w:r>
        <w:rPr>
          <w:spacing w:val="-5"/>
        </w:rPr>
        <w:t xml:space="preserve"> </w:t>
      </w:r>
      <w:r>
        <w:t>special ”unknown” category.</w:t>
      </w:r>
    </w:p>
    <w:p w14:paraId="6A195325">
      <w:pPr>
        <w:pStyle w:val="8"/>
        <w:spacing w:before="183" w:line="343" w:lineRule="auto"/>
        <w:ind w:left="439" w:right="445" w:firstLine="8"/>
        <w:jc w:val="both"/>
      </w:pPr>
      <w:r>
        <w:t>Second</w:t>
      </w:r>
      <w:r>
        <w:rPr>
          <w:spacing w:val="-1"/>
        </w:rPr>
        <w:t xml:space="preserve"> </w:t>
      </w:r>
      <w:r>
        <w:t>we</w:t>
      </w:r>
      <w:r>
        <w:rPr>
          <w:spacing w:val="-1"/>
        </w:rPr>
        <w:t xml:space="preserve"> </w:t>
      </w:r>
      <w:r>
        <w:t>encoded</w:t>
      </w:r>
      <w:r>
        <w:rPr>
          <w:spacing w:val="-1"/>
        </w:rPr>
        <w:t xml:space="preserve"> </w:t>
      </w:r>
      <w:r>
        <w:t>categorical</w:t>
      </w:r>
      <w:r>
        <w:rPr>
          <w:spacing w:val="-1"/>
        </w:rPr>
        <w:t xml:space="preserve"> </w:t>
      </w:r>
      <w:r>
        <w:t>variables.</w:t>
      </w:r>
      <w:r>
        <w:rPr>
          <w:spacing w:val="27"/>
        </w:rPr>
        <w:t xml:space="preserve"> </w:t>
      </w:r>
      <w:r>
        <w:t>Fields</w:t>
      </w:r>
      <w:r>
        <w:rPr>
          <w:spacing w:val="-1"/>
        </w:rPr>
        <w:t xml:space="preserve"> </w:t>
      </w:r>
      <w:r>
        <w:t>like</w:t>
      </w:r>
      <w:r>
        <w:rPr>
          <w:spacing w:val="-1"/>
        </w:rPr>
        <w:t xml:space="preserve"> </w:t>
      </w:r>
      <w:r>
        <w:t>app</w:t>
      </w:r>
      <w:r>
        <w:rPr>
          <w:spacing w:val="-1"/>
        </w:rPr>
        <w:t xml:space="preserve"> </w:t>
      </w:r>
      <w:r>
        <w:t>category</w:t>
      </w:r>
      <w:r>
        <w:rPr>
          <w:spacing w:val="-1"/>
        </w:rPr>
        <w:t xml:space="preserve"> </w:t>
      </w:r>
      <w:r>
        <w:t>and</w:t>
      </w:r>
      <w:r>
        <w:rPr>
          <w:spacing w:val="-1"/>
        </w:rPr>
        <w:t xml:space="preserve"> </w:t>
      </w:r>
      <w:r>
        <w:t>developer</w:t>
      </w:r>
      <w:r>
        <w:rPr>
          <w:spacing w:val="-1"/>
        </w:rPr>
        <w:t xml:space="preserve"> </w:t>
      </w:r>
      <w:r>
        <w:t>information were</w:t>
      </w:r>
      <w:r>
        <w:rPr>
          <w:spacing w:val="-7"/>
        </w:rPr>
        <w:t xml:space="preserve"> </w:t>
      </w:r>
      <w:r>
        <w:t>converted</w:t>
      </w:r>
      <w:r>
        <w:rPr>
          <w:spacing w:val="-6"/>
        </w:rPr>
        <w:t xml:space="preserve"> </w:t>
      </w:r>
      <w:r>
        <w:t>to</w:t>
      </w:r>
      <w:r>
        <w:rPr>
          <w:spacing w:val="-7"/>
        </w:rPr>
        <w:t xml:space="preserve"> </w:t>
      </w:r>
      <w:r>
        <w:t>numerical</w:t>
      </w:r>
      <w:r>
        <w:rPr>
          <w:spacing w:val="-6"/>
        </w:rPr>
        <w:t xml:space="preserve"> </w:t>
      </w:r>
      <w:r>
        <w:t>form</w:t>
      </w:r>
      <w:r>
        <w:rPr>
          <w:spacing w:val="-6"/>
        </w:rPr>
        <w:t xml:space="preserve"> </w:t>
      </w:r>
      <w:r>
        <w:t>using</w:t>
      </w:r>
      <w:r>
        <w:rPr>
          <w:spacing w:val="-7"/>
        </w:rPr>
        <w:t xml:space="preserve"> </w:t>
      </w:r>
      <w:r>
        <w:t>label</w:t>
      </w:r>
      <w:r>
        <w:rPr>
          <w:spacing w:val="-6"/>
        </w:rPr>
        <w:t xml:space="preserve"> </w:t>
      </w:r>
      <w:r>
        <w:t>encoding. One-hot</w:t>
      </w:r>
      <w:r>
        <w:rPr>
          <w:spacing w:val="-6"/>
        </w:rPr>
        <w:t xml:space="preserve"> </w:t>
      </w:r>
      <w:r>
        <w:t>encoding</w:t>
      </w:r>
      <w:r>
        <w:rPr>
          <w:spacing w:val="-6"/>
        </w:rPr>
        <w:t xml:space="preserve"> </w:t>
      </w:r>
      <w:r>
        <w:t>was</w:t>
      </w:r>
      <w:r>
        <w:rPr>
          <w:spacing w:val="-7"/>
        </w:rPr>
        <w:t xml:space="preserve"> </w:t>
      </w:r>
      <w:r>
        <w:t>considered</w:t>
      </w:r>
      <w:r>
        <w:rPr>
          <w:spacing w:val="-6"/>
        </w:rPr>
        <w:t xml:space="preserve"> </w:t>
      </w:r>
      <w:r>
        <w:t>but would have created too many features for some high cardinality categorical fields.</w:t>
      </w:r>
    </w:p>
    <w:p w14:paraId="63B52BC2">
      <w:pPr>
        <w:pStyle w:val="8"/>
        <w:spacing w:before="182" w:line="343" w:lineRule="auto"/>
        <w:ind w:left="448" w:right="445" w:hanging="8"/>
        <w:jc w:val="both"/>
      </w:pPr>
      <w:r>
        <w:t>Third</w:t>
      </w:r>
      <w:r>
        <w:rPr>
          <w:spacing w:val="-12"/>
        </w:rPr>
        <w:t xml:space="preserve"> </w:t>
      </w:r>
      <w:r>
        <w:t>we</w:t>
      </w:r>
      <w:r>
        <w:rPr>
          <w:spacing w:val="-12"/>
        </w:rPr>
        <w:t xml:space="preserve"> </w:t>
      </w:r>
      <w:r>
        <w:t>normalized</w:t>
      </w:r>
      <w:r>
        <w:rPr>
          <w:spacing w:val="-12"/>
        </w:rPr>
        <w:t xml:space="preserve"> </w:t>
      </w:r>
      <w:r>
        <w:t>numerical</w:t>
      </w:r>
      <w:r>
        <w:rPr>
          <w:spacing w:val="-12"/>
        </w:rPr>
        <w:t xml:space="preserve"> </w:t>
      </w:r>
      <w:r>
        <w:t>features.</w:t>
      </w:r>
      <w:r>
        <w:rPr>
          <w:spacing w:val="9"/>
        </w:rPr>
        <w:t xml:space="preserve"> </w:t>
      </w:r>
      <w:r>
        <w:t>Fields</w:t>
      </w:r>
      <w:r>
        <w:rPr>
          <w:spacing w:val="-12"/>
        </w:rPr>
        <w:t xml:space="preserve"> </w:t>
      </w:r>
      <w:r>
        <w:t>with</w:t>
      </w:r>
      <w:r>
        <w:rPr>
          <w:spacing w:val="-12"/>
        </w:rPr>
        <w:t xml:space="preserve"> </w:t>
      </w:r>
      <w:r>
        <w:t>different</w:t>
      </w:r>
      <w:r>
        <w:rPr>
          <w:spacing w:val="-12"/>
        </w:rPr>
        <w:t xml:space="preserve"> </w:t>
      </w:r>
      <w:r>
        <w:t>scales</w:t>
      </w:r>
      <w:r>
        <w:rPr>
          <w:spacing w:val="-12"/>
        </w:rPr>
        <w:t xml:space="preserve"> </w:t>
      </w:r>
      <w:r>
        <w:t>were</w:t>
      </w:r>
      <w:r>
        <w:rPr>
          <w:spacing w:val="-12"/>
        </w:rPr>
        <w:t xml:space="preserve"> </w:t>
      </w:r>
      <w:r>
        <w:t>standardized</w:t>
      </w:r>
      <w:r>
        <w:rPr>
          <w:spacing w:val="-12"/>
        </w:rPr>
        <w:t xml:space="preserve"> </w:t>
      </w:r>
      <w:r>
        <w:t>to</w:t>
      </w:r>
      <w:r>
        <w:rPr>
          <w:spacing w:val="-12"/>
        </w:rPr>
        <w:t xml:space="preserve"> </w:t>
      </w:r>
      <w:r>
        <w:t xml:space="preserve">have </w:t>
      </w:r>
      <w:r>
        <w:rPr>
          <w:spacing w:val="-2"/>
        </w:rPr>
        <w:t>zero</w:t>
      </w:r>
      <w:r>
        <w:rPr>
          <w:spacing w:val="-13"/>
        </w:rPr>
        <w:t xml:space="preserve"> </w:t>
      </w:r>
      <w:r>
        <w:rPr>
          <w:spacing w:val="-2"/>
        </w:rPr>
        <w:t>mean</w:t>
      </w:r>
      <w:r>
        <w:rPr>
          <w:spacing w:val="-11"/>
        </w:rPr>
        <w:t xml:space="preserve"> </w:t>
      </w:r>
      <w:r>
        <w:rPr>
          <w:spacing w:val="-2"/>
        </w:rPr>
        <w:t>and</w:t>
      </w:r>
      <w:r>
        <w:rPr>
          <w:spacing w:val="-13"/>
        </w:rPr>
        <w:t xml:space="preserve"> </w:t>
      </w:r>
      <w:r>
        <w:rPr>
          <w:spacing w:val="-2"/>
        </w:rPr>
        <w:t>unit</w:t>
      </w:r>
      <w:r>
        <w:rPr>
          <w:spacing w:val="-11"/>
        </w:rPr>
        <w:t xml:space="preserve"> </w:t>
      </w:r>
      <w:r>
        <w:rPr>
          <w:spacing w:val="-2"/>
        </w:rPr>
        <w:t>variance.</w:t>
      </w:r>
      <w:r>
        <w:rPr>
          <w:spacing w:val="25"/>
        </w:rPr>
        <w:t xml:space="preserve"> </w:t>
      </w:r>
      <w:r>
        <w:rPr>
          <w:spacing w:val="-2"/>
        </w:rPr>
        <w:t>This</w:t>
      </w:r>
      <w:r>
        <w:rPr>
          <w:spacing w:val="-11"/>
        </w:rPr>
        <w:t xml:space="preserve"> </w:t>
      </w:r>
      <w:r>
        <w:rPr>
          <w:spacing w:val="-2"/>
        </w:rPr>
        <w:t>helps</w:t>
      </w:r>
      <w:r>
        <w:rPr>
          <w:spacing w:val="-13"/>
        </w:rPr>
        <w:t xml:space="preserve"> </w:t>
      </w:r>
      <w:r>
        <w:rPr>
          <w:spacing w:val="-2"/>
        </w:rPr>
        <w:t>some</w:t>
      </w:r>
      <w:r>
        <w:rPr>
          <w:spacing w:val="-11"/>
        </w:rPr>
        <w:t xml:space="preserve"> </w:t>
      </w:r>
      <w:r>
        <w:rPr>
          <w:spacing w:val="-2"/>
        </w:rPr>
        <w:t>algorithms</w:t>
      </w:r>
      <w:r>
        <w:rPr>
          <w:spacing w:val="-13"/>
        </w:rPr>
        <w:t xml:space="preserve"> </w:t>
      </w:r>
      <w:r>
        <w:rPr>
          <w:spacing w:val="-2"/>
        </w:rPr>
        <w:t>converge</w:t>
      </w:r>
      <w:r>
        <w:rPr>
          <w:spacing w:val="-13"/>
        </w:rPr>
        <w:t xml:space="preserve"> </w:t>
      </w:r>
      <w:r>
        <w:rPr>
          <w:spacing w:val="-2"/>
        </w:rPr>
        <w:t>faster</w:t>
      </w:r>
      <w:r>
        <w:rPr>
          <w:spacing w:val="-13"/>
        </w:rPr>
        <w:t xml:space="preserve"> </w:t>
      </w:r>
      <w:r>
        <w:rPr>
          <w:spacing w:val="-2"/>
        </w:rPr>
        <w:t>though</w:t>
      </w:r>
      <w:r>
        <w:rPr>
          <w:spacing w:val="-11"/>
        </w:rPr>
        <w:t xml:space="preserve"> </w:t>
      </w:r>
      <w:r>
        <w:rPr>
          <w:spacing w:val="-2"/>
        </w:rPr>
        <w:t>Random</w:t>
      </w:r>
      <w:r>
        <w:rPr>
          <w:spacing w:val="-13"/>
        </w:rPr>
        <w:t xml:space="preserve"> </w:t>
      </w:r>
      <w:r>
        <w:rPr>
          <w:spacing w:val="-2"/>
        </w:rPr>
        <w:t xml:space="preserve">Forest </w:t>
      </w:r>
      <w:r>
        <w:t>is actually robust to feature scaling.</w:t>
      </w:r>
    </w:p>
    <w:p w14:paraId="64F38DDE">
      <w:pPr>
        <w:pStyle w:val="8"/>
        <w:spacing w:before="182" w:line="343" w:lineRule="auto"/>
        <w:ind w:left="448" w:right="444"/>
        <w:jc w:val="both"/>
      </w:pPr>
      <w:r>
        <w:t>Fourth</w:t>
      </w:r>
      <w:r>
        <w:rPr>
          <w:spacing w:val="-15"/>
        </w:rPr>
        <w:t xml:space="preserve"> </w:t>
      </w:r>
      <w:r>
        <w:t>we</w:t>
      </w:r>
      <w:r>
        <w:rPr>
          <w:spacing w:val="-15"/>
        </w:rPr>
        <w:t xml:space="preserve"> </w:t>
      </w:r>
      <w:r>
        <w:t>split</w:t>
      </w:r>
      <w:r>
        <w:rPr>
          <w:spacing w:val="-15"/>
        </w:rPr>
        <w:t xml:space="preserve"> </w:t>
      </w:r>
      <w:r>
        <w:t>the</w:t>
      </w:r>
      <w:r>
        <w:rPr>
          <w:spacing w:val="-15"/>
        </w:rPr>
        <w:t xml:space="preserve"> </w:t>
      </w:r>
      <w:r>
        <w:t>data.</w:t>
      </w:r>
      <w:r>
        <w:rPr>
          <w:spacing w:val="-15"/>
        </w:rPr>
        <w:t xml:space="preserve"> </w:t>
      </w:r>
      <w:r>
        <w:t>70</w:t>
      </w:r>
      <w:r>
        <w:rPr>
          <w:spacing w:val="-15"/>
        </w:rPr>
        <w:t xml:space="preserve"> </w:t>
      </w:r>
      <w:r>
        <w:t>percent</w:t>
      </w:r>
      <w:r>
        <w:rPr>
          <w:spacing w:val="-15"/>
        </w:rPr>
        <w:t xml:space="preserve"> </w:t>
      </w:r>
      <w:r>
        <w:t>for</w:t>
      </w:r>
      <w:r>
        <w:rPr>
          <w:spacing w:val="-15"/>
        </w:rPr>
        <w:t xml:space="preserve"> </w:t>
      </w:r>
      <w:r>
        <w:t>training</w:t>
      </w:r>
      <w:r>
        <w:rPr>
          <w:spacing w:val="-15"/>
        </w:rPr>
        <w:t xml:space="preserve"> </w:t>
      </w:r>
      <w:r>
        <w:t>30</w:t>
      </w:r>
      <w:r>
        <w:rPr>
          <w:spacing w:val="-15"/>
        </w:rPr>
        <w:t xml:space="preserve"> </w:t>
      </w:r>
      <w:r>
        <w:t>percent</w:t>
      </w:r>
      <w:r>
        <w:rPr>
          <w:spacing w:val="-15"/>
        </w:rPr>
        <w:t xml:space="preserve"> </w:t>
      </w:r>
      <w:r>
        <w:t>for</w:t>
      </w:r>
      <w:r>
        <w:rPr>
          <w:spacing w:val="-15"/>
        </w:rPr>
        <w:t xml:space="preserve"> </w:t>
      </w:r>
      <w:r>
        <w:t>testing.</w:t>
      </w:r>
      <w:r>
        <w:rPr>
          <w:spacing w:val="-15"/>
        </w:rPr>
        <w:t xml:space="preserve"> </w:t>
      </w:r>
      <w:r>
        <w:t>Stratified</w:t>
      </w:r>
      <w:r>
        <w:rPr>
          <w:spacing w:val="-15"/>
        </w:rPr>
        <w:t xml:space="preserve"> </w:t>
      </w:r>
      <w:r>
        <w:t>split</w:t>
      </w:r>
      <w:r>
        <w:rPr>
          <w:spacing w:val="-15"/>
        </w:rPr>
        <w:t xml:space="preserve"> </w:t>
      </w:r>
      <w:r>
        <w:t>to</w:t>
      </w:r>
      <w:r>
        <w:rPr>
          <w:spacing w:val="-15"/>
        </w:rPr>
        <w:t xml:space="preserve"> </w:t>
      </w:r>
      <w:r>
        <w:t xml:space="preserve">preserve </w:t>
      </w:r>
      <w:bookmarkStart w:id="42" w:name="Model Selection Rationale"/>
      <w:bookmarkEnd w:id="42"/>
      <w:r>
        <w:t>class distribution in both sets.</w:t>
      </w:r>
    </w:p>
    <w:p w14:paraId="43C139BC">
      <w:pPr>
        <w:pStyle w:val="8"/>
        <w:spacing w:after="0" w:line="343" w:lineRule="auto"/>
        <w:jc w:val="both"/>
        <w:sectPr>
          <w:pgSz w:w="11910" w:h="16840"/>
          <w:pgMar w:top="940" w:right="992" w:bottom="1100" w:left="992" w:header="657" w:footer="912" w:gutter="0"/>
          <w:cols w:space="720" w:num="1"/>
        </w:sectPr>
      </w:pPr>
    </w:p>
    <w:p w14:paraId="43BF27BF">
      <w:pPr>
        <w:pStyle w:val="8"/>
        <w:spacing w:before="191"/>
        <w:rPr>
          <w:sz w:val="28"/>
        </w:rPr>
      </w:pPr>
    </w:p>
    <w:p w14:paraId="0A12B186">
      <w:pPr>
        <w:pStyle w:val="4"/>
        <w:numPr>
          <w:ilvl w:val="2"/>
          <w:numId w:val="23"/>
        </w:numPr>
        <w:tabs>
          <w:tab w:val="left" w:pos="1284"/>
        </w:tabs>
        <w:spacing w:before="0" w:after="0" w:line="240" w:lineRule="auto"/>
        <w:ind w:left="1284" w:right="0" w:hanging="836"/>
        <w:jc w:val="left"/>
      </w:pPr>
      <w:r>
        <w:t>Model</w:t>
      </w:r>
      <w:r>
        <w:rPr>
          <w:spacing w:val="-15"/>
        </w:rPr>
        <w:t xml:space="preserve"> </w:t>
      </w:r>
      <w:r>
        <w:t>Selection</w:t>
      </w:r>
      <w:r>
        <w:rPr>
          <w:spacing w:val="-14"/>
        </w:rPr>
        <w:t xml:space="preserve"> </w:t>
      </w:r>
      <w:r>
        <w:rPr>
          <w:spacing w:val="-2"/>
        </w:rPr>
        <w:t>Rationale</w:t>
      </w:r>
    </w:p>
    <w:p w14:paraId="42A89D66">
      <w:pPr>
        <w:pStyle w:val="8"/>
        <w:spacing w:before="266"/>
        <w:ind w:left="436"/>
        <w:jc w:val="both"/>
      </w:pPr>
      <w:r>
        <w:t>We</w:t>
      </w:r>
      <w:r>
        <w:rPr>
          <w:spacing w:val="-10"/>
        </w:rPr>
        <w:t xml:space="preserve"> </w:t>
      </w:r>
      <w:r>
        <w:t>chose</w:t>
      </w:r>
      <w:r>
        <w:rPr>
          <w:spacing w:val="-10"/>
        </w:rPr>
        <w:t xml:space="preserve"> </w:t>
      </w:r>
      <w:r>
        <w:t>Random</w:t>
      </w:r>
      <w:r>
        <w:rPr>
          <w:spacing w:val="-10"/>
        </w:rPr>
        <w:t xml:space="preserve"> </w:t>
      </w:r>
      <w:r>
        <w:t>Forest</w:t>
      </w:r>
      <w:r>
        <w:rPr>
          <w:spacing w:val="-10"/>
        </w:rPr>
        <w:t xml:space="preserve"> </w:t>
      </w:r>
      <w:r>
        <w:t>for</w:t>
      </w:r>
      <w:r>
        <w:rPr>
          <w:spacing w:val="-9"/>
        </w:rPr>
        <w:t xml:space="preserve"> </w:t>
      </w:r>
      <w:r>
        <w:t>several</w:t>
      </w:r>
      <w:r>
        <w:rPr>
          <w:spacing w:val="-10"/>
        </w:rPr>
        <w:t xml:space="preserve"> </w:t>
      </w:r>
      <w:r>
        <w:rPr>
          <w:spacing w:val="-2"/>
        </w:rPr>
        <w:t>reasons.</w:t>
      </w:r>
    </w:p>
    <w:p w14:paraId="33828600">
      <w:pPr>
        <w:pStyle w:val="8"/>
        <w:spacing w:before="23"/>
      </w:pPr>
    </w:p>
    <w:p w14:paraId="43A62585">
      <w:pPr>
        <w:pStyle w:val="8"/>
        <w:spacing w:line="343" w:lineRule="auto"/>
        <w:ind w:left="448" w:right="446"/>
        <w:jc w:val="both"/>
      </w:pPr>
      <w:r>
        <w:t>Performance.</w:t>
      </w:r>
      <w:r>
        <w:rPr>
          <w:spacing w:val="25"/>
        </w:rPr>
        <w:t xml:space="preserve"> </w:t>
      </w:r>
      <w:r>
        <w:t>Random</w:t>
      </w:r>
      <w:r>
        <w:rPr>
          <w:spacing w:val="-2"/>
        </w:rPr>
        <w:t xml:space="preserve"> </w:t>
      </w:r>
      <w:r>
        <w:t>Forest</w:t>
      </w:r>
      <w:r>
        <w:rPr>
          <w:spacing w:val="-2"/>
        </w:rPr>
        <w:t xml:space="preserve"> </w:t>
      </w:r>
      <w:r>
        <w:t>consistently</w:t>
      </w:r>
      <w:r>
        <w:rPr>
          <w:spacing w:val="-2"/>
        </w:rPr>
        <w:t xml:space="preserve"> </w:t>
      </w:r>
      <w:r>
        <w:t>achieves</w:t>
      </w:r>
      <w:r>
        <w:rPr>
          <w:spacing w:val="-2"/>
        </w:rPr>
        <w:t xml:space="preserve"> </w:t>
      </w:r>
      <w:r>
        <w:t>good</w:t>
      </w:r>
      <w:r>
        <w:rPr>
          <w:spacing w:val="-2"/>
        </w:rPr>
        <w:t xml:space="preserve"> </w:t>
      </w:r>
      <w:r>
        <w:t>results</w:t>
      </w:r>
      <w:r>
        <w:rPr>
          <w:spacing w:val="-2"/>
        </w:rPr>
        <w:t xml:space="preserve"> </w:t>
      </w:r>
      <w:r>
        <w:t>on</w:t>
      </w:r>
      <w:r>
        <w:rPr>
          <w:spacing w:val="-2"/>
        </w:rPr>
        <w:t xml:space="preserve"> </w:t>
      </w:r>
      <w:r>
        <w:t>tabular</w:t>
      </w:r>
      <w:r>
        <w:rPr>
          <w:spacing w:val="-2"/>
        </w:rPr>
        <w:t xml:space="preserve"> </w:t>
      </w:r>
      <w:r>
        <w:t>data.</w:t>
      </w:r>
      <w:r>
        <w:rPr>
          <w:spacing w:val="25"/>
        </w:rPr>
        <w:t xml:space="preserve"> </w:t>
      </w:r>
      <w:r>
        <w:t>Its</w:t>
      </w:r>
      <w:r>
        <w:rPr>
          <w:spacing w:val="-2"/>
        </w:rPr>
        <w:t xml:space="preserve"> </w:t>
      </w:r>
      <w:r>
        <w:t>ensemble of decision trees reduces overfitting compared to a single tree.</w:t>
      </w:r>
    </w:p>
    <w:p w14:paraId="22A69738">
      <w:pPr>
        <w:pStyle w:val="8"/>
        <w:spacing w:before="181" w:line="343" w:lineRule="auto"/>
        <w:ind w:left="442" w:right="445" w:firstLine="5"/>
        <w:jc w:val="both"/>
      </w:pPr>
      <w:r>
        <w:t>Interpretability.</w:t>
      </w:r>
      <w:r>
        <w:rPr>
          <w:spacing w:val="40"/>
        </w:rPr>
        <w:t xml:space="preserve"> </w:t>
      </w:r>
      <w:r>
        <w:t>Feature importance scores tell us which metadata fields matter most.</w:t>
      </w:r>
      <w:r>
        <w:rPr>
          <w:spacing w:val="40"/>
        </w:rPr>
        <w:t xml:space="preserve"> </w:t>
      </w:r>
      <w:r>
        <w:t>This is valuable for understanding what distinguishes malicious apps.</w:t>
      </w:r>
    </w:p>
    <w:p w14:paraId="039CAC80">
      <w:pPr>
        <w:pStyle w:val="8"/>
        <w:spacing w:before="181" w:line="343" w:lineRule="auto"/>
        <w:ind w:left="448" w:right="404"/>
        <w:jc w:val="both"/>
      </w:pPr>
      <w:r>
        <w:t>Robustness.</w:t>
      </w:r>
      <w:r>
        <w:rPr>
          <w:spacing w:val="40"/>
        </w:rPr>
        <w:t xml:space="preserve"> </w:t>
      </w:r>
      <w:r>
        <w:t>Random Forest handles mixed feature types and missing values reasonably well. It’s not as sensitive to hyperparameter tuning as some other algorithms.</w:t>
      </w:r>
    </w:p>
    <w:p w14:paraId="562A95CD">
      <w:pPr>
        <w:pStyle w:val="8"/>
        <w:spacing w:before="182" w:line="343" w:lineRule="auto"/>
        <w:ind w:left="448" w:right="445"/>
        <w:jc w:val="both"/>
      </w:pPr>
      <w:r>
        <w:t>Speed.</w:t>
      </w:r>
      <w:r>
        <w:rPr>
          <w:spacing w:val="10"/>
        </w:rPr>
        <w:t xml:space="preserve"> </w:t>
      </w:r>
      <w:r>
        <w:t>Training</w:t>
      </w:r>
      <w:r>
        <w:rPr>
          <w:spacing w:val="-12"/>
        </w:rPr>
        <w:t xml:space="preserve"> </w:t>
      </w:r>
      <w:r>
        <w:t>is</w:t>
      </w:r>
      <w:r>
        <w:rPr>
          <w:spacing w:val="-11"/>
        </w:rPr>
        <w:t xml:space="preserve"> </w:t>
      </w:r>
      <w:r>
        <w:t>fast</w:t>
      </w:r>
      <w:r>
        <w:rPr>
          <w:spacing w:val="-11"/>
        </w:rPr>
        <w:t xml:space="preserve"> </w:t>
      </w:r>
      <w:r>
        <w:t>even</w:t>
      </w:r>
      <w:r>
        <w:rPr>
          <w:spacing w:val="-11"/>
        </w:rPr>
        <w:t xml:space="preserve"> </w:t>
      </w:r>
      <w:r>
        <w:t>on</w:t>
      </w:r>
      <w:r>
        <w:rPr>
          <w:spacing w:val="-11"/>
        </w:rPr>
        <w:t xml:space="preserve"> </w:t>
      </w:r>
      <w:r>
        <w:t>large</w:t>
      </w:r>
      <w:r>
        <w:rPr>
          <w:spacing w:val="-12"/>
        </w:rPr>
        <w:t xml:space="preserve"> </w:t>
      </w:r>
      <w:r>
        <w:t>datasets.</w:t>
      </w:r>
      <w:r>
        <w:rPr>
          <w:spacing w:val="10"/>
        </w:rPr>
        <w:t xml:space="preserve"> </w:t>
      </w:r>
      <w:r>
        <w:t>Inference</w:t>
      </w:r>
      <w:r>
        <w:rPr>
          <w:spacing w:val="-11"/>
        </w:rPr>
        <w:t xml:space="preserve"> </w:t>
      </w:r>
      <w:r>
        <w:t>is</w:t>
      </w:r>
      <w:r>
        <w:rPr>
          <w:spacing w:val="-11"/>
        </w:rPr>
        <w:t xml:space="preserve"> </w:t>
      </w:r>
      <w:r>
        <w:t>also</w:t>
      </w:r>
      <w:r>
        <w:rPr>
          <w:spacing w:val="-11"/>
        </w:rPr>
        <w:t xml:space="preserve"> </w:t>
      </w:r>
      <w:r>
        <w:t>fast</w:t>
      </w:r>
      <w:r>
        <w:rPr>
          <w:spacing w:val="-11"/>
        </w:rPr>
        <w:t xml:space="preserve"> </w:t>
      </w:r>
      <w:r>
        <w:t>which</w:t>
      </w:r>
      <w:r>
        <w:rPr>
          <w:spacing w:val="-11"/>
        </w:rPr>
        <w:t xml:space="preserve"> </w:t>
      </w:r>
      <w:r>
        <w:t>matters</w:t>
      </w:r>
      <w:r>
        <w:rPr>
          <w:spacing w:val="-11"/>
        </w:rPr>
        <w:t xml:space="preserve"> </w:t>
      </w:r>
      <w:r>
        <w:t>for</w:t>
      </w:r>
      <w:r>
        <w:rPr>
          <w:spacing w:val="-11"/>
        </w:rPr>
        <w:t xml:space="preserve"> </w:t>
      </w:r>
      <w:r>
        <w:t xml:space="preserve">real-time </w:t>
      </w:r>
      <w:r>
        <w:rPr>
          <w:spacing w:val="-2"/>
        </w:rPr>
        <w:t>predictions.</w:t>
      </w:r>
    </w:p>
    <w:p w14:paraId="7831E3BB">
      <w:pPr>
        <w:pStyle w:val="8"/>
        <w:spacing w:before="181" w:line="343" w:lineRule="auto"/>
        <w:ind w:left="448" w:right="445" w:hanging="12"/>
        <w:jc w:val="both"/>
      </w:pPr>
      <w:r>
        <w:t>We did experiment with other algorithms during development.</w:t>
      </w:r>
      <w:r>
        <w:rPr>
          <w:spacing w:val="40"/>
        </w:rPr>
        <w:t xml:space="preserve"> </w:t>
      </w:r>
      <w:r>
        <w:t>Logistic regression achieved lower</w:t>
      </w:r>
      <w:r>
        <w:rPr>
          <w:spacing w:val="-15"/>
        </w:rPr>
        <w:t xml:space="preserve"> </w:t>
      </w:r>
      <w:r>
        <w:t>accuracy</w:t>
      </w:r>
      <w:r>
        <w:rPr>
          <w:spacing w:val="-15"/>
        </w:rPr>
        <w:t xml:space="preserve"> </w:t>
      </w:r>
      <w:r>
        <w:t>around</w:t>
      </w:r>
      <w:r>
        <w:rPr>
          <w:spacing w:val="-15"/>
        </w:rPr>
        <w:t xml:space="preserve"> </w:t>
      </w:r>
      <w:r>
        <w:t>85</w:t>
      </w:r>
      <w:r>
        <w:rPr>
          <w:spacing w:val="-15"/>
        </w:rPr>
        <w:t xml:space="preserve"> </w:t>
      </w:r>
      <w:r>
        <w:t>percent.</w:t>
      </w:r>
      <w:r>
        <w:rPr>
          <w:spacing w:val="-15"/>
        </w:rPr>
        <w:t xml:space="preserve"> </w:t>
      </w:r>
      <w:r>
        <w:t>SVM</w:t>
      </w:r>
      <w:r>
        <w:rPr>
          <w:spacing w:val="-15"/>
        </w:rPr>
        <w:t xml:space="preserve"> </w:t>
      </w:r>
      <w:r>
        <w:t>was</w:t>
      </w:r>
      <w:r>
        <w:rPr>
          <w:spacing w:val="-15"/>
        </w:rPr>
        <w:t xml:space="preserve"> </w:t>
      </w:r>
      <w:r>
        <w:t>slow</w:t>
      </w:r>
      <w:r>
        <w:rPr>
          <w:spacing w:val="-15"/>
        </w:rPr>
        <w:t xml:space="preserve"> </w:t>
      </w:r>
      <w:r>
        <w:t>to</w:t>
      </w:r>
      <w:r>
        <w:rPr>
          <w:spacing w:val="-15"/>
        </w:rPr>
        <w:t xml:space="preserve"> </w:t>
      </w:r>
      <w:r>
        <w:t>train</w:t>
      </w:r>
      <w:r>
        <w:rPr>
          <w:spacing w:val="-15"/>
        </w:rPr>
        <w:t xml:space="preserve"> </w:t>
      </w:r>
      <w:r>
        <w:t>on</w:t>
      </w:r>
      <w:r>
        <w:rPr>
          <w:spacing w:val="-15"/>
        </w:rPr>
        <w:t xml:space="preserve"> </w:t>
      </w:r>
      <w:r>
        <w:t>the</w:t>
      </w:r>
      <w:r>
        <w:rPr>
          <w:spacing w:val="-15"/>
        </w:rPr>
        <w:t xml:space="preserve"> </w:t>
      </w:r>
      <w:r>
        <w:t>full</w:t>
      </w:r>
      <w:r>
        <w:rPr>
          <w:spacing w:val="-15"/>
        </w:rPr>
        <w:t xml:space="preserve"> </w:t>
      </w:r>
      <w:r>
        <w:t>dataset.</w:t>
      </w:r>
      <w:r>
        <w:rPr>
          <w:spacing w:val="-2"/>
        </w:rPr>
        <w:t xml:space="preserve"> </w:t>
      </w:r>
      <w:r>
        <w:t>Gradient</w:t>
      </w:r>
      <w:r>
        <w:rPr>
          <w:spacing w:val="-15"/>
        </w:rPr>
        <w:t xml:space="preserve"> </w:t>
      </w:r>
      <w:r>
        <w:t xml:space="preserve">boosting </w:t>
      </w:r>
      <w:bookmarkStart w:id="43" w:name="Hyperparameter Tuning"/>
      <w:bookmarkEnd w:id="43"/>
      <w:r>
        <w:t>achieved similar accuracy to Random Forest but was slower.</w:t>
      </w:r>
    </w:p>
    <w:p w14:paraId="0140726D">
      <w:pPr>
        <w:pStyle w:val="8"/>
        <w:spacing w:before="24"/>
      </w:pPr>
    </w:p>
    <w:p w14:paraId="4BBA6F87">
      <w:pPr>
        <w:pStyle w:val="4"/>
        <w:numPr>
          <w:ilvl w:val="2"/>
          <w:numId w:val="23"/>
        </w:numPr>
        <w:tabs>
          <w:tab w:val="left" w:pos="1284"/>
        </w:tabs>
        <w:spacing w:before="1" w:after="0" w:line="240" w:lineRule="auto"/>
        <w:ind w:left="1284" w:right="0" w:hanging="836"/>
        <w:jc w:val="left"/>
      </w:pPr>
      <w:r>
        <w:rPr>
          <w:spacing w:val="-2"/>
        </w:rPr>
        <w:t>Hyperparameter</w:t>
      </w:r>
      <w:r>
        <w:rPr>
          <w:spacing w:val="6"/>
        </w:rPr>
        <w:t xml:space="preserve"> </w:t>
      </w:r>
      <w:r>
        <w:rPr>
          <w:spacing w:val="-2"/>
        </w:rPr>
        <w:t>Tuning</w:t>
      </w:r>
    </w:p>
    <w:p w14:paraId="0270DE96">
      <w:pPr>
        <w:pStyle w:val="8"/>
        <w:spacing w:before="265"/>
        <w:ind w:left="436"/>
        <w:jc w:val="both"/>
      </w:pPr>
      <w:r>
        <w:t>We</w:t>
      </w:r>
      <w:r>
        <w:rPr>
          <w:spacing w:val="-11"/>
        </w:rPr>
        <w:t xml:space="preserve"> </w:t>
      </w:r>
      <w:r>
        <w:t>tuned</w:t>
      </w:r>
      <w:r>
        <w:rPr>
          <w:spacing w:val="-11"/>
        </w:rPr>
        <w:t xml:space="preserve"> </w:t>
      </w:r>
      <w:r>
        <w:t>the</w:t>
      </w:r>
      <w:r>
        <w:rPr>
          <w:spacing w:val="-10"/>
        </w:rPr>
        <w:t xml:space="preserve"> </w:t>
      </w:r>
      <w:r>
        <w:t>main</w:t>
      </w:r>
      <w:r>
        <w:rPr>
          <w:spacing w:val="-11"/>
        </w:rPr>
        <w:t xml:space="preserve"> </w:t>
      </w:r>
      <w:r>
        <w:t>Random</w:t>
      </w:r>
      <w:r>
        <w:rPr>
          <w:spacing w:val="-11"/>
        </w:rPr>
        <w:t xml:space="preserve"> </w:t>
      </w:r>
      <w:r>
        <w:t>Forest</w:t>
      </w:r>
      <w:r>
        <w:rPr>
          <w:spacing w:val="-10"/>
        </w:rPr>
        <w:t xml:space="preserve"> </w:t>
      </w:r>
      <w:r>
        <w:t>hyperparameters</w:t>
      </w:r>
      <w:r>
        <w:rPr>
          <w:spacing w:val="-11"/>
        </w:rPr>
        <w:t xml:space="preserve"> </w:t>
      </w:r>
      <w:r>
        <w:t>using</w:t>
      </w:r>
      <w:r>
        <w:rPr>
          <w:spacing w:val="-10"/>
        </w:rPr>
        <w:t xml:space="preserve"> </w:t>
      </w:r>
      <w:r>
        <w:t>grid</w:t>
      </w:r>
      <w:r>
        <w:rPr>
          <w:spacing w:val="-11"/>
        </w:rPr>
        <w:t xml:space="preserve"> </w:t>
      </w:r>
      <w:r>
        <w:t>search</w:t>
      </w:r>
      <w:r>
        <w:rPr>
          <w:spacing w:val="-11"/>
        </w:rPr>
        <w:t xml:space="preserve"> </w:t>
      </w:r>
      <w:r>
        <w:t>with</w:t>
      </w:r>
      <w:r>
        <w:rPr>
          <w:spacing w:val="-10"/>
        </w:rPr>
        <w:t xml:space="preserve"> </w:t>
      </w:r>
      <w:r>
        <w:t>cross-</w:t>
      </w:r>
      <w:r>
        <w:rPr>
          <w:spacing w:val="-2"/>
        </w:rPr>
        <w:t>validation.</w:t>
      </w:r>
    </w:p>
    <w:p w14:paraId="11E27A11">
      <w:pPr>
        <w:pStyle w:val="8"/>
        <w:spacing w:before="23"/>
      </w:pPr>
    </w:p>
    <w:p w14:paraId="6618FED3">
      <w:pPr>
        <w:pStyle w:val="8"/>
        <w:spacing w:line="343" w:lineRule="auto"/>
        <w:ind w:left="448"/>
      </w:pPr>
      <w:r>
        <w:t>Number of trees was tested at 50, 100, and 200.</w:t>
      </w:r>
      <w:r>
        <w:rPr>
          <w:spacing w:val="40"/>
        </w:rPr>
        <w:t xml:space="preserve"> </w:t>
      </w:r>
      <w:r>
        <w:t>More trees generally improve accuracy but increase training time. We settled on 100 as a good balance.</w:t>
      </w:r>
    </w:p>
    <w:p w14:paraId="511DCB60">
      <w:pPr>
        <w:pStyle w:val="8"/>
        <w:spacing w:before="181" w:line="343" w:lineRule="auto"/>
        <w:ind w:left="448" w:right="333"/>
      </w:pPr>
      <w:r>
        <w:t>Maximum depth was tested at 10, 20, and None (unlimited).</w:t>
      </w:r>
      <w:r>
        <w:rPr>
          <w:spacing w:val="36"/>
        </w:rPr>
        <w:t xml:space="preserve"> </w:t>
      </w:r>
      <w:r>
        <w:t>Unlimited depth performed best on cross-validation accuracy.</w:t>
      </w:r>
    </w:p>
    <w:p w14:paraId="5782D766">
      <w:pPr>
        <w:pStyle w:val="8"/>
        <w:spacing w:before="182" w:line="499" w:lineRule="auto"/>
        <w:ind w:left="440" w:right="920" w:firstLine="7"/>
      </w:pPr>
      <w:r>
        <w:t>Minimum</w:t>
      </w:r>
      <w:r>
        <w:rPr>
          <w:spacing w:val="-4"/>
        </w:rPr>
        <w:t xml:space="preserve"> </w:t>
      </w:r>
      <w:r>
        <w:t>samples</w:t>
      </w:r>
      <w:r>
        <w:rPr>
          <w:spacing w:val="-4"/>
        </w:rPr>
        <w:t xml:space="preserve"> </w:t>
      </w:r>
      <w:r>
        <w:t>split</w:t>
      </w:r>
      <w:r>
        <w:rPr>
          <w:spacing w:val="-4"/>
        </w:rPr>
        <w:t xml:space="preserve"> </w:t>
      </w:r>
      <w:r>
        <w:t>was</w:t>
      </w:r>
      <w:r>
        <w:rPr>
          <w:spacing w:val="-4"/>
        </w:rPr>
        <w:t xml:space="preserve"> </w:t>
      </w:r>
      <w:r>
        <w:t>tested</w:t>
      </w:r>
      <w:r>
        <w:rPr>
          <w:spacing w:val="-4"/>
        </w:rPr>
        <w:t xml:space="preserve"> </w:t>
      </w:r>
      <w:r>
        <w:t>at</w:t>
      </w:r>
      <w:r>
        <w:rPr>
          <w:spacing w:val="-4"/>
        </w:rPr>
        <w:t xml:space="preserve"> </w:t>
      </w:r>
      <w:r>
        <w:t>2,</w:t>
      </w:r>
      <w:r>
        <w:rPr>
          <w:spacing w:val="-4"/>
        </w:rPr>
        <w:t xml:space="preserve"> </w:t>
      </w:r>
      <w:r>
        <w:t>5,</w:t>
      </w:r>
      <w:r>
        <w:rPr>
          <w:spacing w:val="-4"/>
        </w:rPr>
        <w:t xml:space="preserve"> </w:t>
      </w:r>
      <w:r>
        <w:t>and</w:t>
      </w:r>
      <w:r>
        <w:rPr>
          <w:spacing w:val="-4"/>
        </w:rPr>
        <w:t xml:space="preserve"> </w:t>
      </w:r>
      <w:r>
        <w:t>10. The</w:t>
      </w:r>
      <w:r>
        <w:rPr>
          <w:spacing w:val="-4"/>
        </w:rPr>
        <w:t xml:space="preserve"> </w:t>
      </w:r>
      <w:r>
        <w:t>default</w:t>
      </w:r>
      <w:r>
        <w:rPr>
          <w:spacing w:val="-4"/>
        </w:rPr>
        <w:t xml:space="preserve"> </w:t>
      </w:r>
      <w:r>
        <w:t>value</w:t>
      </w:r>
      <w:r>
        <w:rPr>
          <w:spacing w:val="-4"/>
        </w:rPr>
        <w:t xml:space="preserve"> </w:t>
      </w:r>
      <w:r>
        <w:t>of</w:t>
      </w:r>
      <w:r>
        <w:rPr>
          <w:spacing w:val="-4"/>
        </w:rPr>
        <w:t xml:space="preserve"> </w:t>
      </w:r>
      <w:r>
        <w:t>2</w:t>
      </w:r>
      <w:r>
        <w:rPr>
          <w:spacing w:val="-4"/>
        </w:rPr>
        <w:t xml:space="preserve"> </w:t>
      </w:r>
      <w:r>
        <w:t>worked</w:t>
      </w:r>
      <w:r>
        <w:rPr>
          <w:spacing w:val="-4"/>
        </w:rPr>
        <w:t xml:space="preserve"> </w:t>
      </w:r>
      <w:r>
        <w:t xml:space="preserve">best. </w:t>
      </w:r>
      <w:bookmarkStart w:id="44" w:name="User Testing Methodology"/>
      <w:bookmarkEnd w:id="44"/>
      <w:r>
        <w:t>The</w:t>
      </w:r>
      <w:r>
        <w:rPr>
          <w:spacing w:val="-1"/>
        </w:rPr>
        <w:t xml:space="preserve"> </w:t>
      </w:r>
      <w:r>
        <w:t>final</w:t>
      </w:r>
      <w:r>
        <w:rPr>
          <w:spacing w:val="-1"/>
        </w:rPr>
        <w:t xml:space="preserve"> </w:t>
      </w:r>
      <w:r>
        <w:t>model</w:t>
      </w:r>
      <w:r>
        <w:rPr>
          <w:spacing w:val="-1"/>
        </w:rPr>
        <w:t xml:space="preserve"> </w:t>
      </w:r>
      <w:r>
        <w:t>used</w:t>
      </w:r>
      <w:r>
        <w:rPr>
          <w:spacing w:val="-1"/>
        </w:rPr>
        <w:t xml:space="preserve"> </w:t>
      </w:r>
      <w:r>
        <w:t>100</w:t>
      </w:r>
      <w:r>
        <w:rPr>
          <w:spacing w:val="-1"/>
        </w:rPr>
        <w:t xml:space="preserve"> </w:t>
      </w:r>
      <w:r>
        <w:t>trees</w:t>
      </w:r>
      <w:r>
        <w:rPr>
          <w:spacing w:val="-1"/>
        </w:rPr>
        <w:t xml:space="preserve"> </w:t>
      </w:r>
      <w:r>
        <w:t>with</w:t>
      </w:r>
      <w:r>
        <w:rPr>
          <w:spacing w:val="-1"/>
        </w:rPr>
        <w:t xml:space="preserve"> </w:t>
      </w:r>
      <w:r>
        <w:t>unlimited</w:t>
      </w:r>
      <w:r>
        <w:rPr>
          <w:spacing w:val="-1"/>
        </w:rPr>
        <w:t xml:space="preserve"> </w:t>
      </w:r>
      <w:r>
        <w:t>depth</w:t>
      </w:r>
      <w:r>
        <w:rPr>
          <w:spacing w:val="-1"/>
        </w:rPr>
        <w:t xml:space="preserve"> </w:t>
      </w:r>
      <w:r>
        <w:t>and</w:t>
      </w:r>
      <w:r>
        <w:rPr>
          <w:spacing w:val="-1"/>
        </w:rPr>
        <w:t xml:space="preserve"> </w:t>
      </w:r>
      <w:r>
        <w:t>minimum</w:t>
      </w:r>
      <w:r>
        <w:rPr>
          <w:spacing w:val="-1"/>
        </w:rPr>
        <w:t xml:space="preserve"> </w:t>
      </w:r>
      <w:r>
        <w:t>samples</w:t>
      </w:r>
      <w:r>
        <w:rPr>
          <w:spacing w:val="-1"/>
        </w:rPr>
        <w:t xml:space="preserve"> </w:t>
      </w:r>
      <w:r>
        <w:t>split</w:t>
      </w:r>
      <w:r>
        <w:rPr>
          <w:spacing w:val="-1"/>
        </w:rPr>
        <w:t xml:space="preserve"> </w:t>
      </w:r>
      <w:r>
        <w:t>of</w:t>
      </w:r>
      <w:r>
        <w:rPr>
          <w:spacing w:val="-1"/>
        </w:rPr>
        <w:t xml:space="preserve"> </w:t>
      </w:r>
      <w:r>
        <w:t>2.</w:t>
      </w:r>
    </w:p>
    <w:p w14:paraId="2D070F62">
      <w:pPr>
        <w:pStyle w:val="3"/>
        <w:numPr>
          <w:ilvl w:val="1"/>
          <w:numId w:val="23"/>
        </w:numPr>
        <w:tabs>
          <w:tab w:val="left" w:pos="1165"/>
        </w:tabs>
        <w:spacing w:before="157" w:after="0" w:line="240" w:lineRule="auto"/>
        <w:ind w:left="1165" w:right="0" w:hanging="717"/>
        <w:jc w:val="left"/>
      </w:pPr>
      <w:r>
        <w:rPr>
          <w:spacing w:val="-2"/>
        </w:rPr>
        <w:t>User</w:t>
      </w:r>
      <w:r>
        <w:rPr>
          <w:spacing w:val="-13"/>
        </w:rPr>
        <w:t xml:space="preserve"> </w:t>
      </w:r>
      <w:r>
        <w:rPr>
          <w:spacing w:val="-2"/>
        </w:rPr>
        <w:t>Testing</w:t>
      </w:r>
      <w:r>
        <w:rPr>
          <w:spacing w:val="-13"/>
        </w:rPr>
        <w:t xml:space="preserve"> </w:t>
      </w:r>
      <w:r>
        <w:rPr>
          <w:spacing w:val="-2"/>
        </w:rPr>
        <w:t>Methodology</w:t>
      </w:r>
    </w:p>
    <w:p w14:paraId="04A8277A">
      <w:pPr>
        <w:pStyle w:val="8"/>
        <w:spacing w:before="340" w:line="343" w:lineRule="auto"/>
        <w:ind w:left="448" w:right="333"/>
      </w:pPr>
      <w:r>
        <w:t>Beyond technical evaluation we also planned user testing to ensure the system was actually</w:t>
      </w:r>
      <w:r>
        <w:rPr>
          <w:spacing w:val="40"/>
        </w:rPr>
        <w:t xml:space="preserve"> </w:t>
      </w:r>
      <w:bookmarkStart w:id="45" w:name="Test Participants"/>
      <w:bookmarkEnd w:id="45"/>
      <w:r>
        <w:rPr>
          <w:spacing w:val="-2"/>
        </w:rPr>
        <w:t>usable.</w:t>
      </w:r>
    </w:p>
    <w:p w14:paraId="2783D8E5">
      <w:pPr>
        <w:pStyle w:val="8"/>
        <w:spacing w:before="23"/>
      </w:pPr>
    </w:p>
    <w:p w14:paraId="390FADC0">
      <w:pPr>
        <w:pStyle w:val="4"/>
        <w:numPr>
          <w:ilvl w:val="2"/>
          <w:numId w:val="23"/>
        </w:numPr>
        <w:tabs>
          <w:tab w:val="left" w:pos="1284"/>
        </w:tabs>
        <w:spacing w:before="0" w:after="0" w:line="240" w:lineRule="auto"/>
        <w:ind w:left="1284" w:right="0" w:hanging="836"/>
        <w:jc w:val="left"/>
      </w:pPr>
      <w:r>
        <w:rPr>
          <w:spacing w:val="-5"/>
        </w:rPr>
        <w:t>Test</w:t>
      </w:r>
      <w:r>
        <w:rPr>
          <w:spacing w:val="-13"/>
        </w:rPr>
        <w:t xml:space="preserve"> </w:t>
      </w:r>
      <w:r>
        <w:rPr>
          <w:spacing w:val="-2"/>
        </w:rPr>
        <w:t>Participants</w:t>
      </w:r>
    </w:p>
    <w:p w14:paraId="611613B4">
      <w:pPr>
        <w:pStyle w:val="8"/>
        <w:spacing w:before="266" w:line="343" w:lineRule="auto"/>
        <w:ind w:left="448" w:hanging="12"/>
      </w:pPr>
      <w:r>
        <w:t>We planned to recruit 30-40 participants from the university community.</w:t>
      </w:r>
      <w:r>
        <w:rPr>
          <w:spacing w:val="40"/>
        </w:rPr>
        <w:t xml:space="preserve"> </w:t>
      </w:r>
      <w:r>
        <w:t>A mix of computer science</w:t>
      </w:r>
      <w:r>
        <w:rPr>
          <w:spacing w:val="16"/>
        </w:rPr>
        <w:t xml:space="preserve"> </w:t>
      </w:r>
      <w:r>
        <w:t>students</w:t>
      </w:r>
      <w:r>
        <w:rPr>
          <w:spacing w:val="16"/>
        </w:rPr>
        <w:t xml:space="preserve"> </w:t>
      </w:r>
      <w:r>
        <w:t>who</w:t>
      </w:r>
      <w:r>
        <w:rPr>
          <w:spacing w:val="16"/>
        </w:rPr>
        <w:t xml:space="preserve"> </w:t>
      </w:r>
      <w:r>
        <w:t>understand</w:t>
      </w:r>
      <w:r>
        <w:rPr>
          <w:spacing w:val="16"/>
        </w:rPr>
        <w:t xml:space="preserve"> </w:t>
      </w:r>
      <w:r>
        <w:t>the</w:t>
      </w:r>
      <w:r>
        <w:rPr>
          <w:spacing w:val="16"/>
        </w:rPr>
        <w:t xml:space="preserve"> </w:t>
      </w:r>
      <w:r>
        <w:t>technical</w:t>
      </w:r>
      <w:r>
        <w:rPr>
          <w:spacing w:val="16"/>
        </w:rPr>
        <w:t xml:space="preserve"> </w:t>
      </w:r>
      <w:r>
        <w:t>concepts</w:t>
      </w:r>
      <w:r>
        <w:rPr>
          <w:spacing w:val="16"/>
        </w:rPr>
        <w:t xml:space="preserve"> </w:t>
      </w:r>
      <w:r>
        <w:t>and</w:t>
      </w:r>
      <w:r>
        <w:rPr>
          <w:spacing w:val="16"/>
        </w:rPr>
        <w:t xml:space="preserve"> </w:t>
      </w:r>
      <w:r>
        <w:t>non-CS</w:t>
      </w:r>
      <w:r>
        <w:rPr>
          <w:spacing w:val="16"/>
        </w:rPr>
        <w:t xml:space="preserve"> </w:t>
      </w:r>
      <w:r>
        <w:t>students</w:t>
      </w:r>
      <w:r>
        <w:rPr>
          <w:spacing w:val="16"/>
        </w:rPr>
        <w:t xml:space="preserve"> </w:t>
      </w:r>
      <w:r>
        <w:t>who</w:t>
      </w:r>
      <w:r>
        <w:rPr>
          <w:spacing w:val="16"/>
        </w:rPr>
        <w:t xml:space="preserve"> </w:t>
      </w:r>
      <w:r>
        <w:rPr>
          <w:spacing w:val="-2"/>
        </w:rPr>
        <w:t>represent</w:t>
      </w:r>
    </w:p>
    <w:p w14:paraId="3916F7FC">
      <w:pPr>
        <w:pStyle w:val="8"/>
        <w:spacing w:after="0" w:line="343" w:lineRule="auto"/>
        <w:sectPr>
          <w:pgSz w:w="11910" w:h="16840"/>
          <w:pgMar w:top="940" w:right="992" w:bottom="1100" w:left="992" w:header="657" w:footer="912" w:gutter="0"/>
          <w:cols w:space="720" w:num="1"/>
        </w:sectPr>
      </w:pPr>
    </w:p>
    <w:p w14:paraId="50D132D6">
      <w:pPr>
        <w:pStyle w:val="8"/>
        <w:spacing w:before="237"/>
      </w:pPr>
    </w:p>
    <w:p w14:paraId="2AD9C748">
      <w:pPr>
        <w:pStyle w:val="8"/>
        <w:ind w:left="448"/>
      </w:pPr>
      <w:r>
        <w:t>typical</w:t>
      </w:r>
      <w:r>
        <w:rPr>
          <w:spacing w:val="-8"/>
        </w:rPr>
        <w:t xml:space="preserve"> </w:t>
      </w:r>
      <w:r>
        <w:rPr>
          <w:spacing w:val="-2"/>
        </w:rPr>
        <w:t>users.</w:t>
      </w:r>
    </w:p>
    <w:p w14:paraId="3F81D770">
      <w:pPr>
        <w:pStyle w:val="8"/>
        <w:spacing w:before="23"/>
      </w:pPr>
    </w:p>
    <w:p w14:paraId="69C63554">
      <w:pPr>
        <w:pStyle w:val="8"/>
        <w:spacing w:line="343" w:lineRule="auto"/>
        <w:ind w:left="448" w:right="445"/>
        <w:jc w:val="both"/>
      </w:pPr>
      <w:r>
        <w:t>Participants</w:t>
      </w:r>
      <w:r>
        <w:rPr>
          <w:spacing w:val="-11"/>
        </w:rPr>
        <w:t xml:space="preserve"> </w:t>
      </w:r>
      <w:r>
        <w:t>would</w:t>
      </w:r>
      <w:r>
        <w:rPr>
          <w:spacing w:val="-11"/>
        </w:rPr>
        <w:t xml:space="preserve"> </w:t>
      </w:r>
      <w:r>
        <w:t>use</w:t>
      </w:r>
      <w:r>
        <w:rPr>
          <w:spacing w:val="-11"/>
        </w:rPr>
        <w:t xml:space="preserve"> </w:t>
      </w:r>
      <w:r>
        <w:t>the</w:t>
      </w:r>
      <w:r>
        <w:rPr>
          <w:spacing w:val="-11"/>
        </w:rPr>
        <w:t xml:space="preserve"> </w:t>
      </w:r>
      <w:r>
        <w:t>system</w:t>
      </w:r>
      <w:r>
        <w:rPr>
          <w:spacing w:val="-11"/>
        </w:rPr>
        <w:t xml:space="preserve"> </w:t>
      </w:r>
      <w:r>
        <w:t>to</w:t>
      </w:r>
      <w:r>
        <w:rPr>
          <w:spacing w:val="-11"/>
        </w:rPr>
        <w:t xml:space="preserve"> </w:t>
      </w:r>
      <w:r>
        <w:t>analyze</w:t>
      </w:r>
      <w:r>
        <w:rPr>
          <w:spacing w:val="-11"/>
        </w:rPr>
        <w:t xml:space="preserve"> </w:t>
      </w:r>
      <w:r>
        <w:t>sample</w:t>
      </w:r>
      <w:r>
        <w:rPr>
          <w:spacing w:val="-11"/>
        </w:rPr>
        <w:t xml:space="preserve"> </w:t>
      </w:r>
      <w:r>
        <w:t>app</w:t>
      </w:r>
      <w:r>
        <w:rPr>
          <w:spacing w:val="-11"/>
        </w:rPr>
        <w:t xml:space="preserve"> </w:t>
      </w:r>
      <w:r>
        <w:t>metadata</w:t>
      </w:r>
      <w:r>
        <w:rPr>
          <w:spacing w:val="-11"/>
        </w:rPr>
        <w:t xml:space="preserve"> </w:t>
      </w:r>
      <w:r>
        <w:t>and</w:t>
      </w:r>
      <w:r>
        <w:rPr>
          <w:spacing w:val="-11"/>
        </w:rPr>
        <w:t xml:space="preserve"> </w:t>
      </w:r>
      <w:r>
        <w:t>provide</w:t>
      </w:r>
      <w:r>
        <w:rPr>
          <w:spacing w:val="-11"/>
        </w:rPr>
        <w:t xml:space="preserve"> </w:t>
      </w:r>
      <w:r>
        <w:t>feedback</w:t>
      </w:r>
      <w:r>
        <w:rPr>
          <w:spacing w:val="-11"/>
        </w:rPr>
        <w:t xml:space="preserve"> </w:t>
      </w:r>
      <w:r>
        <w:t>on</w:t>
      </w:r>
      <w:r>
        <w:rPr>
          <w:spacing w:val="-11"/>
        </w:rPr>
        <w:t xml:space="preserve"> </w:t>
      </w:r>
      <w:r>
        <w:t xml:space="preserve">the </w:t>
      </w:r>
      <w:bookmarkStart w:id="46" w:name="Test Tasks"/>
      <w:bookmarkEnd w:id="46"/>
      <w:r>
        <w:rPr>
          <w:spacing w:val="-2"/>
        </w:rPr>
        <w:t>experience.</w:t>
      </w:r>
    </w:p>
    <w:p w14:paraId="4B948398">
      <w:pPr>
        <w:pStyle w:val="8"/>
        <w:spacing w:before="23"/>
      </w:pPr>
    </w:p>
    <w:p w14:paraId="1AAEF4DF">
      <w:pPr>
        <w:pStyle w:val="4"/>
        <w:numPr>
          <w:ilvl w:val="2"/>
          <w:numId w:val="23"/>
        </w:numPr>
        <w:tabs>
          <w:tab w:val="left" w:pos="1284"/>
        </w:tabs>
        <w:spacing w:before="0" w:after="0" w:line="240" w:lineRule="auto"/>
        <w:ind w:left="1284" w:right="0" w:hanging="836"/>
        <w:jc w:val="left"/>
      </w:pPr>
      <w:r>
        <w:rPr>
          <w:spacing w:val="-5"/>
        </w:rPr>
        <w:t>Test</w:t>
      </w:r>
      <w:r>
        <w:rPr>
          <w:spacing w:val="-13"/>
        </w:rPr>
        <w:t xml:space="preserve"> </w:t>
      </w:r>
      <w:r>
        <w:rPr>
          <w:spacing w:val="-2"/>
        </w:rPr>
        <w:t>Tasks</w:t>
      </w:r>
    </w:p>
    <w:p w14:paraId="3509BFD6">
      <w:pPr>
        <w:pStyle w:val="8"/>
        <w:spacing w:before="266" w:line="343" w:lineRule="auto"/>
        <w:ind w:left="448" w:right="445"/>
        <w:jc w:val="both"/>
      </w:pPr>
      <w:r>
        <w:t>Participants would complete several tasks.</w:t>
      </w:r>
      <w:r>
        <w:rPr>
          <w:spacing w:val="40"/>
        </w:rPr>
        <w:t xml:space="preserve"> </w:t>
      </w:r>
      <w:r>
        <w:t>Analyze a single app using manual entry.</w:t>
      </w:r>
      <w:r>
        <w:rPr>
          <w:spacing w:val="40"/>
        </w:rPr>
        <w:t xml:space="preserve"> </w:t>
      </w:r>
      <w:r>
        <w:t>Upload a CSV file with multiple apps.</w:t>
      </w:r>
      <w:r>
        <w:rPr>
          <w:spacing w:val="40"/>
        </w:rPr>
        <w:t xml:space="preserve"> </w:t>
      </w:r>
      <w:r>
        <w:t>Interpret the results and decide which apps are safe.</w:t>
      </w:r>
      <w:r>
        <w:rPr>
          <w:spacing w:val="40"/>
        </w:rPr>
        <w:t xml:space="preserve"> </w:t>
      </w:r>
      <w:r>
        <w:t xml:space="preserve">Provide </w:t>
      </w:r>
      <w:bookmarkStart w:id="47" w:name="Metrics Collected"/>
      <w:bookmarkEnd w:id="47"/>
      <w:r>
        <w:t>feedback on the interface.</w:t>
      </w:r>
    </w:p>
    <w:p w14:paraId="08C3FFE7">
      <w:pPr>
        <w:pStyle w:val="8"/>
        <w:spacing w:before="24"/>
      </w:pPr>
    </w:p>
    <w:p w14:paraId="012C0C5F">
      <w:pPr>
        <w:pStyle w:val="4"/>
        <w:numPr>
          <w:ilvl w:val="2"/>
          <w:numId w:val="23"/>
        </w:numPr>
        <w:tabs>
          <w:tab w:val="left" w:pos="1284"/>
        </w:tabs>
        <w:spacing w:before="1" w:after="0" w:line="240" w:lineRule="auto"/>
        <w:ind w:left="1284" w:right="0" w:hanging="836"/>
        <w:jc w:val="left"/>
      </w:pPr>
      <w:r>
        <w:t>Metrics</w:t>
      </w:r>
      <w:r>
        <w:rPr>
          <w:spacing w:val="-17"/>
        </w:rPr>
        <w:t xml:space="preserve"> </w:t>
      </w:r>
      <w:r>
        <w:rPr>
          <w:spacing w:val="-2"/>
        </w:rPr>
        <w:t>Collected</w:t>
      </w:r>
    </w:p>
    <w:p w14:paraId="54AC66CF">
      <w:pPr>
        <w:pStyle w:val="8"/>
        <w:spacing w:before="265" w:line="343" w:lineRule="auto"/>
        <w:ind w:left="448" w:right="403" w:hanging="12"/>
        <w:jc w:val="both"/>
      </w:pPr>
      <w:r>
        <w:t>We tracked task completion rate.</w:t>
      </w:r>
      <w:r>
        <w:rPr>
          <w:spacing w:val="40"/>
        </w:rPr>
        <w:t xml:space="preserve"> </w:t>
      </w:r>
      <w:r>
        <w:t>Did participants successfully complete each task.</w:t>
      </w:r>
      <w:r>
        <w:rPr>
          <w:spacing w:val="40"/>
        </w:rPr>
        <w:t xml:space="preserve"> </w:t>
      </w:r>
      <w:r>
        <w:t>Time on task. How</w:t>
      </w:r>
      <w:r>
        <w:rPr>
          <w:spacing w:val="-1"/>
        </w:rPr>
        <w:t xml:space="preserve"> </w:t>
      </w:r>
      <w:r>
        <w:t>long</w:t>
      </w:r>
      <w:r>
        <w:rPr>
          <w:spacing w:val="-1"/>
        </w:rPr>
        <w:t xml:space="preserve"> </w:t>
      </w:r>
      <w:r>
        <w:t>each</w:t>
      </w:r>
      <w:r>
        <w:rPr>
          <w:spacing w:val="-1"/>
        </w:rPr>
        <w:t xml:space="preserve"> </w:t>
      </w:r>
      <w:r>
        <w:t>task</w:t>
      </w:r>
      <w:r>
        <w:rPr>
          <w:spacing w:val="-1"/>
        </w:rPr>
        <w:t xml:space="preserve"> </w:t>
      </w:r>
      <w:r>
        <w:t>took.</w:t>
      </w:r>
      <w:r>
        <w:rPr>
          <w:spacing w:val="26"/>
        </w:rPr>
        <w:t xml:space="preserve"> </w:t>
      </w:r>
      <w:r>
        <w:t>Subjective</w:t>
      </w:r>
      <w:r>
        <w:rPr>
          <w:spacing w:val="-1"/>
        </w:rPr>
        <w:t xml:space="preserve"> </w:t>
      </w:r>
      <w:r>
        <w:t>ratings.</w:t>
      </w:r>
      <w:r>
        <w:rPr>
          <w:spacing w:val="26"/>
        </w:rPr>
        <w:t xml:space="preserve"> </w:t>
      </w:r>
      <w:r>
        <w:t>Satisfaction</w:t>
      </w:r>
      <w:r>
        <w:rPr>
          <w:spacing w:val="-1"/>
        </w:rPr>
        <w:t xml:space="preserve"> </w:t>
      </w:r>
      <w:r>
        <w:t>and</w:t>
      </w:r>
      <w:r>
        <w:rPr>
          <w:spacing w:val="-1"/>
        </w:rPr>
        <w:t xml:space="preserve"> </w:t>
      </w:r>
      <w:r>
        <w:t>ease</w:t>
      </w:r>
      <w:r>
        <w:rPr>
          <w:spacing w:val="-1"/>
        </w:rPr>
        <w:t xml:space="preserve"> </w:t>
      </w:r>
      <w:r>
        <w:t>of</w:t>
      </w:r>
      <w:r>
        <w:rPr>
          <w:spacing w:val="-1"/>
        </w:rPr>
        <w:t xml:space="preserve"> </w:t>
      </w:r>
      <w:r>
        <w:t>use</w:t>
      </w:r>
      <w:r>
        <w:rPr>
          <w:spacing w:val="-1"/>
        </w:rPr>
        <w:t xml:space="preserve"> </w:t>
      </w:r>
      <w:r>
        <w:t>on</w:t>
      </w:r>
      <w:r>
        <w:rPr>
          <w:spacing w:val="-1"/>
        </w:rPr>
        <w:t xml:space="preserve"> </w:t>
      </w:r>
      <w:r>
        <w:t>a</w:t>
      </w:r>
      <w:r>
        <w:rPr>
          <w:spacing w:val="-1"/>
        </w:rPr>
        <w:t xml:space="preserve"> </w:t>
      </w:r>
      <w:r>
        <w:t>1-5</w:t>
      </w:r>
      <w:r>
        <w:rPr>
          <w:spacing w:val="-1"/>
        </w:rPr>
        <w:t xml:space="preserve"> </w:t>
      </w:r>
      <w:r>
        <w:t xml:space="preserve">scale. </w:t>
      </w:r>
      <w:bookmarkStart w:id="48" w:name="Feedback Integration"/>
      <w:bookmarkEnd w:id="48"/>
      <w:r>
        <w:t>Open feedback. Qualitative comments on what worked and what didn’t.</w:t>
      </w:r>
    </w:p>
    <w:p w14:paraId="7F0475E6">
      <w:pPr>
        <w:pStyle w:val="8"/>
        <w:spacing w:before="25"/>
      </w:pPr>
    </w:p>
    <w:p w14:paraId="74F390F8">
      <w:pPr>
        <w:pStyle w:val="4"/>
        <w:numPr>
          <w:ilvl w:val="2"/>
          <w:numId w:val="23"/>
        </w:numPr>
        <w:tabs>
          <w:tab w:val="left" w:pos="1284"/>
        </w:tabs>
        <w:spacing w:before="0" w:after="0" w:line="240" w:lineRule="auto"/>
        <w:ind w:left="1284" w:right="0" w:hanging="836"/>
        <w:jc w:val="left"/>
      </w:pPr>
      <w:r>
        <w:rPr>
          <w:spacing w:val="-2"/>
        </w:rPr>
        <w:t>Feedback</w:t>
      </w:r>
      <w:r>
        <w:rPr>
          <w:spacing w:val="-4"/>
        </w:rPr>
        <w:t xml:space="preserve"> </w:t>
      </w:r>
      <w:r>
        <w:rPr>
          <w:spacing w:val="-2"/>
        </w:rPr>
        <w:t>Integration</w:t>
      </w:r>
    </w:p>
    <w:p w14:paraId="3F2120DE">
      <w:pPr>
        <w:pStyle w:val="8"/>
        <w:spacing w:before="265" w:line="343" w:lineRule="auto"/>
        <w:ind w:left="448" w:right="406"/>
        <w:jc w:val="both"/>
      </w:pPr>
      <w:r>
        <w:t>Feedback from user testing was used to improve the interface.</w:t>
      </w:r>
      <w:r>
        <w:rPr>
          <w:spacing w:val="40"/>
        </w:rPr>
        <w:t xml:space="preserve"> </w:t>
      </w:r>
      <w:r>
        <w:t>Issues like confusing labels or hard-to-find buttons were addressed.</w:t>
      </w:r>
      <w:r>
        <w:rPr>
          <w:spacing w:val="40"/>
        </w:rPr>
        <w:t xml:space="preserve"> </w:t>
      </w:r>
      <w:r>
        <w:t>The final version of the system incorporates these im-</w:t>
      </w:r>
      <w:bookmarkStart w:id="49" w:name="Summary"/>
      <w:bookmarkEnd w:id="49"/>
      <w:r>
        <w:rPr>
          <w:spacing w:val="-2"/>
        </w:rPr>
        <w:t>provements.</w:t>
      </w:r>
    </w:p>
    <w:p w14:paraId="3480E096">
      <w:pPr>
        <w:pStyle w:val="8"/>
        <w:spacing w:before="63"/>
      </w:pPr>
    </w:p>
    <w:p w14:paraId="6D1DCA03">
      <w:pPr>
        <w:pStyle w:val="3"/>
        <w:numPr>
          <w:ilvl w:val="1"/>
          <w:numId w:val="23"/>
        </w:numPr>
        <w:tabs>
          <w:tab w:val="left" w:pos="1165"/>
        </w:tabs>
        <w:spacing w:before="0" w:after="0" w:line="240" w:lineRule="auto"/>
        <w:ind w:left="1165" w:right="0" w:hanging="717"/>
        <w:jc w:val="left"/>
      </w:pPr>
      <w:r>
        <w:rPr>
          <w:spacing w:val="-2"/>
        </w:rPr>
        <w:t>Summary</w:t>
      </w:r>
    </w:p>
    <w:p w14:paraId="6A423B58">
      <w:pPr>
        <w:pStyle w:val="8"/>
        <w:spacing w:before="339"/>
        <w:ind w:left="440"/>
      </w:pPr>
      <w:r>
        <w:t>To</w:t>
      </w:r>
      <w:r>
        <w:rPr>
          <w:spacing w:val="-13"/>
        </w:rPr>
        <w:t xml:space="preserve"> </w:t>
      </w:r>
      <w:r>
        <w:t>summarize</w:t>
      </w:r>
      <w:r>
        <w:rPr>
          <w:spacing w:val="-12"/>
        </w:rPr>
        <w:t xml:space="preserve"> </w:t>
      </w:r>
      <w:r>
        <w:t>the</w:t>
      </w:r>
      <w:r>
        <w:rPr>
          <w:spacing w:val="-12"/>
        </w:rPr>
        <w:t xml:space="preserve"> </w:t>
      </w:r>
      <w:r>
        <w:rPr>
          <w:spacing w:val="-2"/>
        </w:rPr>
        <w:t>methodology:</w:t>
      </w:r>
    </w:p>
    <w:p w14:paraId="2A45D793">
      <w:pPr>
        <w:pStyle w:val="8"/>
        <w:spacing w:before="23"/>
      </w:pPr>
    </w:p>
    <w:p w14:paraId="31A600D8">
      <w:pPr>
        <w:pStyle w:val="8"/>
        <w:spacing w:line="343" w:lineRule="auto"/>
        <w:ind w:left="448" w:right="333" w:hanging="12"/>
      </w:pPr>
      <w:r>
        <w:t>We followed an agile iterative development approach with sprints focused on specific aspects of the system.</w:t>
      </w:r>
    </w:p>
    <w:p w14:paraId="4465CFF1">
      <w:pPr>
        <w:pStyle w:val="8"/>
        <w:spacing w:before="181" w:line="343" w:lineRule="auto"/>
        <w:ind w:left="448" w:right="146" w:hanging="8"/>
      </w:pPr>
      <w:r>
        <w:t>Technology stack included Python with scikit-learn for ML and Flask for backend and HTM-L/CSS/JS for frontend.</w:t>
      </w:r>
    </w:p>
    <w:p w14:paraId="605CAD0C">
      <w:pPr>
        <w:pStyle w:val="8"/>
        <w:spacing w:before="182"/>
        <w:ind w:left="448"/>
      </w:pPr>
      <w:r>
        <w:t>System</w:t>
      </w:r>
      <w:r>
        <w:rPr>
          <w:spacing w:val="-9"/>
        </w:rPr>
        <w:t xml:space="preserve"> </w:t>
      </w:r>
      <w:r>
        <w:t>architecture</w:t>
      </w:r>
      <w:r>
        <w:rPr>
          <w:spacing w:val="-8"/>
        </w:rPr>
        <w:t xml:space="preserve"> </w:t>
      </w:r>
      <w:r>
        <w:t>has</w:t>
      </w:r>
      <w:r>
        <w:rPr>
          <w:spacing w:val="-8"/>
        </w:rPr>
        <w:t xml:space="preserve"> </w:t>
      </w:r>
      <w:r>
        <w:t>three</w:t>
      </w:r>
      <w:r>
        <w:rPr>
          <w:spacing w:val="-8"/>
        </w:rPr>
        <w:t xml:space="preserve"> </w:t>
      </w:r>
      <w:r>
        <w:t>layers</w:t>
      </w:r>
      <w:r>
        <w:rPr>
          <w:spacing w:val="-9"/>
        </w:rPr>
        <w:t xml:space="preserve"> </w:t>
      </w:r>
      <w:r>
        <w:t>with</w:t>
      </w:r>
      <w:r>
        <w:rPr>
          <w:spacing w:val="-8"/>
        </w:rPr>
        <w:t xml:space="preserve"> </w:t>
      </w:r>
      <w:r>
        <w:t>data</w:t>
      </w:r>
      <w:r>
        <w:rPr>
          <w:spacing w:val="-8"/>
        </w:rPr>
        <w:t xml:space="preserve"> </w:t>
      </w:r>
      <w:r>
        <w:t>processing</w:t>
      </w:r>
      <w:r>
        <w:rPr>
          <w:spacing w:val="-8"/>
        </w:rPr>
        <w:t xml:space="preserve"> </w:t>
      </w:r>
      <w:r>
        <w:t>and</w:t>
      </w:r>
      <w:r>
        <w:rPr>
          <w:spacing w:val="-8"/>
        </w:rPr>
        <w:t xml:space="preserve"> </w:t>
      </w:r>
      <w:r>
        <w:t>presentation</w:t>
      </w:r>
      <w:r>
        <w:rPr>
          <w:spacing w:val="-9"/>
        </w:rPr>
        <w:t xml:space="preserve"> </w:t>
      </w:r>
      <w:r>
        <w:t>clearly</w:t>
      </w:r>
      <w:r>
        <w:rPr>
          <w:spacing w:val="-8"/>
        </w:rPr>
        <w:t xml:space="preserve"> </w:t>
      </w:r>
      <w:r>
        <w:rPr>
          <w:spacing w:val="-2"/>
        </w:rPr>
        <w:t>separated.</w:t>
      </w:r>
    </w:p>
    <w:p w14:paraId="4AB49373">
      <w:pPr>
        <w:pStyle w:val="8"/>
        <w:spacing w:before="22"/>
      </w:pPr>
    </w:p>
    <w:p w14:paraId="382BFFE3">
      <w:pPr>
        <w:pStyle w:val="8"/>
        <w:spacing w:before="1" w:line="343" w:lineRule="auto"/>
        <w:ind w:left="448" w:right="327"/>
      </w:pPr>
      <w:r>
        <w:t>Data</w:t>
      </w:r>
      <w:r>
        <w:rPr>
          <w:spacing w:val="-4"/>
        </w:rPr>
        <w:t xml:space="preserve"> </w:t>
      </w:r>
      <w:r>
        <w:t>preprocessing</w:t>
      </w:r>
      <w:r>
        <w:rPr>
          <w:spacing w:val="-4"/>
        </w:rPr>
        <w:t xml:space="preserve"> </w:t>
      </w:r>
      <w:r>
        <w:t>included</w:t>
      </w:r>
      <w:r>
        <w:rPr>
          <w:spacing w:val="-4"/>
        </w:rPr>
        <w:t xml:space="preserve"> </w:t>
      </w:r>
      <w:r>
        <w:t>handling</w:t>
      </w:r>
      <w:r>
        <w:rPr>
          <w:spacing w:val="-4"/>
        </w:rPr>
        <w:t xml:space="preserve"> </w:t>
      </w:r>
      <w:r>
        <w:t>missing</w:t>
      </w:r>
      <w:r>
        <w:rPr>
          <w:spacing w:val="-4"/>
        </w:rPr>
        <w:t xml:space="preserve"> </w:t>
      </w:r>
      <w:r>
        <w:t>values</w:t>
      </w:r>
      <w:r>
        <w:rPr>
          <w:spacing w:val="-4"/>
        </w:rPr>
        <w:t xml:space="preserve"> </w:t>
      </w:r>
      <w:r>
        <w:t>and</w:t>
      </w:r>
      <w:r>
        <w:rPr>
          <w:spacing w:val="-4"/>
        </w:rPr>
        <w:t xml:space="preserve"> </w:t>
      </w:r>
      <w:r>
        <w:t>encoding</w:t>
      </w:r>
      <w:r>
        <w:rPr>
          <w:spacing w:val="-4"/>
        </w:rPr>
        <w:t xml:space="preserve"> </w:t>
      </w:r>
      <w:r>
        <w:t>categoricals</w:t>
      </w:r>
      <w:r>
        <w:rPr>
          <w:spacing w:val="-4"/>
        </w:rPr>
        <w:t xml:space="preserve"> </w:t>
      </w:r>
      <w:r>
        <w:t>and</w:t>
      </w:r>
      <w:r>
        <w:rPr>
          <w:spacing w:val="-4"/>
        </w:rPr>
        <w:t xml:space="preserve"> </w:t>
      </w:r>
      <w:r>
        <w:t>normaliz-ing numericals and splitting into train/test sets.</w:t>
      </w:r>
    </w:p>
    <w:p w14:paraId="6EBE008F">
      <w:pPr>
        <w:pStyle w:val="8"/>
        <w:spacing w:before="181" w:line="499" w:lineRule="auto"/>
        <w:ind w:left="448"/>
      </w:pPr>
      <w:r>
        <w:t>Random</w:t>
      </w:r>
      <w:r>
        <w:rPr>
          <w:spacing w:val="-7"/>
        </w:rPr>
        <w:t xml:space="preserve"> </w:t>
      </w:r>
      <w:r>
        <w:t>Forest</w:t>
      </w:r>
      <w:r>
        <w:rPr>
          <w:spacing w:val="-7"/>
        </w:rPr>
        <w:t xml:space="preserve"> </w:t>
      </w:r>
      <w:r>
        <w:t>was</w:t>
      </w:r>
      <w:r>
        <w:rPr>
          <w:spacing w:val="-7"/>
        </w:rPr>
        <w:t xml:space="preserve"> </w:t>
      </w:r>
      <w:r>
        <w:t>chosen</w:t>
      </w:r>
      <w:r>
        <w:rPr>
          <w:spacing w:val="-7"/>
        </w:rPr>
        <w:t xml:space="preserve"> </w:t>
      </w:r>
      <w:r>
        <w:t>for</w:t>
      </w:r>
      <w:r>
        <w:rPr>
          <w:spacing w:val="-7"/>
        </w:rPr>
        <w:t xml:space="preserve"> </w:t>
      </w:r>
      <w:r>
        <w:t>its</w:t>
      </w:r>
      <w:r>
        <w:rPr>
          <w:spacing w:val="-7"/>
        </w:rPr>
        <w:t xml:space="preserve"> </w:t>
      </w:r>
      <w:r>
        <w:t>performance</w:t>
      </w:r>
      <w:r>
        <w:rPr>
          <w:spacing w:val="-7"/>
        </w:rPr>
        <w:t xml:space="preserve"> </w:t>
      </w:r>
      <w:r>
        <w:t>and</w:t>
      </w:r>
      <w:r>
        <w:rPr>
          <w:spacing w:val="-7"/>
        </w:rPr>
        <w:t xml:space="preserve"> </w:t>
      </w:r>
      <w:r>
        <w:t>interpretability</w:t>
      </w:r>
      <w:r>
        <w:rPr>
          <w:spacing w:val="-7"/>
        </w:rPr>
        <w:t xml:space="preserve"> </w:t>
      </w:r>
      <w:r>
        <w:t>and</w:t>
      </w:r>
      <w:r>
        <w:rPr>
          <w:spacing w:val="-7"/>
        </w:rPr>
        <w:t xml:space="preserve"> </w:t>
      </w:r>
      <w:r>
        <w:t>robustness. Hyperparameters were tuned using grid search with cross-validation.</w:t>
      </w:r>
    </w:p>
    <w:p w14:paraId="74DBE318">
      <w:pPr>
        <w:pStyle w:val="8"/>
        <w:spacing w:after="0" w:line="499" w:lineRule="auto"/>
        <w:sectPr>
          <w:pgSz w:w="11910" w:h="16840"/>
          <w:pgMar w:top="940" w:right="992" w:bottom="1100" w:left="992" w:header="657" w:footer="912" w:gutter="0"/>
          <w:cols w:space="720" w:num="1"/>
        </w:sectPr>
      </w:pPr>
    </w:p>
    <w:p w14:paraId="2DAC3F73">
      <w:pPr>
        <w:pStyle w:val="8"/>
        <w:spacing w:before="237"/>
      </w:pPr>
    </w:p>
    <w:p w14:paraId="03F14614">
      <w:pPr>
        <w:pStyle w:val="8"/>
        <w:ind w:left="448"/>
      </w:pPr>
      <w:r>
        <w:t>User</w:t>
      </w:r>
      <w:r>
        <w:rPr>
          <w:spacing w:val="-7"/>
        </w:rPr>
        <w:t xml:space="preserve"> </w:t>
      </w:r>
      <w:r>
        <w:t>testing</w:t>
      </w:r>
      <w:r>
        <w:rPr>
          <w:spacing w:val="-7"/>
        </w:rPr>
        <w:t xml:space="preserve"> </w:t>
      </w:r>
      <w:r>
        <w:t>was</w:t>
      </w:r>
      <w:r>
        <w:rPr>
          <w:spacing w:val="-6"/>
        </w:rPr>
        <w:t xml:space="preserve"> </w:t>
      </w:r>
      <w:r>
        <w:t>planned</w:t>
      </w:r>
      <w:r>
        <w:rPr>
          <w:spacing w:val="-7"/>
        </w:rPr>
        <w:t xml:space="preserve"> </w:t>
      </w:r>
      <w:r>
        <w:t>to</w:t>
      </w:r>
      <w:r>
        <w:rPr>
          <w:spacing w:val="-6"/>
        </w:rPr>
        <w:t xml:space="preserve"> </w:t>
      </w:r>
      <w:r>
        <w:t>ensure</w:t>
      </w:r>
      <w:r>
        <w:rPr>
          <w:spacing w:val="-7"/>
        </w:rPr>
        <w:t xml:space="preserve"> </w:t>
      </w:r>
      <w:r>
        <w:t>the</w:t>
      </w:r>
      <w:r>
        <w:rPr>
          <w:spacing w:val="-6"/>
        </w:rPr>
        <w:t xml:space="preserve"> </w:t>
      </w:r>
      <w:r>
        <w:t>system</w:t>
      </w:r>
      <w:r>
        <w:rPr>
          <w:spacing w:val="-7"/>
        </w:rPr>
        <w:t xml:space="preserve"> </w:t>
      </w:r>
      <w:r>
        <w:t>is</w:t>
      </w:r>
      <w:r>
        <w:rPr>
          <w:spacing w:val="-6"/>
        </w:rPr>
        <w:t xml:space="preserve"> </w:t>
      </w:r>
      <w:r>
        <w:t>usable</w:t>
      </w:r>
      <w:r>
        <w:rPr>
          <w:spacing w:val="-7"/>
        </w:rPr>
        <w:t xml:space="preserve"> </w:t>
      </w:r>
      <w:r>
        <w:t>by</w:t>
      </w:r>
      <w:r>
        <w:rPr>
          <w:spacing w:val="-6"/>
        </w:rPr>
        <w:t xml:space="preserve"> </w:t>
      </w:r>
      <w:r>
        <w:t>non-technical</w:t>
      </w:r>
      <w:r>
        <w:rPr>
          <w:spacing w:val="-7"/>
        </w:rPr>
        <w:t xml:space="preserve"> </w:t>
      </w:r>
      <w:r>
        <w:rPr>
          <w:spacing w:val="-2"/>
        </w:rPr>
        <w:t>users.</w:t>
      </w:r>
    </w:p>
    <w:p w14:paraId="10007445">
      <w:pPr>
        <w:pStyle w:val="8"/>
        <w:spacing w:after="0"/>
        <w:sectPr>
          <w:pgSz w:w="11910" w:h="16840"/>
          <w:pgMar w:top="940" w:right="992" w:bottom="1100" w:left="992" w:header="657" w:footer="912" w:gutter="0"/>
          <w:cols w:space="720" w:num="1"/>
        </w:sectPr>
      </w:pPr>
    </w:p>
    <w:p w14:paraId="699C377F">
      <w:pPr>
        <w:pStyle w:val="8"/>
        <w:rPr>
          <w:sz w:val="36"/>
        </w:rPr>
      </w:pPr>
    </w:p>
    <w:p w14:paraId="0693C1CC">
      <w:pPr>
        <w:pStyle w:val="8"/>
        <w:rPr>
          <w:sz w:val="36"/>
        </w:rPr>
      </w:pPr>
    </w:p>
    <w:p w14:paraId="7ECAE578">
      <w:pPr>
        <w:pStyle w:val="8"/>
        <w:rPr>
          <w:sz w:val="36"/>
        </w:rPr>
      </w:pPr>
    </w:p>
    <w:p w14:paraId="043BA2E1">
      <w:pPr>
        <w:pStyle w:val="8"/>
        <w:rPr>
          <w:sz w:val="36"/>
        </w:rPr>
      </w:pPr>
    </w:p>
    <w:p w14:paraId="58663E50">
      <w:pPr>
        <w:pStyle w:val="8"/>
        <w:spacing w:before="1"/>
        <w:rPr>
          <w:sz w:val="36"/>
        </w:rPr>
      </w:pPr>
    </w:p>
    <w:p w14:paraId="2A1A3295">
      <w:pPr>
        <w:pStyle w:val="2"/>
      </w:pPr>
      <w:bookmarkStart w:id="50" w:name="Project Management"/>
      <w:bookmarkEnd w:id="50"/>
      <w:r>
        <w:t>Chapter</w:t>
      </w:r>
      <w:r>
        <w:rPr>
          <w:spacing w:val="-14"/>
        </w:rPr>
        <w:t xml:space="preserve"> </w:t>
      </w:r>
      <w:r>
        <w:rPr>
          <w:spacing w:val="-10"/>
        </w:rPr>
        <w:t>4</w:t>
      </w:r>
    </w:p>
    <w:p w14:paraId="42B3C7A2">
      <w:pPr>
        <w:pStyle w:val="8"/>
        <w:spacing w:before="244"/>
        <w:rPr>
          <w:b/>
          <w:sz w:val="36"/>
        </w:rPr>
      </w:pPr>
    </w:p>
    <w:p w14:paraId="6FF6D72B">
      <w:pPr>
        <w:spacing w:before="0"/>
        <w:ind w:left="394" w:right="395" w:firstLine="0"/>
        <w:jc w:val="center"/>
        <w:rPr>
          <w:b/>
          <w:sz w:val="36"/>
        </w:rPr>
      </w:pPr>
      <w:r>
        <w:rPr>
          <w:b/>
          <w:sz w:val="36"/>
        </w:rPr>
        <w:t>Project</w:t>
      </w:r>
      <w:r>
        <w:rPr>
          <w:b/>
          <w:spacing w:val="-20"/>
          <w:sz w:val="36"/>
        </w:rPr>
        <w:t xml:space="preserve"> </w:t>
      </w:r>
      <w:r>
        <w:rPr>
          <w:b/>
          <w:spacing w:val="-2"/>
          <w:sz w:val="36"/>
        </w:rPr>
        <w:t>Management</w:t>
      </w:r>
    </w:p>
    <w:p w14:paraId="58B69725">
      <w:pPr>
        <w:pStyle w:val="8"/>
        <w:rPr>
          <w:b/>
          <w:sz w:val="36"/>
        </w:rPr>
      </w:pPr>
    </w:p>
    <w:p w14:paraId="1FE654BF">
      <w:pPr>
        <w:pStyle w:val="8"/>
        <w:spacing w:before="252"/>
        <w:rPr>
          <w:b/>
          <w:sz w:val="36"/>
        </w:rPr>
      </w:pPr>
    </w:p>
    <w:p w14:paraId="42D5B74C">
      <w:pPr>
        <w:pStyle w:val="3"/>
        <w:numPr>
          <w:ilvl w:val="1"/>
          <w:numId w:val="24"/>
        </w:numPr>
        <w:tabs>
          <w:tab w:val="left" w:pos="1165"/>
        </w:tabs>
        <w:spacing w:before="0" w:after="0" w:line="240" w:lineRule="auto"/>
        <w:ind w:left="1165" w:right="0" w:hanging="717"/>
        <w:jc w:val="left"/>
      </w:pPr>
      <w:bookmarkStart w:id="51" w:name="Project Timeline"/>
      <w:bookmarkEnd w:id="51"/>
      <w:r>
        <w:t>Project</w:t>
      </w:r>
      <w:r>
        <w:rPr>
          <w:spacing w:val="-17"/>
        </w:rPr>
        <w:t xml:space="preserve"> </w:t>
      </w:r>
      <w:r>
        <w:rPr>
          <w:spacing w:val="-2"/>
        </w:rPr>
        <w:t>Timeline</w:t>
      </w:r>
    </w:p>
    <w:p w14:paraId="4CDEE062">
      <w:pPr>
        <w:pStyle w:val="8"/>
        <w:spacing w:before="339" w:line="343" w:lineRule="auto"/>
        <w:ind w:left="439" w:right="441" w:firstLine="8"/>
        <w:jc w:val="both"/>
      </w:pPr>
      <w:r>
        <w:t>So managing a project like this requires proper planning and scheduling.</w:t>
      </w:r>
      <w:r>
        <w:rPr>
          <w:spacing w:val="39"/>
        </w:rPr>
        <w:t xml:space="preserve"> </w:t>
      </w:r>
      <w:r>
        <w:t>We broke down the work into phases and estimated how long each would take.</w:t>
      </w:r>
      <w:r>
        <w:rPr>
          <w:spacing w:val="40"/>
        </w:rPr>
        <w:t xml:space="preserve"> </w:t>
      </w:r>
      <w:r>
        <w:t>Things didn’t always go exactly according to plan but having a timeline helped us stay on track.</w:t>
      </w:r>
    </w:p>
    <w:p w14:paraId="43C0FB23">
      <w:pPr>
        <w:pStyle w:val="8"/>
        <w:spacing w:before="183" w:line="343" w:lineRule="auto"/>
        <w:ind w:left="448" w:right="441" w:hanging="8"/>
        <w:jc w:val="both"/>
      </w:pPr>
      <w:r>
        <w:t xml:space="preserve">The project officially started in August 2025 and was scheduled for completion by December </w:t>
      </w:r>
      <w:bookmarkStart w:id="52" w:name="Phase 1: Problem Definition and Literatu"/>
      <w:bookmarkEnd w:id="52"/>
      <w:r>
        <w:t>2025. That’s roughly four months of development time.</w:t>
      </w:r>
    </w:p>
    <w:p w14:paraId="36B0580F">
      <w:pPr>
        <w:pStyle w:val="8"/>
        <w:spacing w:before="23"/>
      </w:pPr>
    </w:p>
    <w:p w14:paraId="44C62BA7">
      <w:pPr>
        <w:pStyle w:val="4"/>
        <w:numPr>
          <w:ilvl w:val="2"/>
          <w:numId w:val="24"/>
        </w:numPr>
        <w:tabs>
          <w:tab w:val="left" w:pos="1284"/>
        </w:tabs>
        <w:spacing w:before="0" w:after="0" w:line="240" w:lineRule="auto"/>
        <w:ind w:left="1284" w:right="0" w:hanging="836"/>
        <w:jc w:val="left"/>
      </w:pPr>
      <w:r>
        <w:t>Phase</w:t>
      </w:r>
      <w:r>
        <w:rPr>
          <w:spacing w:val="-13"/>
        </w:rPr>
        <w:t xml:space="preserve"> </w:t>
      </w:r>
      <w:r>
        <w:t>1:</w:t>
      </w:r>
      <w:r>
        <w:rPr>
          <w:spacing w:val="8"/>
        </w:rPr>
        <w:t xml:space="preserve"> </w:t>
      </w:r>
      <w:r>
        <w:t>Problem</w:t>
      </w:r>
      <w:r>
        <w:rPr>
          <w:spacing w:val="-13"/>
        </w:rPr>
        <w:t xml:space="preserve"> </w:t>
      </w:r>
      <w:r>
        <w:t>Definition</w:t>
      </w:r>
      <w:r>
        <w:rPr>
          <w:spacing w:val="-12"/>
        </w:rPr>
        <w:t xml:space="preserve"> </w:t>
      </w:r>
      <w:r>
        <w:t>and</w:t>
      </w:r>
      <w:r>
        <w:rPr>
          <w:spacing w:val="-12"/>
        </w:rPr>
        <w:t xml:space="preserve"> </w:t>
      </w:r>
      <w:r>
        <w:t>Literature</w:t>
      </w:r>
      <w:r>
        <w:rPr>
          <w:spacing w:val="-12"/>
        </w:rPr>
        <w:t xml:space="preserve"> </w:t>
      </w:r>
      <w:r>
        <w:t>Review</w:t>
      </w:r>
      <w:r>
        <w:rPr>
          <w:spacing w:val="-12"/>
        </w:rPr>
        <w:t xml:space="preserve"> </w:t>
      </w:r>
      <w:r>
        <w:t>(August</w:t>
      </w:r>
      <w:r>
        <w:rPr>
          <w:spacing w:val="-12"/>
        </w:rPr>
        <w:t xml:space="preserve"> </w:t>
      </w:r>
      <w:r>
        <w:rPr>
          <w:spacing w:val="-2"/>
        </w:rPr>
        <w:t>2025)</w:t>
      </w:r>
    </w:p>
    <w:p w14:paraId="79F1F301">
      <w:pPr>
        <w:pStyle w:val="8"/>
        <w:spacing w:before="266" w:line="343" w:lineRule="auto"/>
        <w:ind w:left="448" w:right="445" w:hanging="8"/>
        <w:jc w:val="both"/>
      </w:pPr>
      <w:r>
        <w:t>The</w:t>
      </w:r>
      <w:r>
        <w:rPr>
          <w:spacing w:val="-10"/>
        </w:rPr>
        <w:t xml:space="preserve"> </w:t>
      </w:r>
      <w:r>
        <w:t>first</w:t>
      </w:r>
      <w:r>
        <w:rPr>
          <w:spacing w:val="-9"/>
        </w:rPr>
        <w:t xml:space="preserve"> </w:t>
      </w:r>
      <w:r>
        <w:t>month</w:t>
      </w:r>
      <w:r>
        <w:rPr>
          <w:spacing w:val="-10"/>
        </w:rPr>
        <w:t xml:space="preserve"> </w:t>
      </w:r>
      <w:r>
        <w:t>was</w:t>
      </w:r>
      <w:r>
        <w:rPr>
          <w:spacing w:val="-9"/>
        </w:rPr>
        <w:t xml:space="preserve"> </w:t>
      </w:r>
      <w:r>
        <w:t>spent</w:t>
      </w:r>
      <w:r>
        <w:rPr>
          <w:spacing w:val="-10"/>
        </w:rPr>
        <w:t xml:space="preserve"> </w:t>
      </w:r>
      <w:r>
        <w:t>understanding</w:t>
      </w:r>
      <w:r>
        <w:rPr>
          <w:spacing w:val="-9"/>
        </w:rPr>
        <w:t xml:space="preserve"> </w:t>
      </w:r>
      <w:r>
        <w:t>the</w:t>
      </w:r>
      <w:r>
        <w:rPr>
          <w:spacing w:val="-10"/>
        </w:rPr>
        <w:t xml:space="preserve"> </w:t>
      </w:r>
      <w:r>
        <w:t>problem</w:t>
      </w:r>
      <w:r>
        <w:rPr>
          <w:spacing w:val="-9"/>
        </w:rPr>
        <w:t xml:space="preserve"> </w:t>
      </w:r>
      <w:r>
        <w:t>deeply. We</w:t>
      </w:r>
      <w:r>
        <w:rPr>
          <w:spacing w:val="-10"/>
        </w:rPr>
        <w:t xml:space="preserve"> </w:t>
      </w:r>
      <w:r>
        <w:t>read</w:t>
      </w:r>
      <w:r>
        <w:rPr>
          <w:spacing w:val="-9"/>
        </w:rPr>
        <w:t xml:space="preserve"> </w:t>
      </w:r>
      <w:r>
        <w:t>through</w:t>
      </w:r>
      <w:r>
        <w:rPr>
          <w:spacing w:val="-10"/>
        </w:rPr>
        <w:t xml:space="preserve"> </w:t>
      </w:r>
      <w:r>
        <w:t>research</w:t>
      </w:r>
      <w:r>
        <w:rPr>
          <w:spacing w:val="-9"/>
        </w:rPr>
        <w:t xml:space="preserve"> </w:t>
      </w:r>
      <w:r>
        <w:t>papers on Android malware detection and machine learning techniques.</w:t>
      </w:r>
      <w:r>
        <w:rPr>
          <w:spacing w:val="40"/>
        </w:rPr>
        <w:t xml:space="preserve"> </w:t>
      </w:r>
      <w:r>
        <w:t>Identified gaps in existing solutions. Defined what our project would actually do.</w:t>
      </w:r>
    </w:p>
    <w:p w14:paraId="45EF74A0">
      <w:pPr>
        <w:pStyle w:val="8"/>
        <w:spacing w:before="182" w:line="343" w:lineRule="auto"/>
        <w:ind w:left="439" w:right="445" w:hanging="3"/>
        <w:jc w:val="both"/>
      </w:pPr>
      <w:r>
        <w:t>We also explored available datasets during this phase.</w:t>
      </w:r>
      <w:r>
        <w:rPr>
          <w:spacing w:val="40"/>
        </w:rPr>
        <w:t xml:space="preserve"> </w:t>
      </w:r>
      <w:r>
        <w:t>Found the mh100klabels.csv dataset which seemed suitable for our needs. Did initial exploration to understand its structure.</w:t>
      </w:r>
    </w:p>
    <w:p w14:paraId="66BF6684">
      <w:pPr>
        <w:pStyle w:val="8"/>
        <w:spacing w:before="181" w:line="343" w:lineRule="auto"/>
        <w:ind w:left="448" w:right="445"/>
        <w:jc w:val="both"/>
      </w:pPr>
      <w:r>
        <w:t>Deliverables</w:t>
      </w:r>
      <w:r>
        <w:rPr>
          <w:spacing w:val="-13"/>
        </w:rPr>
        <w:t xml:space="preserve"> </w:t>
      </w:r>
      <w:r>
        <w:t>from</w:t>
      </w:r>
      <w:r>
        <w:rPr>
          <w:spacing w:val="-13"/>
        </w:rPr>
        <w:t xml:space="preserve"> </w:t>
      </w:r>
      <w:r>
        <w:t>this</w:t>
      </w:r>
      <w:r>
        <w:rPr>
          <w:spacing w:val="-13"/>
        </w:rPr>
        <w:t xml:space="preserve"> </w:t>
      </w:r>
      <w:r>
        <w:t>phase</w:t>
      </w:r>
      <w:r>
        <w:rPr>
          <w:spacing w:val="-13"/>
        </w:rPr>
        <w:t xml:space="preserve"> </w:t>
      </w:r>
      <w:r>
        <w:t>were</w:t>
      </w:r>
      <w:r>
        <w:rPr>
          <w:spacing w:val="-13"/>
        </w:rPr>
        <w:t xml:space="preserve"> </w:t>
      </w:r>
      <w:r>
        <w:t>problem</w:t>
      </w:r>
      <w:r>
        <w:rPr>
          <w:spacing w:val="-13"/>
        </w:rPr>
        <w:t xml:space="preserve"> </w:t>
      </w:r>
      <w:r>
        <w:t>statement</w:t>
      </w:r>
      <w:r>
        <w:rPr>
          <w:spacing w:val="-13"/>
        </w:rPr>
        <w:t xml:space="preserve"> </w:t>
      </w:r>
      <w:r>
        <w:t>document</w:t>
      </w:r>
      <w:r>
        <w:rPr>
          <w:spacing w:val="-13"/>
        </w:rPr>
        <w:t xml:space="preserve"> </w:t>
      </w:r>
      <w:r>
        <w:t>and</w:t>
      </w:r>
      <w:r>
        <w:rPr>
          <w:spacing w:val="-13"/>
        </w:rPr>
        <w:t xml:space="preserve"> </w:t>
      </w:r>
      <w:r>
        <w:t>literature</w:t>
      </w:r>
      <w:r>
        <w:rPr>
          <w:spacing w:val="-13"/>
        </w:rPr>
        <w:t xml:space="preserve"> </w:t>
      </w:r>
      <w:r>
        <w:t>review</w:t>
      </w:r>
      <w:r>
        <w:rPr>
          <w:spacing w:val="-13"/>
        </w:rPr>
        <w:t xml:space="preserve"> </w:t>
      </w:r>
      <w:r>
        <w:t>notes</w:t>
      </w:r>
      <w:r>
        <w:rPr>
          <w:spacing w:val="-13"/>
        </w:rPr>
        <w:t xml:space="preserve"> </w:t>
      </w:r>
      <w:r>
        <w:t xml:space="preserve">and </w:t>
      </w:r>
      <w:bookmarkStart w:id="53" w:name="Phase 2: Data Preparation and Model Deve"/>
      <w:bookmarkEnd w:id="53"/>
      <w:r>
        <w:t>dataset selection.</w:t>
      </w:r>
    </w:p>
    <w:p w14:paraId="5FA79822">
      <w:pPr>
        <w:pStyle w:val="8"/>
        <w:spacing w:before="24"/>
      </w:pPr>
    </w:p>
    <w:p w14:paraId="2F3D293F">
      <w:pPr>
        <w:pStyle w:val="4"/>
        <w:numPr>
          <w:ilvl w:val="2"/>
          <w:numId w:val="24"/>
        </w:numPr>
        <w:tabs>
          <w:tab w:val="left" w:pos="1284"/>
        </w:tabs>
        <w:spacing w:before="0" w:after="0" w:line="295" w:lineRule="auto"/>
        <w:ind w:left="1284" w:right="1031" w:hanging="837"/>
        <w:jc w:val="left"/>
      </w:pPr>
      <w:r>
        <w:t>Phase</w:t>
      </w:r>
      <w:r>
        <w:rPr>
          <w:spacing w:val="-9"/>
        </w:rPr>
        <w:t xml:space="preserve"> </w:t>
      </w:r>
      <w:r>
        <w:t>2: Data</w:t>
      </w:r>
      <w:r>
        <w:rPr>
          <w:spacing w:val="-9"/>
        </w:rPr>
        <w:t xml:space="preserve"> </w:t>
      </w:r>
      <w:r>
        <w:t>Preparation</w:t>
      </w:r>
      <w:r>
        <w:rPr>
          <w:spacing w:val="-9"/>
        </w:rPr>
        <w:t xml:space="preserve"> </w:t>
      </w:r>
      <w:r>
        <w:t>and</w:t>
      </w:r>
      <w:r>
        <w:rPr>
          <w:spacing w:val="-9"/>
        </w:rPr>
        <w:t xml:space="preserve"> </w:t>
      </w:r>
      <w:r>
        <w:t>Model</w:t>
      </w:r>
      <w:r>
        <w:rPr>
          <w:spacing w:val="-9"/>
        </w:rPr>
        <w:t xml:space="preserve"> </w:t>
      </w:r>
      <w:r>
        <w:t>Development</w:t>
      </w:r>
      <w:r>
        <w:rPr>
          <w:spacing w:val="-9"/>
        </w:rPr>
        <w:t xml:space="preserve"> </w:t>
      </w:r>
      <w:r>
        <w:t xml:space="preserve">(September </w:t>
      </w:r>
      <w:r>
        <w:rPr>
          <w:spacing w:val="-2"/>
        </w:rPr>
        <w:t>2025)</w:t>
      </w:r>
    </w:p>
    <w:p w14:paraId="1151CE9F">
      <w:pPr>
        <w:pStyle w:val="8"/>
        <w:spacing w:before="191" w:line="343" w:lineRule="auto"/>
        <w:ind w:left="448"/>
      </w:pPr>
      <w:r>
        <w:t>Second</w:t>
      </w:r>
      <w:r>
        <w:rPr>
          <w:spacing w:val="-15"/>
        </w:rPr>
        <w:t xml:space="preserve"> </w:t>
      </w:r>
      <w:r>
        <w:t>month</w:t>
      </w:r>
      <w:r>
        <w:rPr>
          <w:spacing w:val="-15"/>
        </w:rPr>
        <w:t xml:space="preserve"> </w:t>
      </w:r>
      <w:r>
        <w:t>focused</w:t>
      </w:r>
      <w:r>
        <w:rPr>
          <w:spacing w:val="-15"/>
        </w:rPr>
        <w:t xml:space="preserve"> </w:t>
      </w:r>
      <w:r>
        <w:t>on</w:t>
      </w:r>
      <w:r>
        <w:rPr>
          <w:spacing w:val="-15"/>
        </w:rPr>
        <w:t xml:space="preserve"> </w:t>
      </w:r>
      <w:r>
        <w:t>the</w:t>
      </w:r>
      <w:r>
        <w:rPr>
          <w:spacing w:val="-15"/>
        </w:rPr>
        <w:t xml:space="preserve"> </w:t>
      </w:r>
      <w:r>
        <w:t>core</w:t>
      </w:r>
      <w:r>
        <w:rPr>
          <w:spacing w:val="-15"/>
        </w:rPr>
        <w:t xml:space="preserve"> </w:t>
      </w:r>
      <w:r>
        <w:t>machine</w:t>
      </w:r>
      <w:r>
        <w:rPr>
          <w:spacing w:val="-15"/>
        </w:rPr>
        <w:t xml:space="preserve"> </w:t>
      </w:r>
      <w:r>
        <w:t>learning</w:t>
      </w:r>
      <w:r>
        <w:rPr>
          <w:spacing w:val="-15"/>
        </w:rPr>
        <w:t xml:space="preserve"> </w:t>
      </w:r>
      <w:r>
        <w:t>work.</w:t>
      </w:r>
      <w:r>
        <w:rPr>
          <w:spacing w:val="-12"/>
        </w:rPr>
        <w:t xml:space="preserve"> </w:t>
      </w:r>
      <w:r>
        <w:t>Data</w:t>
      </w:r>
      <w:r>
        <w:rPr>
          <w:spacing w:val="-15"/>
        </w:rPr>
        <w:t xml:space="preserve"> </w:t>
      </w:r>
      <w:r>
        <w:t>preprocessing</w:t>
      </w:r>
      <w:r>
        <w:rPr>
          <w:spacing w:val="-15"/>
        </w:rPr>
        <w:t xml:space="preserve"> </w:t>
      </w:r>
      <w:r>
        <w:t>and</w:t>
      </w:r>
      <w:r>
        <w:rPr>
          <w:spacing w:val="-15"/>
        </w:rPr>
        <w:t xml:space="preserve"> </w:t>
      </w:r>
      <w:r>
        <w:t>feature</w:t>
      </w:r>
      <w:r>
        <w:rPr>
          <w:spacing w:val="-15"/>
        </w:rPr>
        <w:t xml:space="preserve"> </w:t>
      </w:r>
      <w:r>
        <w:t>engi-neering. Training different models and comparing their performance. Hyperparameter tuning.</w:t>
      </w:r>
    </w:p>
    <w:p w14:paraId="2C0F69DA">
      <w:pPr>
        <w:pStyle w:val="8"/>
        <w:spacing w:before="181" w:line="343" w:lineRule="auto"/>
        <w:ind w:left="448" w:hanging="8"/>
      </w:pPr>
      <w:r>
        <w:t>This</w:t>
      </w:r>
      <w:r>
        <w:rPr>
          <w:spacing w:val="25"/>
        </w:rPr>
        <w:t xml:space="preserve"> </w:t>
      </w:r>
      <w:r>
        <w:t>phase</w:t>
      </w:r>
      <w:r>
        <w:rPr>
          <w:spacing w:val="25"/>
        </w:rPr>
        <w:t xml:space="preserve"> </w:t>
      </w:r>
      <w:r>
        <w:t>took</w:t>
      </w:r>
      <w:r>
        <w:rPr>
          <w:spacing w:val="25"/>
        </w:rPr>
        <w:t xml:space="preserve"> </w:t>
      </w:r>
      <w:r>
        <w:t>longer</w:t>
      </w:r>
      <w:r>
        <w:rPr>
          <w:spacing w:val="25"/>
        </w:rPr>
        <w:t xml:space="preserve"> </w:t>
      </w:r>
      <w:r>
        <w:t>than</w:t>
      </w:r>
      <w:r>
        <w:rPr>
          <w:spacing w:val="25"/>
        </w:rPr>
        <w:t xml:space="preserve"> </w:t>
      </w:r>
      <w:r>
        <w:t>expected</w:t>
      </w:r>
      <w:r>
        <w:rPr>
          <w:spacing w:val="25"/>
        </w:rPr>
        <w:t xml:space="preserve"> </w:t>
      </w:r>
      <w:r>
        <w:t>honestly.</w:t>
      </w:r>
      <w:r>
        <w:rPr>
          <w:spacing w:val="80"/>
        </w:rPr>
        <w:t xml:space="preserve"> </w:t>
      </w:r>
      <w:r>
        <w:t>We</w:t>
      </w:r>
      <w:r>
        <w:rPr>
          <w:spacing w:val="25"/>
        </w:rPr>
        <w:t xml:space="preserve"> </w:t>
      </w:r>
      <w:r>
        <w:t>had</w:t>
      </w:r>
      <w:r>
        <w:rPr>
          <w:spacing w:val="25"/>
        </w:rPr>
        <w:t xml:space="preserve"> </w:t>
      </w:r>
      <w:r>
        <w:t>some</w:t>
      </w:r>
      <w:r>
        <w:rPr>
          <w:spacing w:val="25"/>
        </w:rPr>
        <w:t xml:space="preserve"> </w:t>
      </w:r>
      <w:r>
        <w:t>issues</w:t>
      </w:r>
      <w:r>
        <w:rPr>
          <w:spacing w:val="25"/>
        </w:rPr>
        <w:t xml:space="preserve"> </w:t>
      </w:r>
      <w:r>
        <w:t>with</w:t>
      </w:r>
      <w:r>
        <w:rPr>
          <w:spacing w:val="25"/>
        </w:rPr>
        <w:t xml:space="preserve"> </w:t>
      </w:r>
      <w:r>
        <w:t>data</w:t>
      </w:r>
      <w:r>
        <w:rPr>
          <w:spacing w:val="25"/>
        </w:rPr>
        <w:t xml:space="preserve"> </w:t>
      </w:r>
      <w:r>
        <w:t>quality</w:t>
      </w:r>
      <w:r>
        <w:rPr>
          <w:spacing w:val="25"/>
        </w:rPr>
        <w:t xml:space="preserve"> </w:t>
      </w:r>
      <w:r>
        <w:t>that required</w:t>
      </w:r>
      <w:r>
        <w:rPr>
          <w:spacing w:val="-7"/>
        </w:rPr>
        <w:t xml:space="preserve"> </w:t>
      </w:r>
      <w:r>
        <w:t>additional</w:t>
      </w:r>
      <w:r>
        <w:rPr>
          <w:spacing w:val="-6"/>
        </w:rPr>
        <w:t xml:space="preserve"> </w:t>
      </w:r>
      <w:r>
        <w:t>cleaning. Some</w:t>
      </w:r>
      <w:r>
        <w:rPr>
          <w:spacing w:val="-6"/>
        </w:rPr>
        <w:t xml:space="preserve"> </w:t>
      </w:r>
      <w:r>
        <w:t>features</w:t>
      </w:r>
      <w:r>
        <w:rPr>
          <w:spacing w:val="-6"/>
        </w:rPr>
        <w:t xml:space="preserve"> </w:t>
      </w:r>
      <w:r>
        <w:t>we</w:t>
      </w:r>
      <w:r>
        <w:rPr>
          <w:spacing w:val="-6"/>
        </w:rPr>
        <w:t xml:space="preserve"> </w:t>
      </w:r>
      <w:r>
        <w:t>thought</w:t>
      </w:r>
      <w:r>
        <w:rPr>
          <w:spacing w:val="-6"/>
        </w:rPr>
        <w:t xml:space="preserve"> </w:t>
      </w:r>
      <w:r>
        <w:t>would</w:t>
      </w:r>
      <w:r>
        <w:rPr>
          <w:spacing w:val="-6"/>
        </w:rPr>
        <w:t xml:space="preserve"> </w:t>
      </w:r>
      <w:r>
        <w:t>be</w:t>
      </w:r>
      <w:r>
        <w:rPr>
          <w:spacing w:val="-6"/>
        </w:rPr>
        <w:t xml:space="preserve"> </w:t>
      </w:r>
      <w:r>
        <w:t>useful</w:t>
      </w:r>
      <w:r>
        <w:rPr>
          <w:spacing w:val="-6"/>
        </w:rPr>
        <w:t xml:space="preserve"> </w:t>
      </w:r>
      <w:r>
        <w:t>turned</w:t>
      </w:r>
      <w:r>
        <w:rPr>
          <w:spacing w:val="-6"/>
        </w:rPr>
        <w:t xml:space="preserve"> </w:t>
      </w:r>
      <w:r>
        <w:t>out</w:t>
      </w:r>
      <w:r>
        <w:rPr>
          <w:spacing w:val="-6"/>
        </w:rPr>
        <w:t xml:space="preserve"> </w:t>
      </w:r>
      <w:r>
        <w:t>not</w:t>
      </w:r>
      <w:r>
        <w:rPr>
          <w:spacing w:val="-7"/>
        </w:rPr>
        <w:t xml:space="preserve"> </w:t>
      </w:r>
      <w:r>
        <w:t>to</w:t>
      </w:r>
      <w:r>
        <w:rPr>
          <w:spacing w:val="-6"/>
        </w:rPr>
        <w:t xml:space="preserve"> </w:t>
      </w:r>
      <w:r>
        <w:t>help.</w:t>
      </w:r>
    </w:p>
    <w:p w14:paraId="505B79E4">
      <w:pPr>
        <w:pStyle w:val="8"/>
        <w:spacing w:after="0" w:line="343" w:lineRule="auto"/>
        <w:sectPr>
          <w:pgSz w:w="11910" w:h="16840"/>
          <w:pgMar w:top="940" w:right="992" w:bottom="1100" w:left="992" w:header="657" w:footer="912" w:gutter="0"/>
          <w:cols w:space="720" w:num="1"/>
        </w:sectPr>
      </w:pPr>
    </w:p>
    <w:p w14:paraId="7CBA38D5">
      <w:pPr>
        <w:pStyle w:val="8"/>
        <w:spacing w:before="237"/>
      </w:pPr>
    </w:p>
    <w:p w14:paraId="6F2BF746">
      <w:pPr>
        <w:pStyle w:val="8"/>
        <w:ind w:left="448"/>
      </w:pPr>
      <w:r>
        <w:t>Iteration</w:t>
      </w:r>
      <w:r>
        <w:rPr>
          <w:spacing w:val="-8"/>
        </w:rPr>
        <w:t xml:space="preserve"> </w:t>
      </w:r>
      <w:r>
        <w:t>was</w:t>
      </w:r>
      <w:r>
        <w:rPr>
          <w:spacing w:val="-8"/>
        </w:rPr>
        <w:t xml:space="preserve"> </w:t>
      </w:r>
      <w:r>
        <w:rPr>
          <w:spacing w:val="-2"/>
        </w:rPr>
        <w:t>necessary.</w:t>
      </w:r>
    </w:p>
    <w:p w14:paraId="3083F46F">
      <w:pPr>
        <w:pStyle w:val="8"/>
        <w:spacing w:before="23"/>
      </w:pPr>
    </w:p>
    <w:p w14:paraId="6CE03CC7">
      <w:pPr>
        <w:pStyle w:val="8"/>
        <w:spacing w:line="343" w:lineRule="auto"/>
        <w:ind w:left="448" w:right="333"/>
      </w:pPr>
      <w:r>
        <w:t>Deliverables</w:t>
      </w:r>
      <w:r>
        <w:rPr>
          <w:spacing w:val="-4"/>
        </w:rPr>
        <w:t xml:space="preserve"> </w:t>
      </w:r>
      <w:r>
        <w:t>were</w:t>
      </w:r>
      <w:r>
        <w:rPr>
          <w:spacing w:val="-4"/>
        </w:rPr>
        <w:t xml:space="preserve"> </w:t>
      </w:r>
      <w:r>
        <w:t>preprocessed</w:t>
      </w:r>
      <w:r>
        <w:rPr>
          <w:spacing w:val="-4"/>
        </w:rPr>
        <w:t xml:space="preserve"> </w:t>
      </w:r>
      <w:r>
        <w:t>dataset</w:t>
      </w:r>
      <w:r>
        <w:rPr>
          <w:spacing w:val="-4"/>
        </w:rPr>
        <w:t xml:space="preserve"> </w:t>
      </w:r>
      <w:r>
        <w:t>and</w:t>
      </w:r>
      <w:r>
        <w:rPr>
          <w:spacing w:val="-4"/>
        </w:rPr>
        <w:t xml:space="preserve"> </w:t>
      </w:r>
      <w:r>
        <w:t>trained</w:t>
      </w:r>
      <w:r>
        <w:rPr>
          <w:spacing w:val="-4"/>
        </w:rPr>
        <w:t xml:space="preserve"> </w:t>
      </w:r>
      <w:r>
        <w:t>Random</w:t>
      </w:r>
      <w:r>
        <w:rPr>
          <w:spacing w:val="-4"/>
        </w:rPr>
        <w:t xml:space="preserve"> </w:t>
      </w:r>
      <w:r>
        <w:t>Forest</w:t>
      </w:r>
      <w:r>
        <w:rPr>
          <w:spacing w:val="-4"/>
        </w:rPr>
        <w:t xml:space="preserve"> </w:t>
      </w:r>
      <w:r>
        <w:t>model</w:t>
      </w:r>
      <w:r>
        <w:rPr>
          <w:spacing w:val="-4"/>
        </w:rPr>
        <w:t xml:space="preserve"> </w:t>
      </w:r>
      <w:r>
        <w:t>and</w:t>
      </w:r>
      <w:r>
        <w:rPr>
          <w:spacing w:val="-4"/>
        </w:rPr>
        <w:t xml:space="preserve"> </w:t>
      </w:r>
      <w:r>
        <w:t>evaluation</w:t>
      </w:r>
      <w:r>
        <w:rPr>
          <w:spacing w:val="-4"/>
        </w:rPr>
        <w:t xml:space="preserve"> </w:t>
      </w:r>
      <w:r>
        <w:t>met-</w:t>
      </w:r>
      <w:bookmarkStart w:id="54" w:name="Phase 3: Application Development (Octobe"/>
      <w:bookmarkEnd w:id="54"/>
      <w:r>
        <w:rPr>
          <w:spacing w:val="-2"/>
        </w:rPr>
        <w:t>rics.</w:t>
      </w:r>
    </w:p>
    <w:p w14:paraId="206D1A32">
      <w:pPr>
        <w:pStyle w:val="8"/>
        <w:spacing w:before="23"/>
      </w:pPr>
    </w:p>
    <w:p w14:paraId="3BF47BC6">
      <w:pPr>
        <w:pStyle w:val="4"/>
        <w:numPr>
          <w:ilvl w:val="2"/>
          <w:numId w:val="24"/>
        </w:numPr>
        <w:tabs>
          <w:tab w:val="left" w:pos="1284"/>
        </w:tabs>
        <w:spacing w:before="0" w:after="0" w:line="240" w:lineRule="auto"/>
        <w:ind w:left="1284" w:right="0" w:hanging="836"/>
        <w:jc w:val="left"/>
      </w:pPr>
      <w:r>
        <w:t>Phase</w:t>
      </w:r>
      <w:r>
        <w:rPr>
          <w:spacing w:val="-13"/>
        </w:rPr>
        <w:t xml:space="preserve"> </w:t>
      </w:r>
      <w:r>
        <w:t>3:</w:t>
      </w:r>
      <w:r>
        <w:rPr>
          <w:spacing w:val="7"/>
        </w:rPr>
        <w:t xml:space="preserve"> </w:t>
      </w:r>
      <w:r>
        <w:t>Application</w:t>
      </w:r>
      <w:r>
        <w:rPr>
          <w:spacing w:val="-12"/>
        </w:rPr>
        <w:t xml:space="preserve"> </w:t>
      </w:r>
      <w:r>
        <w:t>Development</w:t>
      </w:r>
      <w:r>
        <w:rPr>
          <w:spacing w:val="-12"/>
        </w:rPr>
        <w:t xml:space="preserve"> </w:t>
      </w:r>
      <w:r>
        <w:t>(October</w:t>
      </w:r>
      <w:r>
        <w:rPr>
          <w:spacing w:val="-12"/>
        </w:rPr>
        <w:t xml:space="preserve"> </w:t>
      </w:r>
      <w:r>
        <w:rPr>
          <w:spacing w:val="-2"/>
        </w:rPr>
        <w:t>2025)</w:t>
      </w:r>
    </w:p>
    <w:p w14:paraId="538CEDD3">
      <w:pPr>
        <w:pStyle w:val="8"/>
        <w:spacing w:before="266" w:line="343" w:lineRule="auto"/>
        <w:ind w:left="448" w:hanging="8"/>
      </w:pPr>
      <w:r>
        <w:t>Third month was about building the actual application.</w:t>
      </w:r>
      <w:r>
        <w:rPr>
          <w:spacing w:val="40"/>
        </w:rPr>
        <w:t xml:space="preserve"> </w:t>
      </w:r>
      <w:r>
        <w:t>Backend API with Flask.</w:t>
      </w:r>
      <w:r>
        <w:rPr>
          <w:spacing w:val="40"/>
        </w:rPr>
        <w:t xml:space="preserve"> </w:t>
      </w:r>
      <w:r>
        <w:t>Frontend</w:t>
      </w:r>
      <w:r>
        <w:rPr>
          <w:spacing w:val="80"/>
        </w:rPr>
        <w:t xml:space="preserve"> </w:t>
      </w:r>
      <w:r>
        <w:t>interface with HTML/CSS/JavaScript. Integration between frontend and model.</w:t>
      </w:r>
    </w:p>
    <w:p w14:paraId="3658DBD9">
      <w:pPr>
        <w:pStyle w:val="8"/>
        <w:spacing w:before="181" w:line="343" w:lineRule="auto"/>
        <w:ind w:left="440" w:right="333" w:firstLine="7"/>
      </w:pPr>
      <w:r>
        <w:t>Development went relatively smoothly since we had clear requirements from earlier phases. The main challenge was getting the CSV upload feature to work properly with large files.</w:t>
      </w:r>
    </w:p>
    <w:p w14:paraId="42EBE50B">
      <w:pPr>
        <w:pStyle w:val="8"/>
        <w:spacing w:before="182"/>
        <w:ind w:left="448"/>
      </w:pPr>
      <w:bookmarkStart w:id="55" w:name="Phase 4: Testing and Refinement (Novembe"/>
      <w:bookmarkEnd w:id="55"/>
      <w:r>
        <w:t>Deliverables</w:t>
      </w:r>
      <w:r>
        <w:rPr>
          <w:spacing w:val="-10"/>
        </w:rPr>
        <w:t xml:space="preserve"> </w:t>
      </w:r>
      <w:r>
        <w:t>were</w:t>
      </w:r>
      <w:r>
        <w:rPr>
          <w:spacing w:val="-9"/>
        </w:rPr>
        <w:t xml:space="preserve"> </w:t>
      </w:r>
      <w:r>
        <w:t>working</w:t>
      </w:r>
      <w:r>
        <w:rPr>
          <w:spacing w:val="-9"/>
        </w:rPr>
        <w:t xml:space="preserve"> </w:t>
      </w:r>
      <w:r>
        <w:t>web</w:t>
      </w:r>
      <w:r>
        <w:rPr>
          <w:spacing w:val="-10"/>
        </w:rPr>
        <w:t xml:space="preserve"> </w:t>
      </w:r>
      <w:r>
        <w:t>application</w:t>
      </w:r>
      <w:r>
        <w:rPr>
          <w:spacing w:val="-9"/>
        </w:rPr>
        <w:t xml:space="preserve"> </w:t>
      </w:r>
      <w:r>
        <w:t>and</w:t>
      </w:r>
      <w:r>
        <w:rPr>
          <w:spacing w:val="-9"/>
        </w:rPr>
        <w:t xml:space="preserve"> </w:t>
      </w:r>
      <w:r>
        <w:t>API</w:t>
      </w:r>
      <w:r>
        <w:rPr>
          <w:spacing w:val="-9"/>
        </w:rPr>
        <w:t xml:space="preserve"> </w:t>
      </w:r>
      <w:r>
        <w:t>endpoints</w:t>
      </w:r>
      <w:r>
        <w:rPr>
          <w:spacing w:val="-10"/>
        </w:rPr>
        <w:t xml:space="preserve"> </w:t>
      </w:r>
      <w:r>
        <w:t>and</w:t>
      </w:r>
      <w:r>
        <w:rPr>
          <w:spacing w:val="-9"/>
        </w:rPr>
        <w:t xml:space="preserve"> </w:t>
      </w:r>
      <w:r>
        <w:t>user</w:t>
      </w:r>
      <w:r>
        <w:rPr>
          <w:spacing w:val="-9"/>
        </w:rPr>
        <w:t xml:space="preserve"> </w:t>
      </w:r>
      <w:r>
        <w:rPr>
          <w:spacing w:val="-2"/>
        </w:rPr>
        <w:t>interface.</w:t>
      </w:r>
    </w:p>
    <w:p w14:paraId="37B1E1F8">
      <w:pPr>
        <w:pStyle w:val="8"/>
        <w:spacing w:before="141"/>
      </w:pPr>
    </w:p>
    <w:p w14:paraId="7D0B4D80">
      <w:pPr>
        <w:pStyle w:val="4"/>
        <w:numPr>
          <w:ilvl w:val="2"/>
          <w:numId w:val="24"/>
        </w:numPr>
        <w:tabs>
          <w:tab w:val="left" w:pos="1284"/>
        </w:tabs>
        <w:spacing w:before="0" w:after="0" w:line="240" w:lineRule="auto"/>
        <w:ind w:left="1284" w:right="0" w:hanging="836"/>
        <w:jc w:val="left"/>
      </w:pPr>
      <w:r>
        <w:t>Phase</w:t>
      </w:r>
      <w:r>
        <w:rPr>
          <w:spacing w:val="-14"/>
        </w:rPr>
        <w:t xml:space="preserve"> </w:t>
      </w:r>
      <w:r>
        <w:t>4:</w:t>
      </w:r>
      <w:r>
        <w:rPr>
          <w:spacing w:val="6"/>
        </w:rPr>
        <w:t xml:space="preserve"> </w:t>
      </w:r>
      <w:r>
        <w:t>Testing</w:t>
      </w:r>
      <w:r>
        <w:rPr>
          <w:spacing w:val="-14"/>
        </w:rPr>
        <w:t xml:space="preserve"> </w:t>
      </w:r>
      <w:r>
        <w:t>and</w:t>
      </w:r>
      <w:r>
        <w:rPr>
          <w:spacing w:val="-13"/>
        </w:rPr>
        <w:t xml:space="preserve"> </w:t>
      </w:r>
      <w:r>
        <w:t>Refinement</w:t>
      </w:r>
      <w:r>
        <w:rPr>
          <w:spacing w:val="-13"/>
        </w:rPr>
        <w:t xml:space="preserve"> </w:t>
      </w:r>
      <w:r>
        <w:t>(November</w:t>
      </w:r>
      <w:r>
        <w:rPr>
          <w:spacing w:val="-13"/>
        </w:rPr>
        <w:t xml:space="preserve"> </w:t>
      </w:r>
      <w:r>
        <w:rPr>
          <w:spacing w:val="-2"/>
        </w:rPr>
        <w:t>2025)</w:t>
      </w:r>
    </w:p>
    <w:p w14:paraId="28958A9B">
      <w:pPr>
        <w:pStyle w:val="8"/>
        <w:spacing w:before="265" w:line="343" w:lineRule="auto"/>
        <w:ind w:left="448" w:right="327"/>
      </w:pPr>
      <w:r>
        <w:t>Fourth</w:t>
      </w:r>
      <w:r>
        <w:rPr>
          <w:spacing w:val="-2"/>
        </w:rPr>
        <w:t xml:space="preserve"> </w:t>
      </w:r>
      <w:r>
        <w:t>month</w:t>
      </w:r>
      <w:r>
        <w:rPr>
          <w:spacing w:val="-2"/>
        </w:rPr>
        <w:t xml:space="preserve"> </w:t>
      </w:r>
      <w:r>
        <w:t>focused</w:t>
      </w:r>
      <w:r>
        <w:rPr>
          <w:spacing w:val="-2"/>
        </w:rPr>
        <w:t xml:space="preserve"> </w:t>
      </w:r>
      <w:r>
        <w:t>on</w:t>
      </w:r>
      <w:r>
        <w:rPr>
          <w:spacing w:val="-2"/>
        </w:rPr>
        <w:t xml:space="preserve"> </w:t>
      </w:r>
      <w:r>
        <w:t>testing.</w:t>
      </w:r>
      <w:r>
        <w:rPr>
          <w:spacing w:val="24"/>
        </w:rPr>
        <w:t xml:space="preserve"> </w:t>
      </w:r>
      <w:r>
        <w:t>Unit</w:t>
      </w:r>
      <w:r>
        <w:rPr>
          <w:spacing w:val="-2"/>
        </w:rPr>
        <w:t xml:space="preserve"> </w:t>
      </w:r>
      <w:r>
        <w:t>tests</w:t>
      </w:r>
      <w:r>
        <w:rPr>
          <w:spacing w:val="-2"/>
        </w:rPr>
        <w:t xml:space="preserve"> </w:t>
      </w:r>
      <w:r>
        <w:t>for</w:t>
      </w:r>
      <w:r>
        <w:rPr>
          <w:spacing w:val="-2"/>
        </w:rPr>
        <w:t xml:space="preserve"> </w:t>
      </w:r>
      <w:r>
        <w:t>individual</w:t>
      </w:r>
      <w:r>
        <w:rPr>
          <w:spacing w:val="-2"/>
        </w:rPr>
        <w:t xml:space="preserve"> </w:t>
      </w:r>
      <w:r>
        <w:t>components.</w:t>
      </w:r>
      <w:r>
        <w:rPr>
          <w:spacing w:val="24"/>
        </w:rPr>
        <w:t xml:space="preserve"> </w:t>
      </w:r>
      <w:r>
        <w:t>Integration</w:t>
      </w:r>
      <w:r>
        <w:rPr>
          <w:spacing w:val="-2"/>
        </w:rPr>
        <w:t xml:space="preserve"> </w:t>
      </w:r>
      <w:r>
        <w:t>testing</w:t>
      </w:r>
      <w:r>
        <w:rPr>
          <w:spacing w:val="-2"/>
        </w:rPr>
        <w:t xml:space="preserve"> </w:t>
      </w:r>
      <w:r>
        <w:t>for the whole system. User testing with actual participants. Bug fixes based on testing feedback.</w:t>
      </w:r>
    </w:p>
    <w:p w14:paraId="6FFD4194">
      <w:pPr>
        <w:pStyle w:val="8"/>
        <w:spacing w:before="182" w:line="343" w:lineRule="auto"/>
        <w:ind w:left="448" w:right="442" w:hanging="12"/>
      </w:pPr>
      <w:r>
        <w:t>We</w:t>
      </w:r>
      <w:r>
        <w:rPr>
          <w:spacing w:val="-15"/>
        </w:rPr>
        <w:t xml:space="preserve"> </w:t>
      </w:r>
      <w:r>
        <w:t>also</w:t>
      </w:r>
      <w:r>
        <w:rPr>
          <w:spacing w:val="-15"/>
        </w:rPr>
        <w:t xml:space="preserve"> </w:t>
      </w:r>
      <w:r>
        <w:t>worked</w:t>
      </w:r>
      <w:r>
        <w:rPr>
          <w:spacing w:val="-15"/>
        </w:rPr>
        <w:t xml:space="preserve"> </w:t>
      </w:r>
      <w:r>
        <w:t>on</w:t>
      </w:r>
      <w:r>
        <w:rPr>
          <w:spacing w:val="-15"/>
        </w:rPr>
        <w:t xml:space="preserve"> </w:t>
      </w:r>
      <w:r>
        <w:t>documentation</w:t>
      </w:r>
      <w:r>
        <w:rPr>
          <w:spacing w:val="-15"/>
        </w:rPr>
        <w:t xml:space="preserve"> </w:t>
      </w:r>
      <w:r>
        <w:t>during</w:t>
      </w:r>
      <w:r>
        <w:rPr>
          <w:spacing w:val="-15"/>
        </w:rPr>
        <w:t xml:space="preserve"> </w:t>
      </w:r>
      <w:r>
        <w:t>this</w:t>
      </w:r>
      <w:r>
        <w:rPr>
          <w:spacing w:val="-15"/>
        </w:rPr>
        <w:t xml:space="preserve"> </w:t>
      </w:r>
      <w:r>
        <w:t>phase.</w:t>
      </w:r>
      <w:r>
        <w:rPr>
          <w:spacing w:val="-12"/>
        </w:rPr>
        <w:t xml:space="preserve"> </w:t>
      </w:r>
      <w:r>
        <w:t>User</w:t>
      </w:r>
      <w:r>
        <w:rPr>
          <w:spacing w:val="-15"/>
        </w:rPr>
        <w:t xml:space="preserve"> </w:t>
      </w:r>
      <w:r>
        <w:t>manual</w:t>
      </w:r>
      <w:r>
        <w:rPr>
          <w:spacing w:val="-15"/>
        </w:rPr>
        <w:t xml:space="preserve"> </w:t>
      </w:r>
      <w:r>
        <w:t>and</w:t>
      </w:r>
      <w:r>
        <w:rPr>
          <w:spacing w:val="-15"/>
        </w:rPr>
        <w:t xml:space="preserve"> </w:t>
      </w:r>
      <w:r>
        <w:t>technical</w:t>
      </w:r>
      <w:r>
        <w:rPr>
          <w:spacing w:val="-15"/>
        </w:rPr>
        <w:t xml:space="preserve"> </w:t>
      </w:r>
      <w:r>
        <w:t>documentation and project report.</w:t>
      </w:r>
    </w:p>
    <w:p w14:paraId="37ECF25A">
      <w:pPr>
        <w:pStyle w:val="8"/>
        <w:spacing w:before="181"/>
        <w:ind w:left="448"/>
      </w:pPr>
      <w:bookmarkStart w:id="56" w:name="Phase 5: Final Submission (December 2025"/>
      <w:bookmarkEnd w:id="56"/>
      <w:r>
        <w:t>Deliverables</w:t>
      </w:r>
      <w:r>
        <w:rPr>
          <w:spacing w:val="-9"/>
        </w:rPr>
        <w:t xml:space="preserve"> </w:t>
      </w:r>
      <w:r>
        <w:t>were</w:t>
      </w:r>
      <w:r>
        <w:rPr>
          <w:spacing w:val="-9"/>
        </w:rPr>
        <w:t xml:space="preserve"> </w:t>
      </w:r>
      <w:r>
        <w:t>tested</w:t>
      </w:r>
      <w:r>
        <w:rPr>
          <w:spacing w:val="-9"/>
        </w:rPr>
        <w:t xml:space="preserve"> </w:t>
      </w:r>
      <w:r>
        <w:t>application</w:t>
      </w:r>
      <w:r>
        <w:rPr>
          <w:spacing w:val="-9"/>
        </w:rPr>
        <w:t xml:space="preserve"> </w:t>
      </w:r>
      <w:r>
        <w:t>and</w:t>
      </w:r>
      <w:r>
        <w:rPr>
          <w:spacing w:val="-9"/>
        </w:rPr>
        <w:t xml:space="preserve"> </w:t>
      </w:r>
      <w:r>
        <w:t>user</w:t>
      </w:r>
      <w:r>
        <w:rPr>
          <w:spacing w:val="-9"/>
        </w:rPr>
        <w:t xml:space="preserve"> </w:t>
      </w:r>
      <w:r>
        <w:t>feedback</w:t>
      </w:r>
      <w:r>
        <w:rPr>
          <w:spacing w:val="-9"/>
        </w:rPr>
        <w:t xml:space="preserve"> </w:t>
      </w:r>
      <w:r>
        <w:t>and</w:t>
      </w:r>
      <w:r>
        <w:rPr>
          <w:spacing w:val="-9"/>
        </w:rPr>
        <w:t xml:space="preserve"> </w:t>
      </w:r>
      <w:r>
        <w:rPr>
          <w:spacing w:val="-2"/>
        </w:rPr>
        <w:t>documentation.</w:t>
      </w:r>
    </w:p>
    <w:p w14:paraId="02874544">
      <w:pPr>
        <w:pStyle w:val="8"/>
        <w:spacing w:before="141"/>
      </w:pPr>
    </w:p>
    <w:p w14:paraId="3A00125F">
      <w:pPr>
        <w:pStyle w:val="4"/>
        <w:numPr>
          <w:ilvl w:val="2"/>
          <w:numId w:val="24"/>
        </w:numPr>
        <w:tabs>
          <w:tab w:val="left" w:pos="1284"/>
        </w:tabs>
        <w:spacing w:before="0" w:after="0" w:line="240" w:lineRule="auto"/>
        <w:ind w:left="1284" w:right="0" w:hanging="836"/>
        <w:jc w:val="left"/>
      </w:pPr>
      <w:r>
        <w:t>Phase</w:t>
      </w:r>
      <w:r>
        <w:rPr>
          <w:spacing w:val="-11"/>
        </w:rPr>
        <w:t xml:space="preserve"> </w:t>
      </w:r>
      <w:r>
        <w:t>5:</w:t>
      </w:r>
      <w:r>
        <w:rPr>
          <w:spacing w:val="9"/>
        </w:rPr>
        <w:t xml:space="preserve"> </w:t>
      </w:r>
      <w:r>
        <w:t>Final</w:t>
      </w:r>
      <w:r>
        <w:rPr>
          <w:spacing w:val="-11"/>
        </w:rPr>
        <w:t xml:space="preserve"> </w:t>
      </w:r>
      <w:r>
        <w:t>Submission</w:t>
      </w:r>
      <w:r>
        <w:rPr>
          <w:spacing w:val="-10"/>
        </w:rPr>
        <w:t xml:space="preserve"> </w:t>
      </w:r>
      <w:r>
        <w:t>(December</w:t>
      </w:r>
      <w:r>
        <w:rPr>
          <w:spacing w:val="-11"/>
        </w:rPr>
        <w:t xml:space="preserve"> </w:t>
      </w:r>
      <w:r>
        <w:rPr>
          <w:spacing w:val="-2"/>
        </w:rPr>
        <w:t>2025)</w:t>
      </w:r>
    </w:p>
    <w:p w14:paraId="723441CA">
      <w:pPr>
        <w:pStyle w:val="8"/>
        <w:spacing w:before="266" w:line="343" w:lineRule="auto"/>
        <w:ind w:left="448" w:right="333"/>
      </w:pPr>
      <w:r>
        <w:t>Final phase was about wrapping everything up.</w:t>
      </w:r>
      <w:r>
        <w:rPr>
          <w:spacing w:val="80"/>
        </w:rPr>
        <w:t xml:space="preserve"> </w:t>
      </w:r>
      <w:r>
        <w:t>Final testing and validation.</w:t>
      </w:r>
      <w:r>
        <w:rPr>
          <w:spacing w:val="80"/>
        </w:rPr>
        <w:t xml:space="preserve"> </w:t>
      </w:r>
      <w:r>
        <w:t>Preparing the</w:t>
      </w:r>
      <w:r>
        <w:rPr>
          <w:spacing w:val="40"/>
        </w:rPr>
        <w:t xml:space="preserve"> </w:t>
      </w:r>
      <w:r>
        <w:t>project report. Creating presentation materials. Submission.</w:t>
      </w:r>
    </w:p>
    <w:p w14:paraId="77F53422">
      <w:pPr>
        <w:pStyle w:val="8"/>
        <w:spacing w:before="181"/>
        <w:ind w:left="448"/>
      </w:pPr>
      <w:bookmarkStart w:id="57" w:name="Actual vs Planned Timeline"/>
      <w:bookmarkEnd w:id="57"/>
      <w:r>
        <w:t>Figure</w:t>
      </w:r>
      <w:r>
        <w:rPr>
          <w:spacing w:val="-7"/>
        </w:rPr>
        <w:t xml:space="preserve"> </w:t>
      </w:r>
      <w:r>
        <w:fldChar w:fldCharType="begin"/>
      </w:r>
      <w:r>
        <w:instrText xml:space="preserve"> HYPERLINK \l "_bookmark3" </w:instrText>
      </w:r>
      <w:r>
        <w:fldChar w:fldCharType="separate"/>
      </w:r>
      <w:r>
        <w:t>4.1</w:t>
      </w:r>
      <w:r>
        <w:fldChar w:fldCharType="end"/>
      </w:r>
      <w:r>
        <w:rPr>
          <w:spacing w:val="-6"/>
        </w:rPr>
        <w:t xml:space="preserve"> </w:t>
      </w:r>
      <w:r>
        <w:t>shows</w:t>
      </w:r>
      <w:r>
        <w:rPr>
          <w:spacing w:val="-6"/>
        </w:rPr>
        <w:t xml:space="preserve"> </w:t>
      </w:r>
      <w:r>
        <w:t>the</w:t>
      </w:r>
      <w:r>
        <w:rPr>
          <w:spacing w:val="-6"/>
        </w:rPr>
        <w:t xml:space="preserve"> </w:t>
      </w:r>
      <w:r>
        <w:t>project</w:t>
      </w:r>
      <w:r>
        <w:rPr>
          <w:spacing w:val="-6"/>
        </w:rPr>
        <w:t xml:space="preserve"> </w:t>
      </w:r>
      <w:r>
        <w:t>timeline</w:t>
      </w:r>
      <w:r>
        <w:rPr>
          <w:spacing w:val="-6"/>
        </w:rPr>
        <w:t xml:space="preserve"> </w:t>
      </w:r>
      <w:r>
        <w:t>as</w:t>
      </w:r>
      <w:r>
        <w:rPr>
          <w:spacing w:val="-6"/>
        </w:rPr>
        <w:t xml:space="preserve"> </w:t>
      </w:r>
      <w:r>
        <w:t>a</w:t>
      </w:r>
      <w:r>
        <w:rPr>
          <w:spacing w:val="-6"/>
        </w:rPr>
        <w:t xml:space="preserve"> </w:t>
      </w:r>
      <w:r>
        <w:t>Gantt</w:t>
      </w:r>
      <w:r>
        <w:rPr>
          <w:spacing w:val="-7"/>
        </w:rPr>
        <w:t xml:space="preserve"> </w:t>
      </w:r>
      <w:r>
        <w:rPr>
          <w:spacing w:val="-2"/>
        </w:rPr>
        <w:t>chart.</w:t>
      </w:r>
    </w:p>
    <w:p w14:paraId="00709AA2">
      <w:pPr>
        <w:pStyle w:val="8"/>
        <w:spacing w:before="141"/>
      </w:pPr>
    </w:p>
    <w:p w14:paraId="504218D4">
      <w:pPr>
        <w:pStyle w:val="4"/>
        <w:numPr>
          <w:ilvl w:val="2"/>
          <w:numId w:val="24"/>
        </w:numPr>
        <w:tabs>
          <w:tab w:val="left" w:pos="1284"/>
        </w:tabs>
        <w:spacing w:before="0" w:after="0" w:line="240" w:lineRule="auto"/>
        <w:ind w:left="1284" w:right="0" w:hanging="836"/>
        <w:jc w:val="left"/>
      </w:pPr>
      <w:r>
        <w:t>Actual</w:t>
      </w:r>
      <w:r>
        <w:rPr>
          <w:spacing w:val="-11"/>
        </w:rPr>
        <w:t xml:space="preserve"> </w:t>
      </w:r>
      <w:r>
        <w:t>vs</w:t>
      </w:r>
      <w:r>
        <w:rPr>
          <w:spacing w:val="-10"/>
        </w:rPr>
        <w:t xml:space="preserve"> </w:t>
      </w:r>
      <w:r>
        <w:t>Planned</w:t>
      </w:r>
      <w:r>
        <w:rPr>
          <w:spacing w:val="-10"/>
        </w:rPr>
        <w:t xml:space="preserve"> </w:t>
      </w:r>
      <w:r>
        <w:rPr>
          <w:spacing w:val="-2"/>
        </w:rPr>
        <w:t>Timeline</w:t>
      </w:r>
    </w:p>
    <w:p w14:paraId="391B4430">
      <w:pPr>
        <w:pStyle w:val="8"/>
        <w:spacing w:before="266"/>
        <w:ind w:left="436"/>
      </w:pPr>
      <w:r>
        <w:t>We</w:t>
      </w:r>
      <w:r>
        <w:rPr>
          <w:spacing w:val="-10"/>
        </w:rPr>
        <w:t xml:space="preserve"> </w:t>
      </w:r>
      <w:r>
        <w:t>mostly</w:t>
      </w:r>
      <w:r>
        <w:rPr>
          <w:spacing w:val="-9"/>
        </w:rPr>
        <w:t xml:space="preserve"> </w:t>
      </w:r>
      <w:r>
        <w:t>kept</w:t>
      </w:r>
      <w:r>
        <w:rPr>
          <w:spacing w:val="-9"/>
        </w:rPr>
        <w:t xml:space="preserve"> </w:t>
      </w:r>
      <w:r>
        <w:t>to</w:t>
      </w:r>
      <w:r>
        <w:rPr>
          <w:spacing w:val="-9"/>
        </w:rPr>
        <w:t xml:space="preserve"> </w:t>
      </w:r>
      <w:r>
        <w:t>the</w:t>
      </w:r>
      <w:r>
        <w:rPr>
          <w:spacing w:val="-9"/>
        </w:rPr>
        <w:t xml:space="preserve"> </w:t>
      </w:r>
      <w:r>
        <w:t>planned</w:t>
      </w:r>
      <w:r>
        <w:rPr>
          <w:spacing w:val="-9"/>
        </w:rPr>
        <w:t xml:space="preserve"> </w:t>
      </w:r>
      <w:r>
        <w:t>timeline</w:t>
      </w:r>
      <w:r>
        <w:rPr>
          <w:spacing w:val="-9"/>
        </w:rPr>
        <w:t xml:space="preserve"> </w:t>
      </w:r>
      <w:r>
        <w:t>but</w:t>
      </w:r>
      <w:r>
        <w:rPr>
          <w:spacing w:val="-9"/>
        </w:rPr>
        <w:t xml:space="preserve"> </w:t>
      </w:r>
      <w:r>
        <w:t>some</w:t>
      </w:r>
      <w:r>
        <w:rPr>
          <w:spacing w:val="-9"/>
        </w:rPr>
        <w:t xml:space="preserve"> </w:t>
      </w:r>
      <w:r>
        <w:t>adjustments</w:t>
      </w:r>
      <w:r>
        <w:rPr>
          <w:spacing w:val="-9"/>
        </w:rPr>
        <w:t xml:space="preserve"> </w:t>
      </w:r>
      <w:r>
        <w:t>were</w:t>
      </w:r>
      <w:r>
        <w:rPr>
          <w:spacing w:val="-9"/>
        </w:rPr>
        <w:t xml:space="preserve"> </w:t>
      </w:r>
      <w:r>
        <w:rPr>
          <w:spacing w:val="-2"/>
        </w:rPr>
        <w:t>needed.</w:t>
      </w:r>
    </w:p>
    <w:p w14:paraId="4A0D0697">
      <w:pPr>
        <w:pStyle w:val="8"/>
        <w:spacing w:before="23"/>
      </w:pPr>
    </w:p>
    <w:p w14:paraId="57411023">
      <w:pPr>
        <w:pStyle w:val="8"/>
        <w:spacing w:line="343" w:lineRule="auto"/>
        <w:ind w:left="448" w:right="405"/>
        <w:jc w:val="both"/>
      </w:pPr>
      <w:r>
        <w:rPr>
          <w:spacing w:val="-2"/>
        </w:rPr>
        <w:t>Data</w:t>
      </w:r>
      <w:r>
        <w:rPr>
          <w:spacing w:val="-9"/>
        </w:rPr>
        <w:t xml:space="preserve"> </w:t>
      </w:r>
      <w:r>
        <w:rPr>
          <w:spacing w:val="-2"/>
        </w:rPr>
        <w:t>preparation</w:t>
      </w:r>
      <w:r>
        <w:rPr>
          <w:spacing w:val="-9"/>
        </w:rPr>
        <w:t xml:space="preserve"> </w:t>
      </w:r>
      <w:r>
        <w:rPr>
          <w:spacing w:val="-2"/>
        </w:rPr>
        <w:t>took</w:t>
      </w:r>
      <w:r>
        <w:rPr>
          <w:spacing w:val="-9"/>
        </w:rPr>
        <w:t xml:space="preserve"> </w:t>
      </w:r>
      <w:r>
        <w:rPr>
          <w:spacing w:val="-2"/>
        </w:rPr>
        <w:t>about</w:t>
      </w:r>
      <w:r>
        <w:rPr>
          <w:spacing w:val="-9"/>
        </w:rPr>
        <w:t xml:space="preserve"> </w:t>
      </w:r>
      <w:r>
        <w:rPr>
          <w:spacing w:val="-2"/>
        </w:rPr>
        <w:t>a</w:t>
      </w:r>
      <w:r>
        <w:rPr>
          <w:spacing w:val="-9"/>
        </w:rPr>
        <w:t xml:space="preserve"> </w:t>
      </w:r>
      <w:r>
        <w:rPr>
          <w:spacing w:val="-2"/>
        </w:rPr>
        <w:t>week</w:t>
      </w:r>
      <w:r>
        <w:rPr>
          <w:spacing w:val="-9"/>
        </w:rPr>
        <w:t xml:space="preserve"> </w:t>
      </w:r>
      <w:r>
        <w:rPr>
          <w:spacing w:val="-2"/>
        </w:rPr>
        <w:t>longer</w:t>
      </w:r>
      <w:r>
        <w:rPr>
          <w:spacing w:val="-9"/>
        </w:rPr>
        <w:t xml:space="preserve"> </w:t>
      </w:r>
      <w:r>
        <w:rPr>
          <w:spacing w:val="-2"/>
        </w:rPr>
        <w:t>than</w:t>
      </w:r>
      <w:r>
        <w:rPr>
          <w:spacing w:val="-9"/>
        </w:rPr>
        <w:t xml:space="preserve"> </w:t>
      </w:r>
      <w:r>
        <w:rPr>
          <w:spacing w:val="-2"/>
        </w:rPr>
        <w:t>planned</w:t>
      </w:r>
      <w:r>
        <w:rPr>
          <w:spacing w:val="-9"/>
        </w:rPr>
        <w:t xml:space="preserve"> </w:t>
      </w:r>
      <w:r>
        <w:rPr>
          <w:spacing w:val="-2"/>
        </w:rPr>
        <w:t>because</w:t>
      </w:r>
      <w:r>
        <w:rPr>
          <w:spacing w:val="-9"/>
        </w:rPr>
        <w:t xml:space="preserve"> </w:t>
      </w:r>
      <w:r>
        <w:rPr>
          <w:spacing w:val="-2"/>
        </w:rPr>
        <w:t>of</w:t>
      </w:r>
      <w:r>
        <w:rPr>
          <w:spacing w:val="-9"/>
        </w:rPr>
        <w:t xml:space="preserve"> </w:t>
      </w:r>
      <w:r>
        <w:rPr>
          <w:spacing w:val="-2"/>
        </w:rPr>
        <w:t>data</w:t>
      </w:r>
      <w:r>
        <w:rPr>
          <w:spacing w:val="-9"/>
        </w:rPr>
        <w:t xml:space="preserve"> </w:t>
      </w:r>
      <w:r>
        <w:rPr>
          <w:spacing w:val="-2"/>
        </w:rPr>
        <w:t>quality</w:t>
      </w:r>
      <w:r>
        <w:rPr>
          <w:spacing w:val="-9"/>
        </w:rPr>
        <w:t xml:space="preserve"> </w:t>
      </w:r>
      <w:r>
        <w:rPr>
          <w:spacing w:val="-2"/>
        </w:rPr>
        <w:t>issues.</w:t>
      </w:r>
      <w:r>
        <w:rPr>
          <w:spacing w:val="23"/>
        </w:rPr>
        <w:t xml:space="preserve"> </w:t>
      </w:r>
      <w:r>
        <w:rPr>
          <w:spacing w:val="-2"/>
        </w:rPr>
        <w:t>We</w:t>
      </w:r>
      <w:r>
        <w:rPr>
          <w:spacing w:val="-9"/>
        </w:rPr>
        <w:t xml:space="preserve"> </w:t>
      </w:r>
      <w:r>
        <w:rPr>
          <w:spacing w:val="-2"/>
        </w:rPr>
        <w:t>com-</w:t>
      </w:r>
      <w:r>
        <w:t>pensated</w:t>
      </w:r>
      <w:r>
        <w:rPr>
          <w:spacing w:val="-1"/>
        </w:rPr>
        <w:t xml:space="preserve"> </w:t>
      </w:r>
      <w:r>
        <w:t>by</w:t>
      </w:r>
      <w:r>
        <w:rPr>
          <w:spacing w:val="-1"/>
        </w:rPr>
        <w:t xml:space="preserve"> </w:t>
      </w:r>
      <w:r>
        <w:t>slightly</w:t>
      </w:r>
      <w:r>
        <w:rPr>
          <w:spacing w:val="-1"/>
        </w:rPr>
        <w:t xml:space="preserve"> </w:t>
      </w:r>
      <w:r>
        <w:t>compressing</w:t>
      </w:r>
      <w:r>
        <w:rPr>
          <w:spacing w:val="-1"/>
        </w:rPr>
        <w:t xml:space="preserve"> </w:t>
      </w:r>
      <w:r>
        <w:t>the</w:t>
      </w:r>
      <w:r>
        <w:rPr>
          <w:spacing w:val="-1"/>
        </w:rPr>
        <w:t xml:space="preserve"> </w:t>
      </w:r>
      <w:r>
        <w:t>application</w:t>
      </w:r>
      <w:r>
        <w:rPr>
          <w:spacing w:val="-1"/>
        </w:rPr>
        <w:t xml:space="preserve"> </w:t>
      </w:r>
      <w:r>
        <w:t>development</w:t>
      </w:r>
      <w:r>
        <w:rPr>
          <w:spacing w:val="-1"/>
        </w:rPr>
        <w:t xml:space="preserve"> </w:t>
      </w:r>
      <w:r>
        <w:t>phase.</w:t>
      </w:r>
      <w:r>
        <w:rPr>
          <w:spacing w:val="25"/>
        </w:rPr>
        <w:t xml:space="preserve"> </w:t>
      </w:r>
      <w:r>
        <w:t>Testing</w:t>
      </w:r>
      <w:r>
        <w:rPr>
          <w:spacing w:val="-1"/>
        </w:rPr>
        <w:t xml:space="preserve"> </w:t>
      </w:r>
      <w:r>
        <w:t>was</w:t>
      </w:r>
      <w:r>
        <w:rPr>
          <w:spacing w:val="-1"/>
        </w:rPr>
        <w:t xml:space="preserve"> </w:t>
      </w:r>
      <w:r>
        <w:t>shortened</w:t>
      </w:r>
      <w:r>
        <w:rPr>
          <w:spacing w:val="-1"/>
        </w:rPr>
        <w:t xml:space="preserve"> </w:t>
      </w:r>
      <w:r>
        <w:t>a bit since we started finding fewer bugs.</w:t>
      </w:r>
    </w:p>
    <w:p w14:paraId="4E5C7DBE">
      <w:pPr>
        <w:pStyle w:val="8"/>
        <w:spacing w:before="182"/>
        <w:ind w:left="448"/>
        <w:jc w:val="both"/>
      </w:pPr>
      <w:bookmarkStart w:id="58" w:name="Risk Analysis"/>
      <w:bookmarkEnd w:id="58"/>
      <w:r>
        <w:t>Overall</w:t>
      </w:r>
      <w:r>
        <w:rPr>
          <w:spacing w:val="-8"/>
        </w:rPr>
        <w:t xml:space="preserve"> </w:t>
      </w:r>
      <w:r>
        <w:t>the</w:t>
      </w:r>
      <w:r>
        <w:rPr>
          <w:spacing w:val="-7"/>
        </w:rPr>
        <w:t xml:space="preserve"> </w:t>
      </w:r>
      <w:r>
        <w:t>project</w:t>
      </w:r>
      <w:r>
        <w:rPr>
          <w:spacing w:val="-7"/>
        </w:rPr>
        <w:t xml:space="preserve"> </w:t>
      </w:r>
      <w:r>
        <w:t>completed</w:t>
      </w:r>
      <w:r>
        <w:rPr>
          <w:spacing w:val="-7"/>
        </w:rPr>
        <w:t xml:space="preserve"> </w:t>
      </w:r>
      <w:r>
        <w:t>on</w:t>
      </w:r>
      <w:r>
        <w:rPr>
          <w:spacing w:val="-7"/>
        </w:rPr>
        <w:t xml:space="preserve"> </w:t>
      </w:r>
      <w:r>
        <w:t>schedule</w:t>
      </w:r>
      <w:r>
        <w:rPr>
          <w:spacing w:val="-7"/>
        </w:rPr>
        <w:t xml:space="preserve"> </w:t>
      </w:r>
      <w:r>
        <w:t>for</w:t>
      </w:r>
      <w:r>
        <w:rPr>
          <w:spacing w:val="-7"/>
        </w:rPr>
        <w:t xml:space="preserve"> </w:t>
      </w:r>
      <w:r>
        <w:t>December</w:t>
      </w:r>
      <w:r>
        <w:rPr>
          <w:spacing w:val="-7"/>
        </w:rPr>
        <w:t xml:space="preserve"> </w:t>
      </w:r>
      <w:r>
        <w:t>2025</w:t>
      </w:r>
      <w:r>
        <w:rPr>
          <w:spacing w:val="-8"/>
        </w:rPr>
        <w:t xml:space="preserve"> </w:t>
      </w:r>
      <w:r>
        <w:rPr>
          <w:spacing w:val="-2"/>
        </w:rPr>
        <w:t>submission.</w:t>
      </w:r>
    </w:p>
    <w:p w14:paraId="578A919B">
      <w:pPr>
        <w:pStyle w:val="8"/>
        <w:spacing w:after="0"/>
        <w:jc w:val="both"/>
        <w:sectPr>
          <w:pgSz w:w="11910" w:h="16840"/>
          <w:pgMar w:top="940" w:right="992" w:bottom="1100" w:left="992" w:header="657" w:footer="912" w:gutter="0"/>
          <w:cols w:space="720" w:num="1"/>
        </w:sectPr>
      </w:pPr>
    </w:p>
    <w:p w14:paraId="05E42FBD">
      <w:pPr>
        <w:pStyle w:val="8"/>
        <w:rPr>
          <w:sz w:val="20"/>
        </w:rPr>
      </w:pPr>
    </w:p>
    <w:p w14:paraId="54184BC0">
      <w:pPr>
        <w:pStyle w:val="8"/>
        <w:spacing w:before="38"/>
        <w:rPr>
          <w:sz w:val="20"/>
        </w:rPr>
      </w:pPr>
    </w:p>
    <w:p w14:paraId="0A74C317">
      <w:pPr>
        <w:spacing w:line="240" w:lineRule="auto"/>
        <w:ind w:left="448" w:right="0" w:firstLine="0"/>
        <w:rPr>
          <w:sz w:val="20"/>
        </w:rPr>
      </w:pPr>
      <w:r>
        <w:rPr>
          <w:sz w:val="20"/>
        </w:rPr>
        <w:drawing>
          <wp:inline distT="0" distB="0" distL="0" distR="0">
            <wp:extent cx="5754370" cy="255079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754623" cy="2551366"/>
                    </a:xfrm>
                    <a:prstGeom prst="rect">
                      <a:avLst/>
                    </a:prstGeom>
                  </pic:spPr>
                </pic:pic>
              </a:graphicData>
            </a:graphic>
          </wp:inline>
        </w:drawing>
      </w:r>
    </w:p>
    <w:p w14:paraId="36F02AD4">
      <w:pPr>
        <w:spacing w:before="167"/>
        <w:ind w:left="394" w:right="394" w:firstLine="0"/>
        <w:jc w:val="center"/>
        <w:rPr>
          <w:sz w:val="22"/>
        </w:rPr>
      </w:pPr>
      <w:bookmarkStart w:id="59" w:name="_bookmark3"/>
      <w:bookmarkEnd w:id="59"/>
      <w:r>
        <w:rPr>
          <w:b/>
          <w:sz w:val="22"/>
        </w:rPr>
        <w:t>Figure</w:t>
      </w:r>
      <w:r>
        <w:rPr>
          <w:b/>
          <w:spacing w:val="-9"/>
          <w:sz w:val="22"/>
        </w:rPr>
        <w:t xml:space="preserve"> </w:t>
      </w:r>
      <w:r>
        <w:rPr>
          <w:b/>
          <w:sz w:val="22"/>
        </w:rPr>
        <w:t>4.1:</w:t>
      </w:r>
      <w:r>
        <w:rPr>
          <w:b/>
          <w:spacing w:val="7"/>
          <w:sz w:val="22"/>
        </w:rPr>
        <w:t xml:space="preserve"> </w:t>
      </w:r>
      <w:r>
        <w:rPr>
          <w:sz w:val="22"/>
        </w:rPr>
        <w:t>Project</w:t>
      </w:r>
      <w:r>
        <w:rPr>
          <w:spacing w:val="-9"/>
          <w:sz w:val="22"/>
        </w:rPr>
        <w:t xml:space="preserve"> </w:t>
      </w:r>
      <w:r>
        <w:rPr>
          <w:sz w:val="22"/>
        </w:rPr>
        <w:t>Timeline</w:t>
      </w:r>
      <w:r>
        <w:rPr>
          <w:spacing w:val="-9"/>
          <w:sz w:val="22"/>
        </w:rPr>
        <w:t xml:space="preserve"> </w:t>
      </w:r>
      <w:r>
        <w:rPr>
          <w:sz w:val="22"/>
        </w:rPr>
        <w:t>Gantt</w:t>
      </w:r>
      <w:r>
        <w:rPr>
          <w:spacing w:val="-8"/>
          <w:sz w:val="22"/>
        </w:rPr>
        <w:t xml:space="preserve"> </w:t>
      </w:r>
      <w:r>
        <w:rPr>
          <w:spacing w:val="-2"/>
          <w:sz w:val="22"/>
        </w:rPr>
        <w:t>Chart</w:t>
      </w:r>
    </w:p>
    <w:p w14:paraId="67AA4DE6">
      <w:pPr>
        <w:pStyle w:val="8"/>
        <w:spacing w:before="77"/>
        <w:rPr>
          <w:sz w:val="32"/>
        </w:rPr>
      </w:pPr>
    </w:p>
    <w:p w14:paraId="2E071743">
      <w:pPr>
        <w:pStyle w:val="3"/>
        <w:numPr>
          <w:ilvl w:val="1"/>
          <w:numId w:val="24"/>
        </w:numPr>
        <w:tabs>
          <w:tab w:val="left" w:pos="1165"/>
        </w:tabs>
        <w:spacing w:before="0" w:after="0" w:line="240" w:lineRule="auto"/>
        <w:ind w:left="1165" w:right="0" w:hanging="717"/>
        <w:jc w:val="left"/>
      </w:pPr>
      <w:r>
        <w:t>Risk</w:t>
      </w:r>
      <w:r>
        <w:rPr>
          <w:spacing w:val="-11"/>
        </w:rPr>
        <w:t xml:space="preserve"> </w:t>
      </w:r>
      <w:r>
        <w:rPr>
          <w:spacing w:val="-2"/>
        </w:rPr>
        <w:t>Analysis</w:t>
      </w:r>
    </w:p>
    <w:p w14:paraId="55170BF9">
      <w:pPr>
        <w:pStyle w:val="8"/>
        <w:spacing w:before="339" w:line="343" w:lineRule="auto"/>
        <w:ind w:left="448" w:right="445"/>
        <w:jc w:val="both"/>
      </w:pPr>
      <w:r>
        <w:t>Every project has risks that could derail it.</w:t>
      </w:r>
      <w:r>
        <w:rPr>
          <w:spacing w:val="40"/>
        </w:rPr>
        <w:t xml:space="preserve"> </w:t>
      </w:r>
      <w:r>
        <w:t xml:space="preserve">We identified potential risks early and planned </w:t>
      </w:r>
      <w:bookmarkStart w:id="60" w:name="Technical Risks"/>
      <w:bookmarkEnd w:id="60"/>
      <w:r>
        <w:t>mitigation strategies.</w:t>
      </w:r>
    </w:p>
    <w:p w14:paraId="1B72872B">
      <w:pPr>
        <w:pStyle w:val="8"/>
        <w:spacing w:before="24"/>
      </w:pPr>
    </w:p>
    <w:p w14:paraId="4D0C56B0">
      <w:pPr>
        <w:pStyle w:val="4"/>
        <w:numPr>
          <w:ilvl w:val="2"/>
          <w:numId w:val="24"/>
        </w:numPr>
        <w:tabs>
          <w:tab w:val="left" w:pos="1284"/>
        </w:tabs>
        <w:spacing w:before="0" w:after="0" w:line="240" w:lineRule="auto"/>
        <w:ind w:left="1284" w:right="0" w:hanging="836"/>
        <w:jc w:val="left"/>
      </w:pPr>
      <w:r>
        <w:rPr>
          <w:spacing w:val="-4"/>
        </w:rPr>
        <w:t>Technical</w:t>
      </w:r>
      <w:r>
        <w:rPr>
          <w:spacing w:val="-3"/>
        </w:rPr>
        <w:t xml:space="preserve"> </w:t>
      </w:r>
      <w:r>
        <w:rPr>
          <w:spacing w:val="-2"/>
        </w:rPr>
        <w:t>Risks</w:t>
      </w:r>
    </w:p>
    <w:p w14:paraId="5F1C0C27">
      <w:pPr>
        <w:pStyle w:val="5"/>
        <w:spacing w:before="265"/>
        <w:jc w:val="both"/>
      </w:pPr>
      <w:r>
        <w:t>Risk</w:t>
      </w:r>
      <w:r>
        <w:rPr>
          <w:spacing w:val="-8"/>
        </w:rPr>
        <w:t xml:space="preserve"> </w:t>
      </w:r>
      <w:r>
        <w:t>1:</w:t>
      </w:r>
      <w:r>
        <w:rPr>
          <w:spacing w:val="10"/>
        </w:rPr>
        <w:t xml:space="preserve"> </w:t>
      </w:r>
      <w:r>
        <w:t>Model</w:t>
      </w:r>
      <w:r>
        <w:rPr>
          <w:spacing w:val="-8"/>
        </w:rPr>
        <w:t xml:space="preserve"> </w:t>
      </w:r>
      <w:r>
        <w:t>accuracy</w:t>
      </w:r>
      <w:r>
        <w:rPr>
          <w:spacing w:val="-7"/>
        </w:rPr>
        <w:t xml:space="preserve"> </w:t>
      </w:r>
      <w:r>
        <w:t>below</w:t>
      </w:r>
      <w:r>
        <w:rPr>
          <w:spacing w:val="-8"/>
        </w:rPr>
        <w:t xml:space="preserve"> </w:t>
      </w:r>
      <w:r>
        <w:rPr>
          <w:spacing w:val="-2"/>
        </w:rPr>
        <w:t>target</w:t>
      </w:r>
    </w:p>
    <w:p w14:paraId="0DD865CA">
      <w:pPr>
        <w:pStyle w:val="8"/>
        <w:spacing w:before="23"/>
        <w:rPr>
          <w:b/>
        </w:rPr>
      </w:pPr>
    </w:p>
    <w:p w14:paraId="5EB1C97D">
      <w:pPr>
        <w:pStyle w:val="8"/>
        <w:spacing w:line="343" w:lineRule="auto"/>
        <w:ind w:left="448" w:right="402" w:hanging="8"/>
        <w:jc w:val="both"/>
      </w:pPr>
      <w:r>
        <w:t>There</w:t>
      </w:r>
      <w:r>
        <w:rPr>
          <w:spacing w:val="-15"/>
        </w:rPr>
        <w:t xml:space="preserve"> </w:t>
      </w:r>
      <w:r>
        <w:t>was</w:t>
      </w:r>
      <w:r>
        <w:rPr>
          <w:spacing w:val="-15"/>
        </w:rPr>
        <w:t xml:space="preserve"> </w:t>
      </w:r>
      <w:r>
        <w:t>a</w:t>
      </w:r>
      <w:r>
        <w:rPr>
          <w:spacing w:val="-15"/>
        </w:rPr>
        <w:t xml:space="preserve"> </w:t>
      </w:r>
      <w:r>
        <w:t>risk</w:t>
      </w:r>
      <w:r>
        <w:rPr>
          <w:spacing w:val="-15"/>
        </w:rPr>
        <w:t xml:space="preserve"> </w:t>
      </w:r>
      <w:r>
        <w:t>that</w:t>
      </w:r>
      <w:r>
        <w:rPr>
          <w:spacing w:val="-15"/>
        </w:rPr>
        <w:t xml:space="preserve"> </w:t>
      </w:r>
      <w:r>
        <w:t>our</w:t>
      </w:r>
      <w:r>
        <w:rPr>
          <w:spacing w:val="-15"/>
        </w:rPr>
        <w:t xml:space="preserve"> </w:t>
      </w:r>
      <w:r>
        <w:t>Random</w:t>
      </w:r>
      <w:r>
        <w:rPr>
          <w:spacing w:val="-15"/>
        </w:rPr>
        <w:t xml:space="preserve"> </w:t>
      </w:r>
      <w:r>
        <w:t>Forest</w:t>
      </w:r>
      <w:r>
        <w:rPr>
          <w:spacing w:val="-15"/>
        </w:rPr>
        <w:t xml:space="preserve"> </w:t>
      </w:r>
      <w:r>
        <w:t>model</w:t>
      </w:r>
      <w:r>
        <w:rPr>
          <w:spacing w:val="-15"/>
        </w:rPr>
        <w:t xml:space="preserve"> </w:t>
      </w:r>
      <w:r>
        <w:t>wouldn’t</w:t>
      </w:r>
      <w:r>
        <w:rPr>
          <w:spacing w:val="-15"/>
        </w:rPr>
        <w:t xml:space="preserve"> </w:t>
      </w:r>
      <w:r>
        <w:t>achieve</w:t>
      </w:r>
      <w:r>
        <w:rPr>
          <w:spacing w:val="-15"/>
        </w:rPr>
        <w:t xml:space="preserve"> </w:t>
      </w:r>
      <w:r>
        <w:t>the</w:t>
      </w:r>
      <w:r>
        <w:rPr>
          <w:spacing w:val="-15"/>
        </w:rPr>
        <w:t xml:space="preserve"> </w:t>
      </w:r>
      <w:r>
        <w:t>85</w:t>
      </w:r>
      <w:r>
        <w:rPr>
          <w:spacing w:val="-15"/>
        </w:rPr>
        <w:t xml:space="preserve"> </w:t>
      </w:r>
      <w:r>
        <w:t>percent</w:t>
      </w:r>
      <w:r>
        <w:rPr>
          <w:spacing w:val="-15"/>
        </w:rPr>
        <w:t xml:space="preserve"> </w:t>
      </w:r>
      <w:r>
        <w:t>accuracy</w:t>
      </w:r>
      <w:r>
        <w:rPr>
          <w:spacing w:val="-15"/>
        </w:rPr>
        <w:t xml:space="preserve"> </w:t>
      </w:r>
      <w:r>
        <w:t>target. Mitigation was to try multiple algorithms and feature sets.</w:t>
      </w:r>
      <w:r>
        <w:rPr>
          <w:spacing w:val="40"/>
        </w:rPr>
        <w:t xml:space="preserve"> </w:t>
      </w:r>
      <w:r>
        <w:t>If Random Forest didn’t work we could try gradient boosting or neural networks.</w:t>
      </w:r>
    </w:p>
    <w:p w14:paraId="0A16C410">
      <w:pPr>
        <w:pStyle w:val="8"/>
        <w:spacing w:before="183" w:line="343" w:lineRule="auto"/>
        <w:ind w:left="448" w:right="439" w:hanging="9"/>
        <w:jc w:val="both"/>
      </w:pPr>
      <w:r>
        <w:t>Actual</w:t>
      </w:r>
      <w:r>
        <w:rPr>
          <w:spacing w:val="-4"/>
        </w:rPr>
        <w:t xml:space="preserve"> </w:t>
      </w:r>
      <w:r>
        <w:t>outcome. Model</w:t>
      </w:r>
      <w:r>
        <w:rPr>
          <w:spacing w:val="-4"/>
        </w:rPr>
        <w:t xml:space="preserve"> </w:t>
      </w:r>
      <w:r>
        <w:t>achieved</w:t>
      </w:r>
      <w:r>
        <w:rPr>
          <w:spacing w:val="-5"/>
        </w:rPr>
        <w:t xml:space="preserve"> </w:t>
      </w:r>
      <w:r>
        <w:t>90.94</w:t>
      </w:r>
      <w:r>
        <w:rPr>
          <w:spacing w:val="-4"/>
        </w:rPr>
        <w:t xml:space="preserve"> </w:t>
      </w:r>
      <w:r>
        <w:t>percent</w:t>
      </w:r>
      <w:r>
        <w:rPr>
          <w:spacing w:val="-4"/>
        </w:rPr>
        <w:t xml:space="preserve"> </w:t>
      </w:r>
      <w:r>
        <w:t>accuracy</w:t>
      </w:r>
      <w:r>
        <w:rPr>
          <w:spacing w:val="-5"/>
        </w:rPr>
        <w:t xml:space="preserve"> </w:t>
      </w:r>
      <w:r>
        <w:t>which</w:t>
      </w:r>
      <w:r>
        <w:rPr>
          <w:spacing w:val="-4"/>
        </w:rPr>
        <w:t xml:space="preserve"> </w:t>
      </w:r>
      <w:r>
        <w:t>exceeded</w:t>
      </w:r>
      <w:r>
        <w:rPr>
          <w:spacing w:val="-4"/>
        </w:rPr>
        <w:t xml:space="preserve"> </w:t>
      </w:r>
      <w:r>
        <w:t>our</w:t>
      </w:r>
      <w:r>
        <w:rPr>
          <w:spacing w:val="-4"/>
        </w:rPr>
        <w:t xml:space="preserve"> </w:t>
      </w:r>
      <w:r>
        <w:t>target. This</w:t>
      </w:r>
      <w:r>
        <w:rPr>
          <w:spacing w:val="-4"/>
        </w:rPr>
        <w:t xml:space="preserve"> </w:t>
      </w:r>
      <w:r>
        <w:t>risk didn’t materialize.</w:t>
      </w:r>
    </w:p>
    <w:p w14:paraId="060CDE9B">
      <w:pPr>
        <w:pStyle w:val="5"/>
        <w:spacing w:before="181"/>
        <w:jc w:val="both"/>
      </w:pPr>
      <w:r>
        <w:t>Risk</w:t>
      </w:r>
      <w:r>
        <w:rPr>
          <w:spacing w:val="-7"/>
        </w:rPr>
        <w:t xml:space="preserve"> </w:t>
      </w:r>
      <w:r>
        <w:t>2:</w:t>
      </w:r>
      <w:r>
        <w:rPr>
          <w:spacing w:val="11"/>
        </w:rPr>
        <w:t xml:space="preserve"> </w:t>
      </w:r>
      <w:r>
        <w:t>Dataset</w:t>
      </w:r>
      <w:r>
        <w:rPr>
          <w:spacing w:val="-6"/>
        </w:rPr>
        <w:t xml:space="preserve"> </w:t>
      </w:r>
      <w:r>
        <w:t>quality</w:t>
      </w:r>
      <w:r>
        <w:rPr>
          <w:spacing w:val="-7"/>
        </w:rPr>
        <w:t xml:space="preserve"> </w:t>
      </w:r>
      <w:r>
        <w:rPr>
          <w:spacing w:val="-2"/>
        </w:rPr>
        <w:t>issues</w:t>
      </w:r>
    </w:p>
    <w:p w14:paraId="6087B345">
      <w:pPr>
        <w:pStyle w:val="8"/>
        <w:spacing w:before="23"/>
        <w:rPr>
          <w:b/>
        </w:rPr>
      </w:pPr>
    </w:p>
    <w:p w14:paraId="268F8451">
      <w:pPr>
        <w:pStyle w:val="8"/>
        <w:spacing w:line="343" w:lineRule="auto"/>
        <w:ind w:left="448" w:right="333" w:hanging="8"/>
      </w:pPr>
      <w:r>
        <w:t>The dataset might have too many missing values or incorrect labels.</w:t>
      </w:r>
      <w:r>
        <w:rPr>
          <w:spacing w:val="31"/>
        </w:rPr>
        <w:t xml:space="preserve"> </w:t>
      </w:r>
      <w:r>
        <w:t>Mitigation was thorough data exploration early on. If the dataset was unusable we would look for alternatives.</w:t>
      </w:r>
    </w:p>
    <w:p w14:paraId="553D914B">
      <w:pPr>
        <w:pStyle w:val="8"/>
        <w:spacing w:before="181" w:line="343" w:lineRule="auto"/>
        <w:ind w:left="448" w:hanging="9"/>
      </w:pPr>
      <w:r>
        <w:t>Actual outcome.</w:t>
      </w:r>
      <w:r>
        <w:rPr>
          <w:spacing w:val="31"/>
        </w:rPr>
        <w:t xml:space="preserve"> </w:t>
      </w:r>
      <w:r>
        <w:t>Dataset did have some quality issues but they were manageable with prepro-cessing. Additional cleaning took extra time but was not a blocker.</w:t>
      </w:r>
    </w:p>
    <w:p w14:paraId="50AD05A2">
      <w:pPr>
        <w:pStyle w:val="5"/>
        <w:spacing w:before="181"/>
      </w:pPr>
      <w:r>
        <w:t>Risk</w:t>
      </w:r>
      <w:r>
        <w:rPr>
          <w:spacing w:val="-9"/>
        </w:rPr>
        <w:t xml:space="preserve"> </w:t>
      </w:r>
      <w:r>
        <w:t>3:</w:t>
      </w:r>
      <w:r>
        <w:rPr>
          <w:spacing w:val="9"/>
        </w:rPr>
        <w:t xml:space="preserve"> </w:t>
      </w:r>
      <w:r>
        <w:t>Performance</w:t>
      </w:r>
      <w:r>
        <w:rPr>
          <w:spacing w:val="-8"/>
        </w:rPr>
        <w:t xml:space="preserve"> </w:t>
      </w:r>
      <w:r>
        <w:t>issues</w:t>
      </w:r>
      <w:r>
        <w:rPr>
          <w:spacing w:val="-8"/>
        </w:rPr>
        <w:t xml:space="preserve"> </w:t>
      </w:r>
      <w:r>
        <w:t>with</w:t>
      </w:r>
      <w:r>
        <w:rPr>
          <w:spacing w:val="-9"/>
        </w:rPr>
        <w:t xml:space="preserve"> </w:t>
      </w:r>
      <w:r>
        <w:t>large</w:t>
      </w:r>
      <w:r>
        <w:rPr>
          <w:spacing w:val="-8"/>
        </w:rPr>
        <w:t xml:space="preserve"> </w:t>
      </w:r>
      <w:r>
        <w:rPr>
          <w:spacing w:val="-2"/>
        </w:rPr>
        <w:t>files</w:t>
      </w:r>
    </w:p>
    <w:p w14:paraId="486AAC03">
      <w:pPr>
        <w:pStyle w:val="8"/>
        <w:spacing w:before="23"/>
        <w:rPr>
          <w:b/>
        </w:rPr>
      </w:pPr>
    </w:p>
    <w:p w14:paraId="5EFD7E62">
      <w:pPr>
        <w:pStyle w:val="8"/>
        <w:spacing w:line="343" w:lineRule="auto"/>
        <w:ind w:left="439" w:right="146" w:firstLine="8"/>
      </w:pPr>
      <w:r>
        <w:rPr>
          <w:spacing w:val="-2"/>
        </w:rPr>
        <w:t>Uploading</w:t>
      </w:r>
      <w:r>
        <w:rPr>
          <w:spacing w:val="-12"/>
        </w:rPr>
        <w:t xml:space="preserve"> </w:t>
      </w:r>
      <w:r>
        <w:rPr>
          <w:spacing w:val="-2"/>
        </w:rPr>
        <w:t>and</w:t>
      </w:r>
      <w:r>
        <w:rPr>
          <w:spacing w:val="-12"/>
        </w:rPr>
        <w:t xml:space="preserve"> </w:t>
      </w:r>
      <w:r>
        <w:rPr>
          <w:spacing w:val="-2"/>
        </w:rPr>
        <w:t>processing</w:t>
      </w:r>
      <w:r>
        <w:rPr>
          <w:spacing w:val="-12"/>
        </w:rPr>
        <w:t xml:space="preserve"> </w:t>
      </w:r>
      <w:r>
        <w:rPr>
          <w:spacing w:val="-2"/>
        </w:rPr>
        <w:t>large</w:t>
      </w:r>
      <w:r>
        <w:rPr>
          <w:spacing w:val="-12"/>
        </w:rPr>
        <w:t xml:space="preserve"> </w:t>
      </w:r>
      <w:r>
        <w:rPr>
          <w:spacing w:val="-2"/>
        </w:rPr>
        <w:t>CSV</w:t>
      </w:r>
      <w:r>
        <w:rPr>
          <w:spacing w:val="-12"/>
        </w:rPr>
        <w:t xml:space="preserve"> </w:t>
      </w:r>
      <w:r>
        <w:rPr>
          <w:spacing w:val="-2"/>
        </w:rPr>
        <w:t>files</w:t>
      </w:r>
      <w:r>
        <w:rPr>
          <w:spacing w:val="-12"/>
        </w:rPr>
        <w:t xml:space="preserve"> </w:t>
      </w:r>
      <w:r>
        <w:rPr>
          <w:spacing w:val="-2"/>
        </w:rPr>
        <w:t>might</w:t>
      </w:r>
      <w:r>
        <w:rPr>
          <w:spacing w:val="-12"/>
        </w:rPr>
        <w:t xml:space="preserve"> </w:t>
      </w:r>
      <w:r>
        <w:rPr>
          <w:spacing w:val="-2"/>
        </w:rPr>
        <w:t>be</w:t>
      </w:r>
      <w:r>
        <w:rPr>
          <w:spacing w:val="-12"/>
        </w:rPr>
        <w:t xml:space="preserve"> </w:t>
      </w:r>
      <w:r>
        <w:rPr>
          <w:spacing w:val="-2"/>
        </w:rPr>
        <w:t>too</w:t>
      </w:r>
      <w:r>
        <w:rPr>
          <w:spacing w:val="-12"/>
        </w:rPr>
        <w:t xml:space="preserve"> </w:t>
      </w:r>
      <w:r>
        <w:rPr>
          <w:spacing w:val="-2"/>
        </w:rPr>
        <w:t>slow</w:t>
      </w:r>
      <w:r>
        <w:rPr>
          <w:spacing w:val="-12"/>
        </w:rPr>
        <w:t xml:space="preserve"> </w:t>
      </w:r>
      <w:r>
        <w:rPr>
          <w:spacing w:val="-2"/>
        </w:rPr>
        <w:t>or</w:t>
      </w:r>
      <w:r>
        <w:rPr>
          <w:spacing w:val="-12"/>
        </w:rPr>
        <w:t xml:space="preserve"> </w:t>
      </w:r>
      <w:r>
        <w:rPr>
          <w:spacing w:val="-2"/>
        </w:rPr>
        <w:t>crash</w:t>
      </w:r>
      <w:r>
        <w:rPr>
          <w:spacing w:val="-12"/>
        </w:rPr>
        <w:t xml:space="preserve"> </w:t>
      </w:r>
      <w:r>
        <w:rPr>
          <w:spacing w:val="-2"/>
        </w:rPr>
        <w:t>the</w:t>
      </w:r>
      <w:r>
        <w:rPr>
          <w:spacing w:val="-12"/>
        </w:rPr>
        <w:t xml:space="preserve"> </w:t>
      </w:r>
      <w:r>
        <w:rPr>
          <w:spacing w:val="-2"/>
        </w:rPr>
        <w:t>application.</w:t>
      </w:r>
      <w:r>
        <w:rPr>
          <w:spacing w:val="26"/>
        </w:rPr>
        <w:t xml:space="preserve"> </w:t>
      </w:r>
      <w:r>
        <w:rPr>
          <w:spacing w:val="-2"/>
        </w:rPr>
        <w:t xml:space="preserve">Mitigation </w:t>
      </w:r>
      <w:r>
        <w:t>was to implement chunked processing and set reasonable file size limits.</w:t>
      </w:r>
    </w:p>
    <w:p w14:paraId="0596ED5C">
      <w:pPr>
        <w:pStyle w:val="8"/>
        <w:spacing w:after="0" w:line="343" w:lineRule="auto"/>
        <w:sectPr>
          <w:pgSz w:w="11910" w:h="16840"/>
          <w:pgMar w:top="940" w:right="992" w:bottom="1100" w:left="992" w:header="657" w:footer="912" w:gutter="0"/>
          <w:cols w:space="720" w:num="1"/>
        </w:sectPr>
      </w:pPr>
    </w:p>
    <w:p w14:paraId="45EF427C">
      <w:pPr>
        <w:pStyle w:val="8"/>
        <w:spacing w:before="237"/>
      </w:pPr>
    </w:p>
    <w:p w14:paraId="6A1201F4">
      <w:pPr>
        <w:pStyle w:val="8"/>
        <w:spacing w:line="343" w:lineRule="auto"/>
        <w:ind w:left="448" w:right="146" w:hanging="9"/>
      </w:pPr>
      <w:r>
        <w:rPr>
          <w:spacing w:val="-2"/>
        </w:rPr>
        <w:t>Actual</w:t>
      </w:r>
      <w:r>
        <w:rPr>
          <w:spacing w:val="-15"/>
        </w:rPr>
        <w:t xml:space="preserve"> </w:t>
      </w:r>
      <w:r>
        <w:rPr>
          <w:spacing w:val="-2"/>
        </w:rPr>
        <w:t>outcome.</w:t>
      </w:r>
      <w:r>
        <w:rPr>
          <w:spacing w:val="23"/>
        </w:rPr>
        <w:t xml:space="preserve"> </w:t>
      </w:r>
      <w:r>
        <w:rPr>
          <w:spacing w:val="-2"/>
        </w:rPr>
        <w:t>We</w:t>
      </w:r>
      <w:r>
        <w:rPr>
          <w:spacing w:val="-15"/>
        </w:rPr>
        <w:t xml:space="preserve"> </w:t>
      </w:r>
      <w:r>
        <w:rPr>
          <w:spacing w:val="-2"/>
        </w:rPr>
        <w:t>implemented</w:t>
      </w:r>
      <w:r>
        <w:rPr>
          <w:spacing w:val="-15"/>
        </w:rPr>
        <w:t xml:space="preserve"> </w:t>
      </w:r>
      <w:r>
        <w:rPr>
          <w:spacing w:val="-2"/>
        </w:rPr>
        <w:t>pagination</w:t>
      </w:r>
      <w:r>
        <w:rPr>
          <w:spacing w:val="-15"/>
        </w:rPr>
        <w:t xml:space="preserve"> </w:t>
      </w:r>
      <w:r>
        <w:rPr>
          <w:spacing w:val="-2"/>
        </w:rPr>
        <w:t>for</w:t>
      </w:r>
      <w:r>
        <w:rPr>
          <w:spacing w:val="-15"/>
        </w:rPr>
        <w:t xml:space="preserve"> </w:t>
      </w:r>
      <w:r>
        <w:rPr>
          <w:spacing w:val="-2"/>
        </w:rPr>
        <w:t>results</w:t>
      </w:r>
      <w:r>
        <w:rPr>
          <w:spacing w:val="-15"/>
        </w:rPr>
        <w:t xml:space="preserve"> </w:t>
      </w:r>
      <w:r>
        <w:rPr>
          <w:spacing w:val="-2"/>
        </w:rPr>
        <w:t>and</w:t>
      </w:r>
      <w:r>
        <w:rPr>
          <w:spacing w:val="-15"/>
        </w:rPr>
        <w:t xml:space="preserve"> </w:t>
      </w:r>
      <w:r>
        <w:rPr>
          <w:spacing w:val="-2"/>
        </w:rPr>
        <w:t>limited</w:t>
      </w:r>
      <w:r>
        <w:rPr>
          <w:spacing w:val="-15"/>
        </w:rPr>
        <w:t xml:space="preserve"> </w:t>
      </w:r>
      <w:r>
        <w:rPr>
          <w:spacing w:val="-2"/>
        </w:rPr>
        <w:t>uploads</w:t>
      </w:r>
      <w:r>
        <w:rPr>
          <w:spacing w:val="-15"/>
        </w:rPr>
        <w:t xml:space="preserve"> </w:t>
      </w:r>
      <w:r>
        <w:rPr>
          <w:spacing w:val="-2"/>
        </w:rPr>
        <w:t>to</w:t>
      </w:r>
      <w:r>
        <w:rPr>
          <w:spacing w:val="-15"/>
        </w:rPr>
        <w:t xml:space="preserve"> </w:t>
      </w:r>
      <w:r>
        <w:rPr>
          <w:spacing w:val="-2"/>
        </w:rPr>
        <w:t>1000</w:t>
      </w:r>
      <w:r>
        <w:rPr>
          <w:spacing w:val="-15"/>
        </w:rPr>
        <w:t xml:space="preserve"> </w:t>
      </w:r>
      <w:r>
        <w:rPr>
          <w:spacing w:val="-2"/>
        </w:rPr>
        <w:t>rows</w:t>
      </w:r>
      <w:r>
        <w:rPr>
          <w:spacing w:val="-15"/>
        </w:rPr>
        <w:t xml:space="preserve"> </w:t>
      </w:r>
      <w:r>
        <w:rPr>
          <w:spacing w:val="-2"/>
        </w:rPr>
        <w:t xml:space="preserve">which </w:t>
      </w:r>
      <w:bookmarkStart w:id="61" w:name="Resource Risks"/>
      <w:bookmarkEnd w:id="61"/>
      <w:r>
        <w:t>addressed this.</w:t>
      </w:r>
    </w:p>
    <w:p w14:paraId="45D2C958">
      <w:pPr>
        <w:pStyle w:val="8"/>
        <w:spacing w:before="23"/>
      </w:pPr>
    </w:p>
    <w:p w14:paraId="690CBDBF">
      <w:pPr>
        <w:pStyle w:val="4"/>
        <w:numPr>
          <w:ilvl w:val="2"/>
          <w:numId w:val="24"/>
        </w:numPr>
        <w:tabs>
          <w:tab w:val="left" w:pos="1284"/>
        </w:tabs>
        <w:spacing w:before="0" w:after="0" w:line="240" w:lineRule="auto"/>
        <w:ind w:left="1284" w:right="0" w:hanging="836"/>
        <w:jc w:val="left"/>
      </w:pPr>
      <w:r>
        <w:t>Resource</w:t>
      </w:r>
      <w:r>
        <w:rPr>
          <w:spacing w:val="-18"/>
        </w:rPr>
        <w:t xml:space="preserve"> </w:t>
      </w:r>
      <w:r>
        <w:rPr>
          <w:spacing w:val="-2"/>
        </w:rPr>
        <w:t>Risks</w:t>
      </w:r>
    </w:p>
    <w:p w14:paraId="76769897">
      <w:pPr>
        <w:pStyle w:val="5"/>
        <w:spacing w:before="266"/>
      </w:pPr>
      <w:r>
        <w:t>Risk</w:t>
      </w:r>
      <w:r>
        <w:rPr>
          <w:spacing w:val="-12"/>
        </w:rPr>
        <w:t xml:space="preserve"> </w:t>
      </w:r>
      <w:r>
        <w:t>4:</w:t>
      </w:r>
      <w:r>
        <w:rPr>
          <w:spacing w:val="5"/>
        </w:rPr>
        <w:t xml:space="preserve"> </w:t>
      </w:r>
      <w:r>
        <w:t>Team</w:t>
      </w:r>
      <w:r>
        <w:rPr>
          <w:spacing w:val="-12"/>
        </w:rPr>
        <w:t xml:space="preserve"> </w:t>
      </w:r>
      <w:r>
        <w:t>member</w:t>
      </w:r>
      <w:r>
        <w:rPr>
          <w:spacing w:val="-12"/>
        </w:rPr>
        <w:t xml:space="preserve"> </w:t>
      </w:r>
      <w:r>
        <w:rPr>
          <w:spacing w:val="-2"/>
        </w:rPr>
        <w:t>unavailability</w:t>
      </w:r>
    </w:p>
    <w:p w14:paraId="1F9FA8F5">
      <w:pPr>
        <w:pStyle w:val="8"/>
        <w:spacing w:before="23"/>
        <w:rPr>
          <w:b/>
        </w:rPr>
      </w:pPr>
    </w:p>
    <w:p w14:paraId="1516F4AB">
      <w:pPr>
        <w:pStyle w:val="8"/>
        <w:spacing w:line="343" w:lineRule="auto"/>
        <w:ind w:left="439" w:right="333" w:firstLine="8"/>
      </w:pPr>
      <w:r>
        <w:t>If</w:t>
      </w:r>
      <w:r>
        <w:rPr>
          <w:spacing w:val="-2"/>
        </w:rPr>
        <w:t xml:space="preserve"> </w:t>
      </w:r>
      <w:r>
        <w:t>a</w:t>
      </w:r>
      <w:r>
        <w:rPr>
          <w:spacing w:val="-2"/>
        </w:rPr>
        <w:t xml:space="preserve"> </w:t>
      </w:r>
      <w:r>
        <w:t>team</w:t>
      </w:r>
      <w:r>
        <w:rPr>
          <w:spacing w:val="-2"/>
        </w:rPr>
        <w:t xml:space="preserve"> </w:t>
      </w:r>
      <w:r>
        <w:t>member</w:t>
      </w:r>
      <w:r>
        <w:rPr>
          <w:spacing w:val="-2"/>
        </w:rPr>
        <w:t xml:space="preserve"> </w:t>
      </w:r>
      <w:r>
        <w:t>got</w:t>
      </w:r>
      <w:r>
        <w:rPr>
          <w:spacing w:val="-2"/>
        </w:rPr>
        <w:t xml:space="preserve"> </w:t>
      </w:r>
      <w:r>
        <w:t>sick</w:t>
      </w:r>
      <w:r>
        <w:rPr>
          <w:spacing w:val="-2"/>
        </w:rPr>
        <w:t xml:space="preserve"> </w:t>
      </w:r>
      <w:r>
        <w:t>or</w:t>
      </w:r>
      <w:r>
        <w:rPr>
          <w:spacing w:val="-2"/>
        </w:rPr>
        <w:t xml:space="preserve"> </w:t>
      </w:r>
      <w:r>
        <w:t>had</w:t>
      </w:r>
      <w:r>
        <w:rPr>
          <w:spacing w:val="-2"/>
        </w:rPr>
        <w:t xml:space="preserve"> </w:t>
      </w:r>
      <w:r>
        <w:t>other</w:t>
      </w:r>
      <w:r>
        <w:rPr>
          <w:spacing w:val="-2"/>
        </w:rPr>
        <w:t xml:space="preserve"> </w:t>
      </w:r>
      <w:r>
        <w:t>commitments</w:t>
      </w:r>
      <w:r>
        <w:rPr>
          <w:spacing w:val="-2"/>
        </w:rPr>
        <w:t xml:space="preserve"> </w:t>
      </w:r>
      <w:r>
        <w:t>the</w:t>
      </w:r>
      <w:r>
        <w:rPr>
          <w:spacing w:val="-2"/>
        </w:rPr>
        <w:t xml:space="preserve"> </w:t>
      </w:r>
      <w:r>
        <w:t>project</w:t>
      </w:r>
      <w:r>
        <w:rPr>
          <w:spacing w:val="-2"/>
        </w:rPr>
        <w:t xml:space="preserve"> </w:t>
      </w:r>
      <w:r>
        <w:t>could</w:t>
      </w:r>
      <w:r>
        <w:rPr>
          <w:spacing w:val="-2"/>
        </w:rPr>
        <w:t xml:space="preserve"> </w:t>
      </w:r>
      <w:r>
        <w:t>be</w:t>
      </w:r>
      <w:r>
        <w:rPr>
          <w:spacing w:val="-2"/>
        </w:rPr>
        <w:t xml:space="preserve"> </w:t>
      </w:r>
      <w:r>
        <w:t>delayed.</w:t>
      </w:r>
      <w:r>
        <w:rPr>
          <w:spacing w:val="21"/>
        </w:rPr>
        <w:t xml:space="preserve"> </w:t>
      </w:r>
      <w:r>
        <w:t>Mitigation was cross-training so each member understood multiple parts of the project.</w:t>
      </w:r>
    </w:p>
    <w:p w14:paraId="18057ECF">
      <w:pPr>
        <w:pStyle w:val="8"/>
        <w:spacing w:before="181" w:line="343" w:lineRule="auto"/>
        <w:ind w:left="448" w:hanging="9"/>
      </w:pPr>
      <w:r>
        <w:rPr>
          <w:spacing w:val="-2"/>
        </w:rPr>
        <w:t>Actual</w:t>
      </w:r>
      <w:r>
        <w:rPr>
          <w:spacing w:val="-13"/>
        </w:rPr>
        <w:t xml:space="preserve"> </w:t>
      </w:r>
      <w:r>
        <w:rPr>
          <w:spacing w:val="-2"/>
        </w:rPr>
        <w:t>outcome.</w:t>
      </w:r>
      <w:r>
        <w:rPr>
          <w:spacing w:val="23"/>
        </w:rPr>
        <w:t xml:space="preserve"> </w:t>
      </w:r>
      <w:r>
        <w:rPr>
          <w:spacing w:val="-2"/>
        </w:rPr>
        <w:t>We</w:t>
      </w:r>
      <w:r>
        <w:rPr>
          <w:spacing w:val="-13"/>
        </w:rPr>
        <w:t xml:space="preserve"> </w:t>
      </w:r>
      <w:r>
        <w:rPr>
          <w:spacing w:val="-2"/>
        </w:rPr>
        <w:t>didn’t</w:t>
      </w:r>
      <w:r>
        <w:rPr>
          <w:spacing w:val="-13"/>
        </w:rPr>
        <w:t xml:space="preserve"> </w:t>
      </w:r>
      <w:r>
        <w:rPr>
          <w:spacing w:val="-2"/>
        </w:rPr>
        <w:t>have</w:t>
      </w:r>
      <w:r>
        <w:rPr>
          <w:spacing w:val="-13"/>
        </w:rPr>
        <w:t xml:space="preserve"> </w:t>
      </w:r>
      <w:r>
        <w:rPr>
          <w:spacing w:val="-2"/>
        </w:rPr>
        <w:t>major</w:t>
      </w:r>
      <w:r>
        <w:rPr>
          <w:spacing w:val="-13"/>
        </w:rPr>
        <w:t xml:space="preserve"> </w:t>
      </w:r>
      <w:r>
        <w:rPr>
          <w:spacing w:val="-2"/>
        </w:rPr>
        <w:t>availability</w:t>
      </w:r>
      <w:r>
        <w:rPr>
          <w:spacing w:val="-13"/>
        </w:rPr>
        <w:t xml:space="preserve"> </w:t>
      </w:r>
      <w:r>
        <w:rPr>
          <w:spacing w:val="-2"/>
        </w:rPr>
        <w:t>issues.</w:t>
      </w:r>
      <w:r>
        <w:rPr>
          <w:spacing w:val="24"/>
        </w:rPr>
        <w:t xml:space="preserve"> </w:t>
      </w:r>
      <w:r>
        <w:rPr>
          <w:spacing w:val="-2"/>
        </w:rPr>
        <w:t>Regular</w:t>
      </w:r>
      <w:r>
        <w:rPr>
          <w:spacing w:val="-13"/>
        </w:rPr>
        <w:t xml:space="preserve"> </w:t>
      </w:r>
      <w:r>
        <w:rPr>
          <w:spacing w:val="-2"/>
        </w:rPr>
        <w:t>sync</w:t>
      </w:r>
      <w:r>
        <w:rPr>
          <w:spacing w:val="-13"/>
        </w:rPr>
        <w:t xml:space="preserve"> </w:t>
      </w:r>
      <w:r>
        <w:rPr>
          <w:spacing w:val="-2"/>
        </w:rPr>
        <w:t>meetings</w:t>
      </w:r>
      <w:r>
        <w:rPr>
          <w:spacing w:val="-13"/>
        </w:rPr>
        <w:t xml:space="preserve"> </w:t>
      </w:r>
      <w:r>
        <w:rPr>
          <w:spacing w:val="-2"/>
        </w:rPr>
        <w:t>kept</w:t>
      </w:r>
      <w:r>
        <w:rPr>
          <w:spacing w:val="-13"/>
        </w:rPr>
        <w:t xml:space="preserve"> </w:t>
      </w:r>
      <w:r>
        <w:rPr>
          <w:spacing w:val="-2"/>
        </w:rPr>
        <w:t>everyone aligned.</w:t>
      </w:r>
    </w:p>
    <w:p w14:paraId="4551E45F">
      <w:pPr>
        <w:pStyle w:val="5"/>
        <w:spacing w:before="182"/>
      </w:pPr>
      <w:r>
        <w:t>Risk</w:t>
      </w:r>
      <w:r>
        <w:rPr>
          <w:spacing w:val="-11"/>
        </w:rPr>
        <w:t xml:space="preserve"> </w:t>
      </w:r>
      <w:r>
        <w:t>5:</w:t>
      </w:r>
      <w:r>
        <w:rPr>
          <w:spacing w:val="7"/>
        </w:rPr>
        <w:t xml:space="preserve"> </w:t>
      </w:r>
      <w:r>
        <w:t>Computing</w:t>
      </w:r>
      <w:r>
        <w:rPr>
          <w:spacing w:val="-10"/>
        </w:rPr>
        <w:t xml:space="preserve"> </w:t>
      </w:r>
      <w:r>
        <w:t>resource</w:t>
      </w:r>
      <w:r>
        <w:rPr>
          <w:spacing w:val="-11"/>
        </w:rPr>
        <w:t xml:space="preserve"> </w:t>
      </w:r>
      <w:r>
        <w:rPr>
          <w:spacing w:val="-2"/>
        </w:rPr>
        <w:t>limitations</w:t>
      </w:r>
    </w:p>
    <w:p w14:paraId="4F699F7B">
      <w:pPr>
        <w:pStyle w:val="8"/>
        <w:spacing w:before="22"/>
        <w:rPr>
          <w:b/>
        </w:rPr>
      </w:pPr>
    </w:p>
    <w:p w14:paraId="3526C051">
      <w:pPr>
        <w:pStyle w:val="8"/>
        <w:spacing w:line="343" w:lineRule="auto"/>
        <w:ind w:left="448" w:right="333" w:hanging="8"/>
      </w:pPr>
      <w:r>
        <w:t>Training</w:t>
      </w:r>
      <w:r>
        <w:rPr>
          <w:spacing w:val="-13"/>
        </w:rPr>
        <w:t xml:space="preserve"> </w:t>
      </w:r>
      <w:r>
        <w:t>machine</w:t>
      </w:r>
      <w:r>
        <w:rPr>
          <w:spacing w:val="-13"/>
        </w:rPr>
        <w:t xml:space="preserve"> </w:t>
      </w:r>
      <w:r>
        <w:t>learning</w:t>
      </w:r>
      <w:r>
        <w:rPr>
          <w:spacing w:val="-13"/>
        </w:rPr>
        <w:t xml:space="preserve"> </w:t>
      </w:r>
      <w:r>
        <w:t>models</w:t>
      </w:r>
      <w:r>
        <w:rPr>
          <w:spacing w:val="-14"/>
        </w:rPr>
        <w:t xml:space="preserve"> </w:t>
      </w:r>
      <w:r>
        <w:t>can</w:t>
      </w:r>
      <w:r>
        <w:rPr>
          <w:spacing w:val="-13"/>
        </w:rPr>
        <w:t xml:space="preserve"> </w:t>
      </w:r>
      <w:r>
        <w:t>require</w:t>
      </w:r>
      <w:r>
        <w:rPr>
          <w:spacing w:val="-13"/>
        </w:rPr>
        <w:t xml:space="preserve"> </w:t>
      </w:r>
      <w:r>
        <w:t>significant</w:t>
      </w:r>
      <w:r>
        <w:rPr>
          <w:spacing w:val="-13"/>
        </w:rPr>
        <w:t xml:space="preserve"> </w:t>
      </w:r>
      <w:r>
        <w:t>computing</w:t>
      </w:r>
      <w:r>
        <w:rPr>
          <w:spacing w:val="-13"/>
        </w:rPr>
        <w:t xml:space="preserve"> </w:t>
      </w:r>
      <w:r>
        <w:t>power.</w:t>
      </w:r>
      <w:r>
        <w:rPr>
          <w:spacing w:val="6"/>
        </w:rPr>
        <w:t xml:space="preserve"> </w:t>
      </w:r>
      <w:r>
        <w:t>Our</w:t>
      </w:r>
      <w:r>
        <w:rPr>
          <w:spacing w:val="-13"/>
        </w:rPr>
        <w:t xml:space="preserve"> </w:t>
      </w:r>
      <w:r>
        <w:t>laptops</w:t>
      </w:r>
      <w:r>
        <w:rPr>
          <w:spacing w:val="-14"/>
        </w:rPr>
        <w:t xml:space="preserve"> </w:t>
      </w:r>
      <w:r>
        <w:t>might not be enough. Mitigation was to use cloud computing resources if needed.</w:t>
      </w:r>
    </w:p>
    <w:p w14:paraId="502925DE">
      <w:pPr>
        <w:pStyle w:val="8"/>
        <w:spacing w:before="182" w:line="343" w:lineRule="auto"/>
        <w:ind w:left="448" w:right="333" w:hanging="9"/>
      </w:pPr>
      <w:r>
        <w:t>Actual outcome.</w:t>
      </w:r>
      <w:r>
        <w:rPr>
          <w:spacing w:val="40"/>
        </w:rPr>
        <w:t xml:space="preserve"> </w:t>
      </w:r>
      <w:r>
        <w:t xml:space="preserve">Training Random Forest on our dataset was fast enough on local machines. </w:t>
      </w:r>
      <w:bookmarkStart w:id="62" w:name="Schedule Risks"/>
      <w:bookmarkEnd w:id="62"/>
      <w:r>
        <w:t>Cloud wasn’t needed for training but we used it for deployment.</w:t>
      </w:r>
    </w:p>
    <w:p w14:paraId="2CA6496E">
      <w:pPr>
        <w:pStyle w:val="8"/>
        <w:spacing w:before="23"/>
      </w:pPr>
    </w:p>
    <w:p w14:paraId="55CA6C47">
      <w:pPr>
        <w:pStyle w:val="4"/>
        <w:numPr>
          <w:ilvl w:val="2"/>
          <w:numId w:val="24"/>
        </w:numPr>
        <w:tabs>
          <w:tab w:val="left" w:pos="1284"/>
        </w:tabs>
        <w:spacing w:before="0" w:after="0" w:line="240" w:lineRule="auto"/>
        <w:ind w:left="1284" w:right="0" w:hanging="836"/>
        <w:jc w:val="left"/>
      </w:pPr>
      <w:r>
        <w:t>Schedule</w:t>
      </w:r>
      <w:r>
        <w:rPr>
          <w:spacing w:val="-12"/>
        </w:rPr>
        <w:t xml:space="preserve"> </w:t>
      </w:r>
      <w:r>
        <w:rPr>
          <w:spacing w:val="-2"/>
        </w:rPr>
        <w:t>Risks</w:t>
      </w:r>
    </w:p>
    <w:p w14:paraId="3961BDB7">
      <w:pPr>
        <w:pStyle w:val="5"/>
        <w:spacing w:before="266"/>
      </w:pPr>
      <w:r>
        <w:t>Risk</w:t>
      </w:r>
      <w:r>
        <w:rPr>
          <w:spacing w:val="-6"/>
        </w:rPr>
        <w:t xml:space="preserve"> </w:t>
      </w:r>
      <w:r>
        <w:t>6:</w:t>
      </w:r>
      <w:r>
        <w:rPr>
          <w:spacing w:val="13"/>
        </w:rPr>
        <w:t xml:space="preserve"> </w:t>
      </w:r>
      <w:r>
        <w:t>Scope</w:t>
      </w:r>
      <w:r>
        <w:rPr>
          <w:spacing w:val="-6"/>
        </w:rPr>
        <w:t xml:space="preserve"> </w:t>
      </w:r>
      <w:r>
        <w:rPr>
          <w:spacing w:val="-4"/>
        </w:rPr>
        <w:t>creep</w:t>
      </w:r>
    </w:p>
    <w:p w14:paraId="6996D974">
      <w:pPr>
        <w:pStyle w:val="8"/>
        <w:spacing w:before="23"/>
        <w:rPr>
          <w:b/>
        </w:rPr>
      </w:pPr>
    </w:p>
    <w:p w14:paraId="085806ED">
      <w:pPr>
        <w:pStyle w:val="8"/>
        <w:spacing w:line="343" w:lineRule="auto"/>
        <w:ind w:left="442" w:right="146" w:hanging="3"/>
      </w:pPr>
      <w:r>
        <w:t>Adding too many features could delay the project.</w:t>
      </w:r>
      <w:r>
        <w:rPr>
          <w:spacing w:val="40"/>
        </w:rPr>
        <w:t xml:space="preserve"> </w:t>
      </w:r>
      <w:r>
        <w:t>Mitigation was to define MVP (minimum viable product) early and stick to it. Additional features only if time permits.</w:t>
      </w:r>
    </w:p>
    <w:p w14:paraId="0C95D029">
      <w:pPr>
        <w:pStyle w:val="8"/>
        <w:spacing w:before="181" w:line="343" w:lineRule="auto"/>
        <w:ind w:left="448" w:hanging="9"/>
      </w:pPr>
      <w:r>
        <w:t>Actual</w:t>
      </w:r>
      <w:r>
        <w:rPr>
          <w:spacing w:val="-15"/>
        </w:rPr>
        <w:t xml:space="preserve"> </w:t>
      </w:r>
      <w:r>
        <w:t>outcome.</w:t>
      </w:r>
      <w:r>
        <w:rPr>
          <w:spacing w:val="-5"/>
        </w:rPr>
        <w:t xml:space="preserve"> </w:t>
      </w:r>
      <w:r>
        <w:t>We</w:t>
      </w:r>
      <w:r>
        <w:rPr>
          <w:spacing w:val="-15"/>
        </w:rPr>
        <w:t xml:space="preserve"> </w:t>
      </w:r>
      <w:r>
        <w:t>did</w:t>
      </w:r>
      <w:r>
        <w:rPr>
          <w:spacing w:val="-15"/>
        </w:rPr>
        <w:t xml:space="preserve"> </w:t>
      </w:r>
      <w:r>
        <w:t>stick</w:t>
      </w:r>
      <w:r>
        <w:rPr>
          <w:spacing w:val="-15"/>
        </w:rPr>
        <w:t xml:space="preserve"> </w:t>
      </w:r>
      <w:r>
        <w:t>to</w:t>
      </w:r>
      <w:r>
        <w:rPr>
          <w:spacing w:val="-15"/>
        </w:rPr>
        <w:t xml:space="preserve"> </w:t>
      </w:r>
      <w:r>
        <w:t>core</w:t>
      </w:r>
      <w:r>
        <w:rPr>
          <w:spacing w:val="-15"/>
        </w:rPr>
        <w:t xml:space="preserve"> </w:t>
      </w:r>
      <w:r>
        <w:t>features.</w:t>
      </w:r>
      <w:r>
        <w:rPr>
          <w:spacing w:val="8"/>
        </w:rPr>
        <w:t xml:space="preserve"> </w:t>
      </w:r>
      <w:r>
        <w:t>Some</w:t>
      </w:r>
      <w:r>
        <w:rPr>
          <w:spacing w:val="-15"/>
        </w:rPr>
        <w:t xml:space="preserve"> </w:t>
      </w:r>
      <w:r>
        <w:t>nice-to-haves</w:t>
      </w:r>
      <w:r>
        <w:rPr>
          <w:spacing w:val="-15"/>
        </w:rPr>
        <w:t xml:space="preserve"> </w:t>
      </w:r>
      <w:r>
        <w:t>like</w:t>
      </w:r>
      <w:r>
        <w:rPr>
          <w:spacing w:val="-15"/>
        </w:rPr>
        <w:t xml:space="preserve"> </w:t>
      </w:r>
      <w:r>
        <w:t>translation</w:t>
      </w:r>
      <w:r>
        <w:rPr>
          <w:spacing w:val="-15"/>
        </w:rPr>
        <w:t xml:space="preserve"> </w:t>
      </w:r>
      <w:r>
        <w:t>history</w:t>
      </w:r>
      <w:r>
        <w:rPr>
          <w:spacing w:val="-15"/>
        </w:rPr>
        <w:t xml:space="preserve"> </w:t>
      </w:r>
      <w:r>
        <w:t>were deferred to future work.</w:t>
      </w:r>
    </w:p>
    <w:p w14:paraId="0000D750">
      <w:pPr>
        <w:pStyle w:val="5"/>
        <w:spacing w:before="181"/>
      </w:pPr>
      <w:r>
        <w:t>Risk</w:t>
      </w:r>
      <w:r>
        <w:rPr>
          <w:spacing w:val="-7"/>
        </w:rPr>
        <w:t xml:space="preserve"> </w:t>
      </w:r>
      <w:r>
        <w:t>7:</w:t>
      </w:r>
      <w:r>
        <w:rPr>
          <w:spacing w:val="11"/>
        </w:rPr>
        <w:t xml:space="preserve"> </w:t>
      </w:r>
      <w:r>
        <w:t>External</w:t>
      </w:r>
      <w:r>
        <w:rPr>
          <w:spacing w:val="-6"/>
        </w:rPr>
        <w:t xml:space="preserve"> </w:t>
      </w:r>
      <w:r>
        <w:rPr>
          <w:spacing w:val="-2"/>
        </w:rPr>
        <w:t>dependencies</w:t>
      </w:r>
    </w:p>
    <w:p w14:paraId="0AC6E81A">
      <w:pPr>
        <w:pStyle w:val="8"/>
        <w:spacing w:before="23"/>
        <w:rPr>
          <w:b/>
        </w:rPr>
      </w:pPr>
    </w:p>
    <w:p w14:paraId="3F6EABAA">
      <w:pPr>
        <w:pStyle w:val="8"/>
        <w:spacing w:line="343" w:lineRule="auto"/>
        <w:ind w:left="439" w:right="146" w:firstLine="8"/>
      </w:pPr>
      <w:r>
        <w:t>Reliance</w:t>
      </w:r>
      <w:r>
        <w:rPr>
          <w:spacing w:val="-12"/>
        </w:rPr>
        <w:t xml:space="preserve"> </w:t>
      </w:r>
      <w:r>
        <w:t>on</w:t>
      </w:r>
      <w:r>
        <w:rPr>
          <w:spacing w:val="-12"/>
        </w:rPr>
        <w:t xml:space="preserve"> </w:t>
      </w:r>
      <w:r>
        <w:t>external</w:t>
      </w:r>
      <w:r>
        <w:rPr>
          <w:spacing w:val="-12"/>
        </w:rPr>
        <w:t xml:space="preserve"> </w:t>
      </w:r>
      <w:r>
        <w:t>libraries</w:t>
      </w:r>
      <w:r>
        <w:rPr>
          <w:spacing w:val="-12"/>
        </w:rPr>
        <w:t xml:space="preserve"> </w:t>
      </w:r>
      <w:r>
        <w:t>or</w:t>
      </w:r>
      <w:r>
        <w:rPr>
          <w:spacing w:val="-12"/>
        </w:rPr>
        <w:t xml:space="preserve"> </w:t>
      </w:r>
      <w:r>
        <w:t>services</w:t>
      </w:r>
      <w:r>
        <w:rPr>
          <w:spacing w:val="-12"/>
        </w:rPr>
        <w:t xml:space="preserve"> </w:t>
      </w:r>
      <w:r>
        <w:t>could</w:t>
      </w:r>
      <w:r>
        <w:rPr>
          <w:spacing w:val="-12"/>
        </w:rPr>
        <w:t xml:space="preserve"> </w:t>
      </w:r>
      <w:r>
        <w:t>cause</w:t>
      </w:r>
      <w:r>
        <w:rPr>
          <w:spacing w:val="-12"/>
        </w:rPr>
        <w:t xml:space="preserve"> </w:t>
      </w:r>
      <w:r>
        <w:t>issues</w:t>
      </w:r>
      <w:r>
        <w:rPr>
          <w:spacing w:val="-12"/>
        </w:rPr>
        <w:t xml:space="preserve"> </w:t>
      </w:r>
      <w:r>
        <w:t>if</w:t>
      </w:r>
      <w:r>
        <w:rPr>
          <w:spacing w:val="-12"/>
        </w:rPr>
        <w:t xml:space="preserve"> </w:t>
      </w:r>
      <w:r>
        <w:t>they</w:t>
      </w:r>
      <w:r>
        <w:rPr>
          <w:spacing w:val="-12"/>
        </w:rPr>
        <w:t xml:space="preserve"> </w:t>
      </w:r>
      <w:r>
        <w:t>change</w:t>
      </w:r>
      <w:r>
        <w:rPr>
          <w:spacing w:val="-12"/>
        </w:rPr>
        <w:t xml:space="preserve"> </w:t>
      </w:r>
      <w:r>
        <w:t>or</w:t>
      </w:r>
      <w:r>
        <w:rPr>
          <w:spacing w:val="-12"/>
        </w:rPr>
        <w:t xml:space="preserve"> </w:t>
      </w:r>
      <w:r>
        <w:t>break.</w:t>
      </w:r>
      <w:r>
        <w:rPr>
          <w:spacing w:val="11"/>
        </w:rPr>
        <w:t xml:space="preserve"> </w:t>
      </w:r>
      <w:r>
        <w:t>Mitigation was to pin specific versions and have fallback options.</w:t>
      </w:r>
    </w:p>
    <w:p w14:paraId="36B22EA3">
      <w:pPr>
        <w:pStyle w:val="8"/>
        <w:spacing w:before="182" w:line="343" w:lineRule="auto"/>
        <w:ind w:left="448" w:hanging="9"/>
      </w:pPr>
      <w:r>
        <w:t>Actual outcome.</w:t>
      </w:r>
      <w:r>
        <w:rPr>
          <w:spacing w:val="40"/>
        </w:rPr>
        <w:t xml:space="preserve"> </w:t>
      </w:r>
      <w:r>
        <w:t>No issues with external dependencies.</w:t>
      </w:r>
      <w:r>
        <w:rPr>
          <w:spacing w:val="40"/>
        </w:rPr>
        <w:t xml:space="preserve"> </w:t>
      </w:r>
      <w:r>
        <w:t>Scikit-learn and Flask worked as ex-pected throughout.</w:t>
      </w:r>
    </w:p>
    <w:p w14:paraId="497000C0">
      <w:pPr>
        <w:pStyle w:val="8"/>
        <w:spacing w:before="181"/>
        <w:ind w:left="440"/>
      </w:pPr>
      <w:bookmarkStart w:id="63" w:name="Project Budget"/>
      <w:bookmarkEnd w:id="63"/>
      <w:r>
        <w:t>Table</w:t>
      </w:r>
      <w:r>
        <w:rPr>
          <w:spacing w:val="-10"/>
        </w:rPr>
        <w:t xml:space="preserve"> </w:t>
      </w:r>
      <w:r>
        <w:fldChar w:fldCharType="begin"/>
      </w:r>
      <w:r>
        <w:instrText xml:space="preserve"> HYPERLINK \l "_bookmark4" </w:instrText>
      </w:r>
      <w:r>
        <w:fldChar w:fldCharType="separate"/>
      </w:r>
      <w:r>
        <w:t>4.1</w:t>
      </w:r>
      <w:r>
        <w:fldChar w:fldCharType="end"/>
      </w:r>
      <w:r>
        <w:rPr>
          <w:spacing w:val="-10"/>
        </w:rPr>
        <w:t xml:space="preserve"> </w:t>
      </w:r>
      <w:r>
        <w:t>shows</w:t>
      </w:r>
      <w:r>
        <w:rPr>
          <w:spacing w:val="-10"/>
        </w:rPr>
        <w:t xml:space="preserve"> </w:t>
      </w:r>
      <w:r>
        <w:t>the</w:t>
      </w:r>
      <w:r>
        <w:rPr>
          <w:spacing w:val="-10"/>
        </w:rPr>
        <w:t xml:space="preserve"> </w:t>
      </w:r>
      <w:r>
        <w:t>risk</w:t>
      </w:r>
      <w:r>
        <w:rPr>
          <w:spacing w:val="-9"/>
        </w:rPr>
        <w:t xml:space="preserve"> </w:t>
      </w:r>
      <w:r>
        <w:t>assessment</w:t>
      </w:r>
      <w:r>
        <w:rPr>
          <w:spacing w:val="-10"/>
        </w:rPr>
        <w:t xml:space="preserve"> </w:t>
      </w:r>
      <w:r>
        <w:rPr>
          <w:spacing w:val="-2"/>
        </w:rPr>
        <w:t>matrix.</w:t>
      </w:r>
    </w:p>
    <w:p w14:paraId="3A36EEF0">
      <w:pPr>
        <w:pStyle w:val="8"/>
        <w:spacing w:after="0"/>
        <w:sectPr>
          <w:pgSz w:w="11910" w:h="16840"/>
          <w:pgMar w:top="940" w:right="992" w:bottom="1100" w:left="992" w:header="657" w:footer="912" w:gutter="0"/>
          <w:cols w:space="720" w:num="1"/>
        </w:sectPr>
      </w:pPr>
    </w:p>
    <w:p w14:paraId="5E9D02CA">
      <w:pPr>
        <w:pStyle w:val="8"/>
        <w:spacing w:before="229"/>
        <w:rPr>
          <w:sz w:val="22"/>
        </w:rPr>
      </w:pPr>
    </w:p>
    <w:p w14:paraId="56D7314A">
      <w:pPr>
        <w:spacing w:before="0"/>
        <w:ind w:left="394" w:right="399" w:firstLine="0"/>
        <w:jc w:val="center"/>
        <w:rPr>
          <w:sz w:val="22"/>
        </w:rPr>
      </w:pPr>
      <w:bookmarkStart w:id="64" w:name="_bookmark4"/>
      <w:bookmarkEnd w:id="64"/>
      <w:r>
        <w:rPr>
          <w:b/>
          <w:sz w:val="22"/>
        </w:rPr>
        <w:t>Table</w:t>
      </w:r>
      <w:r>
        <w:rPr>
          <w:b/>
          <w:spacing w:val="-11"/>
          <w:sz w:val="22"/>
        </w:rPr>
        <w:t xml:space="preserve"> </w:t>
      </w:r>
      <w:r>
        <w:rPr>
          <w:b/>
          <w:sz w:val="22"/>
        </w:rPr>
        <w:t>4.1:</w:t>
      </w:r>
      <w:r>
        <w:rPr>
          <w:b/>
          <w:spacing w:val="3"/>
          <w:sz w:val="22"/>
        </w:rPr>
        <w:t xml:space="preserve"> </w:t>
      </w:r>
      <w:r>
        <w:rPr>
          <w:sz w:val="22"/>
        </w:rPr>
        <w:t>Risk</w:t>
      </w:r>
      <w:r>
        <w:rPr>
          <w:spacing w:val="-11"/>
          <w:sz w:val="22"/>
        </w:rPr>
        <w:t xml:space="preserve"> </w:t>
      </w:r>
      <w:r>
        <w:rPr>
          <w:sz w:val="22"/>
        </w:rPr>
        <w:t>Assessment</w:t>
      </w:r>
      <w:r>
        <w:rPr>
          <w:spacing w:val="-11"/>
          <w:sz w:val="22"/>
        </w:rPr>
        <w:t xml:space="preserve"> </w:t>
      </w:r>
      <w:r>
        <w:rPr>
          <w:spacing w:val="-2"/>
          <w:sz w:val="22"/>
        </w:rPr>
        <w:t>Matrix</w:t>
      </w:r>
    </w:p>
    <w:p w14:paraId="35F04C5C">
      <w:pPr>
        <w:pStyle w:val="8"/>
        <w:spacing w:before="3"/>
        <w:rPr>
          <w:sz w:val="20"/>
        </w:rPr>
      </w:pPr>
    </w:p>
    <w:tbl>
      <w:tblPr>
        <w:tblStyle w:val="7"/>
        <w:tblW w:w="0" w:type="auto"/>
        <w:tblInd w:w="1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24"/>
        <w:gridCol w:w="1398"/>
        <w:gridCol w:w="1057"/>
        <w:gridCol w:w="1561"/>
      </w:tblGrid>
      <w:tr w14:paraId="1C066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5195D7E7">
            <w:pPr>
              <w:pStyle w:val="11"/>
              <w:spacing w:line="253" w:lineRule="exact"/>
              <w:ind w:left="122"/>
              <w:rPr>
                <w:b/>
                <w:sz w:val="24"/>
              </w:rPr>
            </w:pPr>
            <w:r>
              <w:rPr>
                <w:b/>
                <w:spacing w:val="-4"/>
                <w:sz w:val="24"/>
              </w:rPr>
              <w:t>Risk</w:t>
            </w:r>
          </w:p>
        </w:tc>
        <w:tc>
          <w:tcPr>
            <w:tcW w:w="1398" w:type="dxa"/>
          </w:tcPr>
          <w:p w14:paraId="33AB51FF">
            <w:pPr>
              <w:pStyle w:val="11"/>
              <w:spacing w:line="253" w:lineRule="exact"/>
              <w:ind w:left="9"/>
              <w:jc w:val="center"/>
              <w:rPr>
                <w:b/>
                <w:sz w:val="24"/>
              </w:rPr>
            </w:pPr>
            <w:r>
              <w:rPr>
                <w:b/>
                <w:spacing w:val="-2"/>
                <w:sz w:val="24"/>
              </w:rPr>
              <w:t>Probability</w:t>
            </w:r>
          </w:p>
        </w:tc>
        <w:tc>
          <w:tcPr>
            <w:tcW w:w="1057" w:type="dxa"/>
          </w:tcPr>
          <w:p w14:paraId="6FEFB5E7">
            <w:pPr>
              <w:pStyle w:val="11"/>
              <w:spacing w:line="253" w:lineRule="exact"/>
              <w:ind w:left="10" w:right="1"/>
              <w:jc w:val="center"/>
              <w:rPr>
                <w:b/>
                <w:sz w:val="24"/>
              </w:rPr>
            </w:pPr>
            <w:r>
              <w:rPr>
                <w:b/>
                <w:spacing w:val="-2"/>
                <w:sz w:val="24"/>
              </w:rPr>
              <w:t>Impact</w:t>
            </w:r>
          </w:p>
        </w:tc>
        <w:tc>
          <w:tcPr>
            <w:tcW w:w="1561" w:type="dxa"/>
          </w:tcPr>
          <w:p w14:paraId="1482A485">
            <w:pPr>
              <w:pStyle w:val="11"/>
              <w:spacing w:line="253" w:lineRule="exact"/>
              <w:ind w:left="11" w:right="1"/>
              <w:jc w:val="center"/>
              <w:rPr>
                <w:b/>
                <w:sz w:val="24"/>
              </w:rPr>
            </w:pPr>
            <w:r>
              <w:rPr>
                <w:b/>
                <w:spacing w:val="-2"/>
                <w:sz w:val="24"/>
              </w:rPr>
              <w:t>Status</w:t>
            </w:r>
          </w:p>
        </w:tc>
      </w:tr>
      <w:tr w14:paraId="51E0C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16957DC8">
            <w:pPr>
              <w:pStyle w:val="11"/>
              <w:spacing w:line="253" w:lineRule="exact"/>
              <w:ind w:left="122"/>
              <w:rPr>
                <w:sz w:val="24"/>
              </w:rPr>
            </w:pPr>
            <w:r>
              <w:rPr>
                <w:sz w:val="24"/>
              </w:rPr>
              <w:t>Model</w:t>
            </w:r>
            <w:r>
              <w:rPr>
                <w:spacing w:val="-10"/>
                <w:sz w:val="24"/>
              </w:rPr>
              <w:t xml:space="preserve"> </w:t>
            </w:r>
            <w:r>
              <w:rPr>
                <w:sz w:val="24"/>
              </w:rPr>
              <w:t>accuracy</w:t>
            </w:r>
            <w:r>
              <w:rPr>
                <w:spacing w:val="-9"/>
                <w:sz w:val="24"/>
              </w:rPr>
              <w:t xml:space="preserve"> </w:t>
            </w:r>
            <w:r>
              <w:rPr>
                <w:sz w:val="24"/>
              </w:rPr>
              <w:t>below</w:t>
            </w:r>
            <w:r>
              <w:rPr>
                <w:spacing w:val="-9"/>
                <w:sz w:val="24"/>
              </w:rPr>
              <w:t xml:space="preserve"> </w:t>
            </w:r>
            <w:r>
              <w:rPr>
                <w:spacing w:val="-2"/>
                <w:sz w:val="24"/>
              </w:rPr>
              <w:t>target</w:t>
            </w:r>
          </w:p>
        </w:tc>
        <w:tc>
          <w:tcPr>
            <w:tcW w:w="1398" w:type="dxa"/>
          </w:tcPr>
          <w:p w14:paraId="64756816">
            <w:pPr>
              <w:pStyle w:val="11"/>
              <w:spacing w:line="253" w:lineRule="exact"/>
              <w:ind w:left="9"/>
              <w:jc w:val="center"/>
              <w:rPr>
                <w:sz w:val="24"/>
              </w:rPr>
            </w:pPr>
            <w:r>
              <w:rPr>
                <w:spacing w:val="-2"/>
                <w:sz w:val="24"/>
              </w:rPr>
              <w:t>Medium</w:t>
            </w:r>
          </w:p>
        </w:tc>
        <w:tc>
          <w:tcPr>
            <w:tcW w:w="1057" w:type="dxa"/>
          </w:tcPr>
          <w:p w14:paraId="304D5505">
            <w:pPr>
              <w:pStyle w:val="11"/>
              <w:spacing w:line="253" w:lineRule="exact"/>
              <w:ind w:left="10" w:right="1"/>
              <w:jc w:val="center"/>
              <w:rPr>
                <w:sz w:val="24"/>
              </w:rPr>
            </w:pPr>
            <w:r>
              <w:rPr>
                <w:spacing w:val="-4"/>
                <w:sz w:val="24"/>
              </w:rPr>
              <w:t>High</w:t>
            </w:r>
          </w:p>
        </w:tc>
        <w:tc>
          <w:tcPr>
            <w:tcW w:w="1561" w:type="dxa"/>
          </w:tcPr>
          <w:p w14:paraId="0CAF6171">
            <w:pPr>
              <w:pStyle w:val="11"/>
              <w:spacing w:line="253" w:lineRule="exact"/>
              <w:ind w:left="11" w:right="1"/>
              <w:jc w:val="center"/>
              <w:rPr>
                <w:sz w:val="24"/>
              </w:rPr>
            </w:pPr>
            <w:r>
              <w:rPr>
                <w:spacing w:val="-2"/>
                <w:sz w:val="24"/>
              </w:rPr>
              <w:t>Resolved</w:t>
            </w:r>
          </w:p>
        </w:tc>
      </w:tr>
      <w:tr w14:paraId="11824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06748E0B">
            <w:pPr>
              <w:pStyle w:val="11"/>
              <w:spacing w:line="253" w:lineRule="exact"/>
              <w:ind w:left="122"/>
              <w:rPr>
                <w:sz w:val="24"/>
              </w:rPr>
            </w:pPr>
            <w:r>
              <w:rPr>
                <w:sz w:val="24"/>
              </w:rPr>
              <w:t>Dataset</w:t>
            </w:r>
            <w:r>
              <w:rPr>
                <w:spacing w:val="-8"/>
                <w:sz w:val="24"/>
              </w:rPr>
              <w:t xml:space="preserve"> </w:t>
            </w:r>
            <w:r>
              <w:rPr>
                <w:sz w:val="24"/>
              </w:rPr>
              <w:t>quality</w:t>
            </w:r>
            <w:r>
              <w:rPr>
                <w:spacing w:val="-8"/>
                <w:sz w:val="24"/>
              </w:rPr>
              <w:t xml:space="preserve"> </w:t>
            </w:r>
            <w:r>
              <w:rPr>
                <w:spacing w:val="-2"/>
                <w:sz w:val="24"/>
              </w:rPr>
              <w:t>issues</w:t>
            </w:r>
          </w:p>
        </w:tc>
        <w:tc>
          <w:tcPr>
            <w:tcW w:w="1398" w:type="dxa"/>
          </w:tcPr>
          <w:p w14:paraId="6F4C2F88">
            <w:pPr>
              <w:pStyle w:val="11"/>
              <w:spacing w:line="253" w:lineRule="exact"/>
              <w:ind w:left="9"/>
              <w:jc w:val="center"/>
              <w:rPr>
                <w:sz w:val="24"/>
              </w:rPr>
            </w:pPr>
            <w:r>
              <w:rPr>
                <w:spacing w:val="-4"/>
                <w:sz w:val="24"/>
              </w:rPr>
              <w:t>High</w:t>
            </w:r>
          </w:p>
        </w:tc>
        <w:tc>
          <w:tcPr>
            <w:tcW w:w="1057" w:type="dxa"/>
          </w:tcPr>
          <w:p w14:paraId="3A511031">
            <w:pPr>
              <w:pStyle w:val="11"/>
              <w:spacing w:line="253" w:lineRule="exact"/>
              <w:ind w:left="10"/>
              <w:jc w:val="center"/>
              <w:rPr>
                <w:sz w:val="24"/>
              </w:rPr>
            </w:pPr>
            <w:r>
              <w:rPr>
                <w:spacing w:val="-2"/>
                <w:sz w:val="24"/>
              </w:rPr>
              <w:t>Medium</w:t>
            </w:r>
          </w:p>
        </w:tc>
        <w:tc>
          <w:tcPr>
            <w:tcW w:w="1561" w:type="dxa"/>
          </w:tcPr>
          <w:p w14:paraId="2D476222">
            <w:pPr>
              <w:pStyle w:val="11"/>
              <w:spacing w:line="253" w:lineRule="exact"/>
              <w:ind w:left="11" w:right="1"/>
              <w:jc w:val="center"/>
              <w:rPr>
                <w:sz w:val="24"/>
              </w:rPr>
            </w:pPr>
            <w:r>
              <w:rPr>
                <w:spacing w:val="-2"/>
                <w:sz w:val="24"/>
              </w:rPr>
              <w:t>Resolved</w:t>
            </w:r>
          </w:p>
        </w:tc>
      </w:tr>
      <w:tr w14:paraId="51B1A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3BE865B1">
            <w:pPr>
              <w:pStyle w:val="11"/>
              <w:spacing w:line="253" w:lineRule="exact"/>
              <w:ind w:left="122"/>
              <w:rPr>
                <w:sz w:val="24"/>
              </w:rPr>
            </w:pPr>
            <w:r>
              <w:rPr>
                <w:sz w:val="24"/>
              </w:rPr>
              <w:t>Performance</w:t>
            </w:r>
            <w:r>
              <w:rPr>
                <w:spacing w:val="-14"/>
                <w:sz w:val="24"/>
              </w:rPr>
              <w:t xml:space="preserve"> </w:t>
            </w:r>
            <w:r>
              <w:rPr>
                <w:spacing w:val="-2"/>
                <w:sz w:val="24"/>
              </w:rPr>
              <w:t>issues</w:t>
            </w:r>
          </w:p>
        </w:tc>
        <w:tc>
          <w:tcPr>
            <w:tcW w:w="1398" w:type="dxa"/>
          </w:tcPr>
          <w:p w14:paraId="649CBF6E">
            <w:pPr>
              <w:pStyle w:val="11"/>
              <w:spacing w:line="253" w:lineRule="exact"/>
              <w:ind w:left="9"/>
              <w:jc w:val="center"/>
              <w:rPr>
                <w:sz w:val="24"/>
              </w:rPr>
            </w:pPr>
            <w:r>
              <w:rPr>
                <w:spacing w:val="-2"/>
                <w:sz w:val="24"/>
              </w:rPr>
              <w:t>Medium</w:t>
            </w:r>
          </w:p>
        </w:tc>
        <w:tc>
          <w:tcPr>
            <w:tcW w:w="1057" w:type="dxa"/>
          </w:tcPr>
          <w:p w14:paraId="1C34041F">
            <w:pPr>
              <w:pStyle w:val="11"/>
              <w:spacing w:line="253" w:lineRule="exact"/>
              <w:ind w:left="10"/>
              <w:jc w:val="center"/>
              <w:rPr>
                <w:sz w:val="24"/>
              </w:rPr>
            </w:pPr>
            <w:r>
              <w:rPr>
                <w:spacing w:val="-2"/>
                <w:sz w:val="24"/>
              </w:rPr>
              <w:t>Medium</w:t>
            </w:r>
          </w:p>
        </w:tc>
        <w:tc>
          <w:tcPr>
            <w:tcW w:w="1561" w:type="dxa"/>
          </w:tcPr>
          <w:p w14:paraId="0C5B1F49">
            <w:pPr>
              <w:pStyle w:val="11"/>
              <w:spacing w:line="253" w:lineRule="exact"/>
              <w:ind w:left="11" w:right="1"/>
              <w:jc w:val="center"/>
              <w:rPr>
                <w:sz w:val="24"/>
              </w:rPr>
            </w:pPr>
            <w:r>
              <w:rPr>
                <w:spacing w:val="-2"/>
                <w:sz w:val="24"/>
              </w:rPr>
              <w:t>Resolved</w:t>
            </w:r>
          </w:p>
        </w:tc>
      </w:tr>
      <w:tr w14:paraId="38813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7D9F72C4">
            <w:pPr>
              <w:pStyle w:val="11"/>
              <w:spacing w:line="253" w:lineRule="exact"/>
              <w:ind w:left="122"/>
              <w:rPr>
                <w:sz w:val="24"/>
              </w:rPr>
            </w:pPr>
            <w:r>
              <w:rPr>
                <w:spacing w:val="-4"/>
                <w:sz w:val="24"/>
              </w:rPr>
              <w:t>Team</w:t>
            </w:r>
            <w:r>
              <w:rPr>
                <w:spacing w:val="-8"/>
                <w:sz w:val="24"/>
              </w:rPr>
              <w:t xml:space="preserve"> </w:t>
            </w:r>
            <w:r>
              <w:rPr>
                <w:spacing w:val="-2"/>
                <w:sz w:val="24"/>
              </w:rPr>
              <w:t>unavailability</w:t>
            </w:r>
          </w:p>
        </w:tc>
        <w:tc>
          <w:tcPr>
            <w:tcW w:w="1398" w:type="dxa"/>
          </w:tcPr>
          <w:p w14:paraId="4B42D9EA">
            <w:pPr>
              <w:pStyle w:val="11"/>
              <w:spacing w:line="253" w:lineRule="exact"/>
              <w:ind w:left="9" w:right="1"/>
              <w:jc w:val="center"/>
              <w:rPr>
                <w:sz w:val="24"/>
              </w:rPr>
            </w:pPr>
            <w:r>
              <w:rPr>
                <w:spacing w:val="-5"/>
                <w:sz w:val="24"/>
              </w:rPr>
              <w:t>Low</w:t>
            </w:r>
          </w:p>
        </w:tc>
        <w:tc>
          <w:tcPr>
            <w:tcW w:w="1057" w:type="dxa"/>
          </w:tcPr>
          <w:p w14:paraId="0040D5FC">
            <w:pPr>
              <w:pStyle w:val="11"/>
              <w:spacing w:line="253" w:lineRule="exact"/>
              <w:ind w:left="10" w:right="1"/>
              <w:jc w:val="center"/>
              <w:rPr>
                <w:sz w:val="24"/>
              </w:rPr>
            </w:pPr>
            <w:r>
              <w:rPr>
                <w:spacing w:val="-4"/>
                <w:sz w:val="24"/>
              </w:rPr>
              <w:t>High</w:t>
            </w:r>
          </w:p>
        </w:tc>
        <w:tc>
          <w:tcPr>
            <w:tcW w:w="1561" w:type="dxa"/>
          </w:tcPr>
          <w:p w14:paraId="097C72BF">
            <w:pPr>
              <w:pStyle w:val="11"/>
              <w:spacing w:line="253" w:lineRule="exact"/>
              <w:ind w:left="11"/>
              <w:jc w:val="center"/>
              <w:rPr>
                <w:sz w:val="24"/>
              </w:rPr>
            </w:pPr>
            <w:r>
              <w:rPr>
                <w:sz w:val="24"/>
              </w:rPr>
              <w:t>Did</w:t>
            </w:r>
            <w:r>
              <w:rPr>
                <w:spacing w:val="-5"/>
                <w:sz w:val="24"/>
              </w:rPr>
              <w:t xml:space="preserve"> </w:t>
            </w:r>
            <w:r>
              <w:rPr>
                <w:sz w:val="24"/>
              </w:rPr>
              <w:t>not</w:t>
            </w:r>
            <w:r>
              <w:rPr>
                <w:spacing w:val="-4"/>
                <w:sz w:val="24"/>
              </w:rPr>
              <w:t xml:space="preserve"> </w:t>
            </w:r>
            <w:r>
              <w:rPr>
                <w:spacing w:val="-2"/>
                <w:sz w:val="24"/>
              </w:rPr>
              <w:t>occur</w:t>
            </w:r>
          </w:p>
        </w:tc>
      </w:tr>
      <w:tr w14:paraId="3C0A5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2048AE77">
            <w:pPr>
              <w:pStyle w:val="11"/>
              <w:spacing w:line="253" w:lineRule="exact"/>
              <w:ind w:left="122"/>
              <w:rPr>
                <w:sz w:val="24"/>
              </w:rPr>
            </w:pPr>
            <w:r>
              <w:rPr>
                <w:sz w:val="24"/>
              </w:rPr>
              <w:t>Computing</w:t>
            </w:r>
            <w:r>
              <w:rPr>
                <w:spacing w:val="-12"/>
                <w:sz w:val="24"/>
              </w:rPr>
              <w:t xml:space="preserve"> </w:t>
            </w:r>
            <w:r>
              <w:rPr>
                <w:spacing w:val="-2"/>
                <w:sz w:val="24"/>
              </w:rPr>
              <w:t>limitations</w:t>
            </w:r>
          </w:p>
        </w:tc>
        <w:tc>
          <w:tcPr>
            <w:tcW w:w="1398" w:type="dxa"/>
          </w:tcPr>
          <w:p w14:paraId="043D0BCC">
            <w:pPr>
              <w:pStyle w:val="11"/>
              <w:spacing w:line="253" w:lineRule="exact"/>
              <w:ind w:left="9" w:right="1"/>
              <w:jc w:val="center"/>
              <w:rPr>
                <w:sz w:val="24"/>
              </w:rPr>
            </w:pPr>
            <w:r>
              <w:rPr>
                <w:spacing w:val="-5"/>
                <w:sz w:val="24"/>
              </w:rPr>
              <w:t>Low</w:t>
            </w:r>
          </w:p>
        </w:tc>
        <w:tc>
          <w:tcPr>
            <w:tcW w:w="1057" w:type="dxa"/>
          </w:tcPr>
          <w:p w14:paraId="346AA67E">
            <w:pPr>
              <w:pStyle w:val="11"/>
              <w:spacing w:line="253" w:lineRule="exact"/>
              <w:ind w:left="10"/>
              <w:jc w:val="center"/>
              <w:rPr>
                <w:sz w:val="24"/>
              </w:rPr>
            </w:pPr>
            <w:r>
              <w:rPr>
                <w:spacing w:val="-2"/>
                <w:sz w:val="24"/>
              </w:rPr>
              <w:t>Medium</w:t>
            </w:r>
          </w:p>
        </w:tc>
        <w:tc>
          <w:tcPr>
            <w:tcW w:w="1561" w:type="dxa"/>
          </w:tcPr>
          <w:p w14:paraId="22A4BE11">
            <w:pPr>
              <w:pStyle w:val="11"/>
              <w:spacing w:line="253" w:lineRule="exact"/>
              <w:ind w:left="11"/>
              <w:jc w:val="center"/>
              <w:rPr>
                <w:sz w:val="24"/>
              </w:rPr>
            </w:pPr>
            <w:r>
              <w:rPr>
                <w:sz w:val="24"/>
              </w:rPr>
              <w:t>Did</w:t>
            </w:r>
            <w:r>
              <w:rPr>
                <w:spacing w:val="-5"/>
                <w:sz w:val="24"/>
              </w:rPr>
              <w:t xml:space="preserve"> </w:t>
            </w:r>
            <w:r>
              <w:rPr>
                <w:sz w:val="24"/>
              </w:rPr>
              <w:t>not</w:t>
            </w:r>
            <w:r>
              <w:rPr>
                <w:spacing w:val="-4"/>
                <w:sz w:val="24"/>
              </w:rPr>
              <w:t xml:space="preserve"> </w:t>
            </w:r>
            <w:r>
              <w:rPr>
                <w:spacing w:val="-2"/>
                <w:sz w:val="24"/>
              </w:rPr>
              <w:t>occur</w:t>
            </w:r>
          </w:p>
        </w:tc>
      </w:tr>
      <w:tr w14:paraId="6D3B0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3B295236">
            <w:pPr>
              <w:pStyle w:val="11"/>
              <w:spacing w:line="253" w:lineRule="exact"/>
              <w:ind w:left="122"/>
              <w:rPr>
                <w:sz w:val="24"/>
              </w:rPr>
            </w:pPr>
            <w:r>
              <w:rPr>
                <w:sz w:val="24"/>
              </w:rPr>
              <w:t>Scope</w:t>
            </w:r>
            <w:r>
              <w:rPr>
                <w:spacing w:val="-7"/>
                <w:sz w:val="24"/>
              </w:rPr>
              <w:t xml:space="preserve"> </w:t>
            </w:r>
            <w:r>
              <w:rPr>
                <w:spacing w:val="-2"/>
                <w:sz w:val="24"/>
              </w:rPr>
              <w:t>creep</w:t>
            </w:r>
          </w:p>
        </w:tc>
        <w:tc>
          <w:tcPr>
            <w:tcW w:w="1398" w:type="dxa"/>
          </w:tcPr>
          <w:p w14:paraId="61FFA67A">
            <w:pPr>
              <w:pStyle w:val="11"/>
              <w:spacing w:line="253" w:lineRule="exact"/>
              <w:ind w:left="9"/>
              <w:jc w:val="center"/>
              <w:rPr>
                <w:sz w:val="24"/>
              </w:rPr>
            </w:pPr>
            <w:r>
              <w:rPr>
                <w:spacing w:val="-2"/>
                <w:sz w:val="24"/>
              </w:rPr>
              <w:t>Medium</w:t>
            </w:r>
          </w:p>
        </w:tc>
        <w:tc>
          <w:tcPr>
            <w:tcW w:w="1057" w:type="dxa"/>
          </w:tcPr>
          <w:p w14:paraId="68FFB475">
            <w:pPr>
              <w:pStyle w:val="11"/>
              <w:spacing w:line="253" w:lineRule="exact"/>
              <w:ind w:left="10"/>
              <w:jc w:val="center"/>
              <w:rPr>
                <w:sz w:val="24"/>
              </w:rPr>
            </w:pPr>
            <w:r>
              <w:rPr>
                <w:spacing w:val="-2"/>
                <w:sz w:val="24"/>
              </w:rPr>
              <w:t>Medium</w:t>
            </w:r>
          </w:p>
        </w:tc>
        <w:tc>
          <w:tcPr>
            <w:tcW w:w="1561" w:type="dxa"/>
          </w:tcPr>
          <w:p w14:paraId="5AE29AC4">
            <w:pPr>
              <w:pStyle w:val="11"/>
              <w:spacing w:line="253" w:lineRule="exact"/>
              <w:ind w:left="11" w:right="1"/>
              <w:jc w:val="center"/>
              <w:rPr>
                <w:sz w:val="24"/>
              </w:rPr>
            </w:pPr>
            <w:r>
              <w:rPr>
                <w:spacing w:val="-2"/>
                <w:sz w:val="24"/>
              </w:rPr>
              <w:t>Managed</w:t>
            </w:r>
          </w:p>
        </w:tc>
      </w:tr>
      <w:tr w14:paraId="1A5AF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024" w:type="dxa"/>
          </w:tcPr>
          <w:p w14:paraId="5864DCC6">
            <w:pPr>
              <w:pStyle w:val="11"/>
              <w:spacing w:line="253" w:lineRule="exact"/>
              <w:ind w:left="122"/>
              <w:rPr>
                <w:sz w:val="24"/>
              </w:rPr>
            </w:pPr>
            <w:r>
              <w:rPr>
                <w:sz w:val="24"/>
              </w:rPr>
              <w:t>External</w:t>
            </w:r>
            <w:r>
              <w:rPr>
                <w:spacing w:val="-10"/>
                <w:sz w:val="24"/>
              </w:rPr>
              <w:t xml:space="preserve"> </w:t>
            </w:r>
            <w:r>
              <w:rPr>
                <w:spacing w:val="-2"/>
                <w:sz w:val="24"/>
              </w:rPr>
              <w:t>dependencies</w:t>
            </w:r>
          </w:p>
        </w:tc>
        <w:tc>
          <w:tcPr>
            <w:tcW w:w="1398" w:type="dxa"/>
          </w:tcPr>
          <w:p w14:paraId="177E4A16">
            <w:pPr>
              <w:pStyle w:val="11"/>
              <w:spacing w:line="253" w:lineRule="exact"/>
              <w:ind w:left="9" w:right="1"/>
              <w:jc w:val="center"/>
              <w:rPr>
                <w:sz w:val="24"/>
              </w:rPr>
            </w:pPr>
            <w:r>
              <w:rPr>
                <w:spacing w:val="-5"/>
                <w:sz w:val="24"/>
              </w:rPr>
              <w:t>Low</w:t>
            </w:r>
          </w:p>
        </w:tc>
        <w:tc>
          <w:tcPr>
            <w:tcW w:w="1057" w:type="dxa"/>
          </w:tcPr>
          <w:p w14:paraId="3D11AEAE">
            <w:pPr>
              <w:pStyle w:val="11"/>
              <w:spacing w:line="253" w:lineRule="exact"/>
              <w:ind w:left="10" w:right="1"/>
              <w:jc w:val="center"/>
              <w:rPr>
                <w:sz w:val="24"/>
              </w:rPr>
            </w:pPr>
            <w:r>
              <w:rPr>
                <w:spacing w:val="-5"/>
                <w:sz w:val="24"/>
              </w:rPr>
              <w:t>Low</w:t>
            </w:r>
          </w:p>
        </w:tc>
        <w:tc>
          <w:tcPr>
            <w:tcW w:w="1561" w:type="dxa"/>
          </w:tcPr>
          <w:p w14:paraId="2401A8FA">
            <w:pPr>
              <w:pStyle w:val="11"/>
              <w:spacing w:line="253" w:lineRule="exact"/>
              <w:ind w:left="11"/>
              <w:jc w:val="center"/>
              <w:rPr>
                <w:sz w:val="24"/>
              </w:rPr>
            </w:pPr>
            <w:r>
              <w:rPr>
                <w:sz w:val="24"/>
              </w:rPr>
              <w:t>Did</w:t>
            </w:r>
            <w:r>
              <w:rPr>
                <w:spacing w:val="-5"/>
                <w:sz w:val="24"/>
              </w:rPr>
              <w:t xml:space="preserve"> </w:t>
            </w:r>
            <w:r>
              <w:rPr>
                <w:sz w:val="24"/>
              </w:rPr>
              <w:t>not</w:t>
            </w:r>
            <w:r>
              <w:rPr>
                <w:spacing w:val="-4"/>
                <w:sz w:val="24"/>
              </w:rPr>
              <w:t xml:space="preserve"> </w:t>
            </w:r>
            <w:r>
              <w:rPr>
                <w:spacing w:val="-2"/>
                <w:sz w:val="24"/>
              </w:rPr>
              <w:t>occur</w:t>
            </w:r>
          </w:p>
        </w:tc>
      </w:tr>
    </w:tbl>
    <w:p w14:paraId="6D6BAA9E">
      <w:pPr>
        <w:pStyle w:val="8"/>
        <w:spacing w:before="48"/>
        <w:rPr>
          <w:sz w:val="32"/>
        </w:rPr>
      </w:pPr>
    </w:p>
    <w:p w14:paraId="5442693B">
      <w:pPr>
        <w:pStyle w:val="3"/>
        <w:numPr>
          <w:ilvl w:val="1"/>
          <w:numId w:val="24"/>
        </w:numPr>
        <w:tabs>
          <w:tab w:val="left" w:pos="1165"/>
        </w:tabs>
        <w:spacing w:before="0" w:after="0" w:line="240" w:lineRule="auto"/>
        <w:ind w:left="1165" w:right="0" w:hanging="717"/>
        <w:jc w:val="left"/>
      </w:pPr>
      <w:r>
        <w:t>Project</w:t>
      </w:r>
      <w:r>
        <w:rPr>
          <w:spacing w:val="-17"/>
        </w:rPr>
        <w:t xml:space="preserve"> </w:t>
      </w:r>
      <w:r>
        <w:rPr>
          <w:spacing w:val="-2"/>
        </w:rPr>
        <w:t>Budget</w:t>
      </w:r>
    </w:p>
    <w:p w14:paraId="6D7DCB8A">
      <w:pPr>
        <w:pStyle w:val="8"/>
        <w:spacing w:before="339" w:line="343" w:lineRule="auto"/>
        <w:ind w:left="439" w:right="333" w:firstLine="8"/>
      </w:pPr>
      <w:r>
        <w:t>Since this is an academic project most resources were available at no cost.</w:t>
      </w:r>
      <w:r>
        <w:rPr>
          <w:spacing w:val="35"/>
        </w:rPr>
        <w:t xml:space="preserve"> </w:t>
      </w:r>
      <w:r>
        <w:t xml:space="preserve">But let me outline </w:t>
      </w:r>
      <w:bookmarkStart w:id="65" w:name="Development Costs"/>
      <w:bookmarkEnd w:id="65"/>
      <w:r>
        <w:t>what costs were involved and what commercial deployment would cost.</w:t>
      </w:r>
    </w:p>
    <w:p w14:paraId="06FDFB9B">
      <w:pPr>
        <w:pStyle w:val="8"/>
        <w:spacing w:before="24"/>
      </w:pPr>
    </w:p>
    <w:p w14:paraId="28720AA9">
      <w:pPr>
        <w:pStyle w:val="4"/>
        <w:numPr>
          <w:ilvl w:val="2"/>
          <w:numId w:val="24"/>
        </w:numPr>
        <w:tabs>
          <w:tab w:val="left" w:pos="1284"/>
        </w:tabs>
        <w:spacing w:before="0" w:after="0" w:line="240" w:lineRule="auto"/>
        <w:ind w:left="1284" w:right="0" w:hanging="836"/>
        <w:jc w:val="left"/>
      </w:pPr>
      <w:r>
        <w:t>Development</w:t>
      </w:r>
      <w:r>
        <w:rPr>
          <w:spacing w:val="-17"/>
        </w:rPr>
        <w:t xml:space="preserve"> </w:t>
      </w:r>
      <w:r>
        <w:rPr>
          <w:spacing w:val="-2"/>
        </w:rPr>
        <w:t>Costs</w:t>
      </w:r>
    </w:p>
    <w:p w14:paraId="05517887">
      <w:pPr>
        <w:pStyle w:val="8"/>
        <w:spacing w:before="266" w:line="343" w:lineRule="auto"/>
        <w:ind w:left="448" w:right="333"/>
      </w:pPr>
      <w:r>
        <w:t>Hardware.</w:t>
      </w:r>
      <w:r>
        <w:rPr>
          <w:spacing w:val="40"/>
        </w:rPr>
        <w:t xml:space="preserve"> </w:t>
      </w:r>
      <w:r>
        <w:t>We used personal laptops which we already owned.</w:t>
      </w:r>
      <w:r>
        <w:rPr>
          <w:spacing w:val="40"/>
        </w:rPr>
        <w:t xml:space="preserve"> </w:t>
      </w:r>
      <w:r>
        <w:t>No additional hardware pur-chase was needed.</w:t>
      </w:r>
    </w:p>
    <w:p w14:paraId="615E1703">
      <w:pPr>
        <w:pStyle w:val="8"/>
        <w:spacing w:before="181" w:line="343" w:lineRule="auto"/>
        <w:ind w:left="448" w:right="333"/>
      </w:pPr>
      <w:r>
        <w:t>Software.</w:t>
      </w:r>
      <w:r>
        <w:rPr>
          <w:spacing w:val="40"/>
        </w:rPr>
        <w:t xml:space="preserve"> </w:t>
      </w:r>
      <w:r>
        <w:t>All software used was free and open source.</w:t>
      </w:r>
      <w:r>
        <w:rPr>
          <w:spacing w:val="40"/>
        </w:rPr>
        <w:t xml:space="preserve"> </w:t>
      </w:r>
      <w:r>
        <w:t>Python and scikit-learn and Flask are all free. Visual Studio Code is free. GitHub offers free repositories for public projects.</w:t>
      </w:r>
    </w:p>
    <w:p w14:paraId="57180021">
      <w:pPr>
        <w:pStyle w:val="8"/>
        <w:spacing w:before="181" w:line="343" w:lineRule="auto"/>
        <w:ind w:left="448" w:right="333"/>
      </w:pPr>
      <w:r>
        <w:t>Cloud</w:t>
      </w:r>
      <w:r>
        <w:rPr>
          <w:spacing w:val="-6"/>
        </w:rPr>
        <w:t xml:space="preserve"> </w:t>
      </w:r>
      <w:r>
        <w:t>hosting. For</w:t>
      </w:r>
      <w:r>
        <w:rPr>
          <w:spacing w:val="-6"/>
        </w:rPr>
        <w:t xml:space="preserve"> </w:t>
      </w:r>
      <w:r>
        <w:t>testing</w:t>
      </w:r>
      <w:r>
        <w:rPr>
          <w:spacing w:val="-6"/>
        </w:rPr>
        <w:t xml:space="preserve"> </w:t>
      </w:r>
      <w:r>
        <w:t>deployment</w:t>
      </w:r>
      <w:r>
        <w:rPr>
          <w:spacing w:val="-6"/>
        </w:rPr>
        <w:t xml:space="preserve"> </w:t>
      </w:r>
      <w:r>
        <w:t>we</w:t>
      </w:r>
      <w:r>
        <w:rPr>
          <w:spacing w:val="-6"/>
        </w:rPr>
        <w:t xml:space="preserve"> </w:t>
      </w:r>
      <w:r>
        <w:t>used</w:t>
      </w:r>
      <w:r>
        <w:rPr>
          <w:spacing w:val="-6"/>
        </w:rPr>
        <w:t xml:space="preserve"> </w:t>
      </w:r>
      <w:r>
        <w:t>free</w:t>
      </w:r>
      <w:r>
        <w:rPr>
          <w:spacing w:val="-6"/>
        </w:rPr>
        <w:t xml:space="preserve"> </w:t>
      </w:r>
      <w:r>
        <w:t>tier</w:t>
      </w:r>
      <w:r>
        <w:rPr>
          <w:spacing w:val="-6"/>
        </w:rPr>
        <w:t xml:space="preserve"> </w:t>
      </w:r>
      <w:r>
        <w:t>offerings</w:t>
      </w:r>
      <w:r>
        <w:rPr>
          <w:spacing w:val="-6"/>
        </w:rPr>
        <w:t xml:space="preserve"> </w:t>
      </w:r>
      <w:r>
        <w:t>from</w:t>
      </w:r>
      <w:r>
        <w:rPr>
          <w:spacing w:val="-6"/>
        </w:rPr>
        <w:t xml:space="preserve"> </w:t>
      </w:r>
      <w:r>
        <w:t>cloud</w:t>
      </w:r>
      <w:r>
        <w:rPr>
          <w:spacing w:val="-6"/>
        </w:rPr>
        <w:t xml:space="preserve"> </w:t>
      </w:r>
      <w:r>
        <w:t>providers.</w:t>
      </w:r>
      <w:r>
        <w:rPr>
          <w:spacing w:val="15"/>
        </w:rPr>
        <w:t xml:space="preserve"> </w:t>
      </w:r>
      <w:r>
        <w:t>AWS and Google Cloud both offer free tiers suitable for small projects.</w:t>
      </w:r>
    </w:p>
    <w:p w14:paraId="07D3D3AE">
      <w:pPr>
        <w:pStyle w:val="8"/>
        <w:spacing w:before="181"/>
        <w:ind w:left="440"/>
      </w:pPr>
      <w:bookmarkStart w:id="66" w:name="Commercial Deployment Cost Estimate"/>
      <w:bookmarkEnd w:id="66"/>
      <w:r>
        <w:t>Total</w:t>
      </w:r>
      <w:r>
        <w:rPr>
          <w:spacing w:val="-10"/>
        </w:rPr>
        <w:t xml:space="preserve"> </w:t>
      </w:r>
      <w:r>
        <w:t>development</w:t>
      </w:r>
      <w:r>
        <w:rPr>
          <w:spacing w:val="-9"/>
        </w:rPr>
        <w:t xml:space="preserve"> </w:t>
      </w:r>
      <w:r>
        <w:t>cost.</w:t>
      </w:r>
      <w:r>
        <w:rPr>
          <w:spacing w:val="8"/>
        </w:rPr>
        <w:t xml:space="preserve"> </w:t>
      </w:r>
      <w:r>
        <w:t>Essentially</w:t>
      </w:r>
      <w:r>
        <w:rPr>
          <w:spacing w:val="-9"/>
        </w:rPr>
        <w:t xml:space="preserve"> </w:t>
      </w:r>
      <w:r>
        <w:t>zero</w:t>
      </w:r>
      <w:r>
        <w:rPr>
          <w:spacing w:val="-9"/>
        </w:rPr>
        <w:t xml:space="preserve"> </w:t>
      </w:r>
      <w:r>
        <w:t>for</w:t>
      </w:r>
      <w:r>
        <w:rPr>
          <w:spacing w:val="-10"/>
        </w:rPr>
        <w:t xml:space="preserve"> </w:t>
      </w:r>
      <w:r>
        <w:t>our</w:t>
      </w:r>
      <w:r>
        <w:rPr>
          <w:spacing w:val="-9"/>
        </w:rPr>
        <w:t xml:space="preserve"> </w:t>
      </w:r>
      <w:r>
        <w:t>academic</w:t>
      </w:r>
      <w:r>
        <w:rPr>
          <w:spacing w:val="-9"/>
        </w:rPr>
        <w:t xml:space="preserve"> </w:t>
      </w:r>
      <w:r>
        <w:rPr>
          <w:spacing w:val="-2"/>
        </w:rPr>
        <w:t>project.</w:t>
      </w:r>
    </w:p>
    <w:p w14:paraId="550341B6">
      <w:pPr>
        <w:pStyle w:val="8"/>
        <w:spacing w:before="141"/>
      </w:pPr>
    </w:p>
    <w:p w14:paraId="092AD495">
      <w:pPr>
        <w:pStyle w:val="4"/>
        <w:numPr>
          <w:ilvl w:val="2"/>
          <w:numId w:val="24"/>
        </w:numPr>
        <w:tabs>
          <w:tab w:val="left" w:pos="1284"/>
        </w:tabs>
        <w:spacing w:before="1" w:after="0" w:line="240" w:lineRule="auto"/>
        <w:ind w:left="1284" w:right="0" w:hanging="836"/>
        <w:jc w:val="left"/>
      </w:pPr>
      <w:r>
        <w:t>Commercial</w:t>
      </w:r>
      <w:r>
        <w:rPr>
          <w:spacing w:val="-15"/>
        </w:rPr>
        <w:t xml:space="preserve"> </w:t>
      </w:r>
      <w:r>
        <w:t>Deployment</w:t>
      </w:r>
      <w:r>
        <w:rPr>
          <w:spacing w:val="-14"/>
        </w:rPr>
        <w:t xml:space="preserve"> </w:t>
      </w:r>
      <w:r>
        <w:t>Cost</w:t>
      </w:r>
      <w:r>
        <w:rPr>
          <w:spacing w:val="-14"/>
        </w:rPr>
        <w:t xml:space="preserve"> </w:t>
      </w:r>
      <w:r>
        <w:rPr>
          <w:spacing w:val="-2"/>
        </w:rPr>
        <w:t>Estimate</w:t>
      </w:r>
    </w:p>
    <w:p w14:paraId="3AA70BC2">
      <w:pPr>
        <w:pStyle w:val="8"/>
        <w:spacing w:before="265"/>
        <w:ind w:left="448"/>
      </w:pPr>
      <w:r>
        <w:t>If</w:t>
      </w:r>
      <w:r>
        <w:rPr>
          <w:spacing w:val="-8"/>
        </w:rPr>
        <w:t xml:space="preserve"> </w:t>
      </w:r>
      <w:r>
        <w:t>this</w:t>
      </w:r>
      <w:r>
        <w:rPr>
          <w:spacing w:val="-7"/>
        </w:rPr>
        <w:t xml:space="preserve"> </w:t>
      </w:r>
      <w:r>
        <w:t>were</w:t>
      </w:r>
      <w:r>
        <w:rPr>
          <w:spacing w:val="-8"/>
        </w:rPr>
        <w:t xml:space="preserve"> </w:t>
      </w:r>
      <w:r>
        <w:t>a</w:t>
      </w:r>
      <w:r>
        <w:rPr>
          <w:spacing w:val="-7"/>
        </w:rPr>
        <w:t xml:space="preserve"> </w:t>
      </w:r>
      <w:r>
        <w:t>commercial</w:t>
      </w:r>
      <w:r>
        <w:rPr>
          <w:spacing w:val="-8"/>
        </w:rPr>
        <w:t xml:space="preserve"> </w:t>
      </w:r>
      <w:r>
        <w:t>product</w:t>
      </w:r>
      <w:r>
        <w:rPr>
          <w:spacing w:val="-7"/>
        </w:rPr>
        <w:t xml:space="preserve"> </w:t>
      </w:r>
      <w:r>
        <w:t>here’s</w:t>
      </w:r>
      <w:r>
        <w:rPr>
          <w:spacing w:val="-8"/>
        </w:rPr>
        <w:t xml:space="preserve"> </w:t>
      </w:r>
      <w:r>
        <w:t>what</w:t>
      </w:r>
      <w:r>
        <w:rPr>
          <w:spacing w:val="-7"/>
        </w:rPr>
        <w:t xml:space="preserve"> </w:t>
      </w:r>
      <w:r>
        <w:t>it</w:t>
      </w:r>
      <w:r>
        <w:rPr>
          <w:spacing w:val="-7"/>
        </w:rPr>
        <w:t xml:space="preserve"> </w:t>
      </w:r>
      <w:r>
        <w:t>would</w:t>
      </w:r>
      <w:r>
        <w:rPr>
          <w:spacing w:val="-8"/>
        </w:rPr>
        <w:t xml:space="preserve"> </w:t>
      </w:r>
      <w:r>
        <w:rPr>
          <w:spacing w:val="-2"/>
        </w:rPr>
        <w:t>cost.</w:t>
      </w:r>
    </w:p>
    <w:p w14:paraId="5F766856">
      <w:pPr>
        <w:pStyle w:val="8"/>
        <w:spacing w:before="23"/>
      </w:pPr>
    </w:p>
    <w:p w14:paraId="57AAF07A">
      <w:pPr>
        <w:pStyle w:val="8"/>
        <w:spacing w:line="343" w:lineRule="auto"/>
        <w:ind w:left="448" w:right="146"/>
      </w:pPr>
      <w:r>
        <w:t>Server</w:t>
      </w:r>
      <w:r>
        <w:rPr>
          <w:spacing w:val="-14"/>
        </w:rPr>
        <w:t xml:space="preserve"> </w:t>
      </w:r>
      <w:r>
        <w:t>hosting.</w:t>
      </w:r>
      <w:r>
        <w:rPr>
          <w:spacing w:val="11"/>
        </w:rPr>
        <w:t xml:space="preserve"> </w:t>
      </w:r>
      <w:r>
        <w:t>A</w:t>
      </w:r>
      <w:r>
        <w:rPr>
          <w:spacing w:val="-14"/>
        </w:rPr>
        <w:t xml:space="preserve"> </w:t>
      </w:r>
      <w:r>
        <w:t>basic</w:t>
      </w:r>
      <w:r>
        <w:rPr>
          <w:spacing w:val="-14"/>
        </w:rPr>
        <w:t xml:space="preserve"> </w:t>
      </w:r>
      <w:r>
        <w:t>cloud</w:t>
      </w:r>
      <w:r>
        <w:rPr>
          <w:spacing w:val="-14"/>
        </w:rPr>
        <w:t xml:space="preserve"> </w:t>
      </w:r>
      <w:r>
        <w:t>server</w:t>
      </w:r>
      <w:r>
        <w:rPr>
          <w:spacing w:val="-14"/>
        </w:rPr>
        <w:t xml:space="preserve"> </w:t>
      </w:r>
      <w:r>
        <w:t>with</w:t>
      </w:r>
      <w:r>
        <w:rPr>
          <w:spacing w:val="-14"/>
        </w:rPr>
        <w:t xml:space="preserve"> </w:t>
      </w:r>
      <w:r>
        <w:t>4</w:t>
      </w:r>
      <w:r>
        <w:rPr>
          <w:spacing w:val="-14"/>
        </w:rPr>
        <w:t xml:space="preserve"> </w:t>
      </w:r>
      <w:r>
        <w:t>GB</w:t>
      </w:r>
      <w:r>
        <w:rPr>
          <w:spacing w:val="-14"/>
        </w:rPr>
        <w:t xml:space="preserve"> </w:t>
      </w:r>
      <w:r>
        <w:t>RAM</w:t>
      </w:r>
      <w:r>
        <w:rPr>
          <w:spacing w:val="-14"/>
        </w:rPr>
        <w:t xml:space="preserve"> </w:t>
      </w:r>
      <w:r>
        <w:t>would</w:t>
      </w:r>
      <w:r>
        <w:rPr>
          <w:spacing w:val="-14"/>
        </w:rPr>
        <w:t xml:space="preserve"> </w:t>
      </w:r>
      <w:r>
        <w:t>cost</w:t>
      </w:r>
      <w:r>
        <w:rPr>
          <w:spacing w:val="-14"/>
        </w:rPr>
        <w:t xml:space="preserve"> </w:t>
      </w:r>
      <w:r>
        <w:t>around</w:t>
      </w:r>
      <w:r>
        <w:rPr>
          <w:spacing w:val="-14"/>
        </w:rPr>
        <w:t xml:space="preserve"> </w:t>
      </w:r>
      <w:r>
        <w:t>20-50</w:t>
      </w:r>
      <w:r>
        <w:rPr>
          <w:spacing w:val="-14"/>
        </w:rPr>
        <w:t xml:space="preserve"> </w:t>
      </w:r>
      <w:r>
        <w:t>USD</w:t>
      </w:r>
      <w:r>
        <w:rPr>
          <w:spacing w:val="-14"/>
        </w:rPr>
        <w:t xml:space="preserve"> </w:t>
      </w:r>
      <w:r>
        <w:t>per</w:t>
      </w:r>
      <w:r>
        <w:rPr>
          <w:spacing w:val="-14"/>
        </w:rPr>
        <w:t xml:space="preserve"> </w:t>
      </w:r>
      <w:r>
        <w:t>month depending on provider.</w:t>
      </w:r>
    </w:p>
    <w:p w14:paraId="770762D7">
      <w:pPr>
        <w:pStyle w:val="8"/>
        <w:spacing w:before="181" w:line="343" w:lineRule="auto"/>
        <w:ind w:left="448" w:right="327"/>
      </w:pPr>
      <w:r>
        <w:t>Domain and SSL. Custom domain costs around 10-15 USD per year.</w:t>
      </w:r>
      <w:r>
        <w:rPr>
          <w:spacing w:val="40"/>
        </w:rPr>
        <w:t xml:space="preserve"> </w:t>
      </w:r>
      <w:r>
        <w:t>SSL certificates can be free with Let’s Encrypt.</w:t>
      </w:r>
    </w:p>
    <w:p w14:paraId="6E88D297">
      <w:pPr>
        <w:pStyle w:val="8"/>
        <w:spacing w:before="182" w:line="343" w:lineRule="auto"/>
        <w:ind w:left="448" w:right="146"/>
      </w:pPr>
      <w:r>
        <w:t>Maintenance.</w:t>
      </w:r>
      <w:r>
        <w:rPr>
          <w:spacing w:val="-12"/>
        </w:rPr>
        <w:t xml:space="preserve"> </w:t>
      </w:r>
      <w:r>
        <w:t>Developer</w:t>
      </w:r>
      <w:r>
        <w:rPr>
          <w:spacing w:val="-15"/>
        </w:rPr>
        <w:t xml:space="preserve"> </w:t>
      </w:r>
      <w:r>
        <w:t>time</w:t>
      </w:r>
      <w:r>
        <w:rPr>
          <w:spacing w:val="-15"/>
        </w:rPr>
        <w:t xml:space="preserve"> </w:t>
      </w:r>
      <w:r>
        <w:t>for</w:t>
      </w:r>
      <w:r>
        <w:rPr>
          <w:spacing w:val="-15"/>
        </w:rPr>
        <w:t xml:space="preserve"> </w:t>
      </w:r>
      <w:r>
        <w:t>updates</w:t>
      </w:r>
      <w:r>
        <w:rPr>
          <w:spacing w:val="-15"/>
        </w:rPr>
        <w:t xml:space="preserve"> </w:t>
      </w:r>
      <w:r>
        <w:t>and</w:t>
      </w:r>
      <w:r>
        <w:rPr>
          <w:spacing w:val="-15"/>
        </w:rPr>
        <w:t xml:space="preserve"> </w:t>
      </w:r>
      <w:r>
        <w:t>bug</w:t>
      </w:r>
      <w:r>
        <w:rPr>
          <w:spacing w:val="-15"/>
        </w:rPr>
        <w:t xml:space="preserve"> </w:t>
      </w:r>
      <w:r>
        <w:t>fixes.</w:t>
      </w:r>
      <w:r>
        <w:rPr>
          <w:spacing w:val="-1"/>
        </w:rPr>
        <w:t xml:space="preserve"> </w:t>
      </w:r>
      <w:r>
        <w:t>Assuming</w:t>
      </w:r>
      <w:r>
        <w:rPr>
          <w:spacing w:val="-15"/>
        </w:rPr>
        <w:t xml:space="preserve"> </w:t>
      </w:r>
      <w:r>
        <w:t>5</w:t>
      </w:r>
      <w:r>
        <w:rPr>
          <w:spacing w:val="-15"/>
        </w:rPr>
        <w:t xml:space="preserve"> </w:t>
      </w:r>
      <w:r>
        <w:t>hours</w:t>
      </w:r>
      <w:r>
        <w:rPr>
          <w:spacing w:val="-15"/>
        </w:rPr>
        <w:t xml:space="preserve"> </w:t>
      </w:r>
      <w:r>
        <w:t>per</w:t>
      </w:r>
      <w:r>
        <w:rPr>
          <w:spacing w:val="-15"/>
        </w:rPr>
        <w:t xml:space="preserve"> </w:t>
      </w:r>
      <w:r>
        <w:t>month</w:t>
      </w:r>
      <w:r>
        <w:rPr>
          <w:spacing w:val="-15"/>
        </w:rPr>
        <w:t xml:space="preserve"> </w:t>
      </w:r>
      <w:r>
        <w:t>at</w:t>
      </w:r>
      <w:r>
        <w:rPr>
          <w:spacing w:val="-15"/>
        </w:rPr>
        <w:t xml:space="preserve"> </w:t>
      </w:r>
      <w:r>
        <w:t xml:space="preserve">typical </w:t>
      </w:r>
      <w:r>
        <w:rPr>
          <w:spacing w:val="-2"/>
        </w:rPr>
        <w:t>rates.</w:t>
      </w:r>
    </w:p>
    <w:p w14:paraId="0F492895">
      <w:pPr>
        <w:pStyle w:val="8"/>
        <w:spacing w:before="181"/>
        <w:ind w:left="440"/>
      </w:pPr>
      <w:bookmarkStart w:id="67" w:name="Cost Comparison"/>
      <w:bookmarkEnd w:id="67"/>
      <w:r>
        <w:t>Table</w:t>
      </w:r>
      <w:r>
        <w:rPr>
          <w:spacing w:val="-10"/>
        </w:rPr>
        <w:t xml:space="preserve"> </w:t>
      </w:r>
      <w:r>
        <w:fldChar w:fldCharType="begin"/>
      </w:r>
      <w:r>
        <w:instrText xml:space="preserve"> HYPERLINK \l "_bookmark5" </w:instrText>
      </w:r>
      <w:r>
        <w:fldChar w:fldCharType="separate"/>
      </w:r>
      <w:r>
        <w:t>4.2</w:t>
      </w:r>
      <w:r>
        <w:fldChar w:fldCharType="end"/>
      </w:r>
      <w:r>
        <w:rPr>
          <w:spacing w:val="-10"/>
        </w:rPr>
        <w:t xml:space="preserve"> </w:t>
      </w:r>
      <w:r>
        <w:t>shows</w:t>
      </w:r>
      <w:r>
        <w:rPr>
          <w:spacing w:val="-10"/>
        </w:rPr>
        <w:t xml:space="preserve"> </w:t>
      </w:r>
      <w:r>
        <w:t>the</w:t>
      </w:r>
      <w:r>
        <w:rPr>
          <w:spacing w:val="-10"/>
        </w:rPr>
        <w:t xml:space="preserve"> </w:t>
      </w:r>
      <w:r>
        <w:t>budget</w:t>
      </w:r>
      <w:r>
        <w:rPr>
          <w:spacing w:val="-10"/>
        </w:rPr>
        <w:t xml:space="preserve"> </w:t>
      </w:r>
      <w:r>
        <w:rPr>
          <w:spacing w:val="-2"/>
        </w:rPr>
        <w:t>breakdown.</w:t>
      </w:r>
    </w:p>
    <w:p w14:paraId="3AD54419">
      <w:pPr>
        <w:pStyle w:val="8"/>
        <w:spacing w:after="0"/>
        <w:sectPr>
          <w:pgSz w:w="11910" w:h="16840"/>
          <w:pgMar w:top="940" w:right="992" w:bottom="1100" w:left="992" w:header="657" w:footer="912" w:gutter="0"/>
          <w:cols w:space="720" w:num="1"/>
        </w:sectPr>
      </w:pPr>
    </w:p>
    <w:p w14:paraId="230CF6F1">
      <w:pPr>
        <w:pStyle w:val="8"/>
        <w:spacing w:before="229"/>
        <w:rPr>
          <w:sz w:val="22"/>
        </w:rPr>
      </w:pPr>
    </w:p>
    <w:p w14:paraId="6D278DCB">
      <w:pPr>
        <w:spacing w:before="0"/>
        <w:ind w:left="394" w:right="399" w:firstLine="0"/>
        <w:jc w:val="center"/>
        <w:rPr>
          <w:sz w:val="22"/>
        </w:rPr>
      </w:pPr>
      <w:bookmarkStart w:id="68" w:name="_bookmark5"/>
      <w:bookmarkEnd w:id="68"/>
      <w:r>
        <w:rPr>
          <w:b/>
          <w:sz w:val="22"/>
        </w:rPr>
        <w:t>Table</w:t>
      </w:r>
      <w:r>
        <w:rPr>
          <w:b/>
          <w:spacing w:val="-12"/>
          <w:sz w:val="22"/>
        </w:rPr>
        <w:t xml:space="preserve"> </w:t>
      </w:r>
      <w:r>
        <w:rPr>
          <w:b/>
          <w:sz w:val="22"/>
        </w:rPr>
        <w:t>4.2:</w:t>
      </w:r>
      <w:r>
        <w:rPr>
          <w:b/>
          <w:spacing w:val="3"/>
          <w:sz w:val="22"/>
        </w:rPr>
        <w:t xml:space="preserve"> </w:t>
      </w:r>
      <w:r>
        <w:rPr>
          <w:sz w:val="22"/>
        </w:rPr>
        <w:t>Estimated</w:t>
      </w:r>
      <w:r>
        <w:rPr>
          <w:spacing w:val="-11"/>
          <w:sz w:val="22"/>
        </w:rPr>
        <w:t xml:space="preserve"> </w:t>
      </w:r>
      <w:r>
        <w:rPr>
          <w:sz w:val="22"/>
        </w:rPr>
        <w:t>Commercial</w:t>
      </w:r>
      <w:r>
        <w:rPr>
          <w:spacing w:val="-11"/>
          <w:sz w:val="22"/>
        </w:rPr>
        <w:t xml:space="preserve"> </w:t>
      </w:r>
      <w:r>
        <w:rPr>
          <w:sz w:val="22"/>
        </w:rPr>
        <w:t>Budget</w:t>
      </w:r>
      <w:r>
        <w:rPr>
          <w:spacing w:val="-11"/>
          <w:sz w:val="22"/>
        </w:rPr>
        <w:t xml:space="preserve"> </w:t>
      </w:r>
      <w:r>
        <w:rPr>
          <w:spacing w:val="-2"/>
          <w:sz w:val="22"/>
        </w:rPr>
        <w:t>(Monthly)</w:t>
      </w:r>
    </w:p>
    <w:p w14:paraId="1F35467A">
      <w:pPr>
        <w:pStyle w:val="8"/>
        <w:spacing w:before="3"/>
        <w:rPr>
          <w:sz w:val="20"/>
        </w:rPr>
      </w:pPr>
    </w:p>
    <w:tbl>
      <w:tblPr>
        <w:tblStyle w:val="7"/>
        <w:tblW w:w="0" w:type="auto"/>
        <w:tblInd w:w="26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29"/>
        <w:gridCol w:w="1410"/>
      </w:tblGrid>
      <w:tr w14:paraId="5770B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44DDACDA">
            <w:pPr>
              <w:pStyle w:val="11"/>
              <w:spacing w:line="253" w:lineRule="exact"/>
              <w:ind w:left="122"/>
              <w:rPr>
                <w:b/>
                <w:sz w:val="24"/>
              </w:rPr>
            </w:pPr>
            <w:r>
              <w:rPr>
                <w:b/>
                <w:spacing w:val="-4"/>
                <w:sz w:val="24"/>
              </w:rPr>
              <w:t>Item</w:t>
            </w:r>
          </w:p>
        </w:tc>
        <w:tc>
          <w:tcPr>
            <w:tcW w:w="1410" w:type="dxa"/>
          </w:tcPr>
          <w:p w14:paraId="778508E9">
            <w:pPr>
              <w:pStyle w:val="11"/>
              <w:spacing w:line="253" w:lineRule="exact"/>
              <w:ind w:left="6"/>
              <w:jc w:val="center"/>
              <w:rPr>
                <w:b/>
                <w:sz w:val="24"/>
              </w:rPr>
            </w:pPr>
            <w:r>
              <w:rPr>
                <w:b/>
                <w:sz w:val="24"/>
              </w:rPr>
              <w:t>Cost</w:t>
            </w:r>
            <w:r>
              <w:rPr>
                <w:b/>
                <w:spacing w:val="-6"/>
                <w:sz w:val="24"/>
              </w:rPr>
              <w:t xml:space="preserve"> </w:t>
            </w:r>
            <w:r>
              <w:rPr>
                <w:b/>
                <w:spacing w:val="-2"/>
                <w:sz w:val="24"/>
              </w:rPr>
              <w:t>(USD)</w:t>
            </w:r>
          </w:p>
        </w:tc>
      </w:tr>
      <w:tr w14:paraId="01689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1928F7BA">
            <w:pPr>
              <w:pStyle w:val="11"/>
              <w:spacing w:line="253" w:lineRule="exact"/>
              <w:ind w:left="122"/>
              <w:rPr>
                <w:sz w:val="24"/>
              </w:rPr>
            </w:pPr>
            <w:r>
              <w:rPr>
                <w:sz w:val="24"/>
              </w:rPr>
              <w:t>Cloud</w:t>
            </w:r>
            <w:r>
              <w:rPr>
                <w:spacing w:val="-6"/>
                <w:sz w:val="24"/>
              </w:rPr>
              <w:t xml:space="preserve"> </w:t>
            </w:r>
            <w:r>
              <w:rPr>
                <w:sz w:val="24"/>
              </w:rPr>
              <w:t>server</w:t>
            </w:r>
            <w:r>
              <w:rPr>
                <w:spacing w:val="-5"/>
                <w:sz w:val="24"/>
              </w:rPr>
              <w:t xml:space="preserve"> </w:t>
            </w:r>
            <w:r>
              <w:rPr>
                <w:sz w:val="24"/>
              </w:rPr>
              <w:t>(4</w:t>
            </w:r>
            <w:r>
              <w:rPr>
                <w:spacing w:val="-5"/>
                <w:sz w:val="24"/>
              </w:rPr>
              <w:t xml:space="preserve"> </w:t>
            </w:r>
            <w:r>
              <w:rPr>
                <w:sz w:val="24"/>
              </w:rPr>
              <w:t>GB</w:t>
            </w:r>
            <w:r>
              <w:rPr>
                <w:spacing w:val="-6"/>
                <w:sz w:val="24"/>
              </w:rPr>
              <w:t xml:space="preserve"> </w:t>
            </w:r>
            <w:r>
              <w:rPr>
                <w:spacing w:val="-4"/>
                <w:sz w:val="24"/>
              </w:rPr>
              <w:t>RAM)</w:t>
            </w:r>
          </w:p>
        </w:tc>
        <w:tc>
          <w:tcPr>
            <w:tcW w:w="1410" w:type="dxa"/>
          </w:tcPr>
          <w:p w14:paraId="6111A6B6">
            <w:pPr>
              <w:pStyle w:val="11"/>
              <w:spacing w:line="253" w:lineRule="exact"/>
              <w:ind w:left="6"/>
              <w:jc w:val="center"/>
              <w:rPr>
                <w:sz w:val="24"/>
              </w:rPr>
            </w:pPr>
            <w:r>
              <w:rPr>
                <w:spacing w:val="-5"/>
                <w:sz w:val="24"/>
              </w:rPr>
              <w:t>30</w:t>
            </w:r>
          </w:p>
        </w:tc>
      </w:tr>
      <w:tr w14:paraId="4AA38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402BCD75">
            <w:pPr>
              <w:pStyle w:val="11"/>
              <w:spacing w:line="253" w:lineRule="exact"/>
              <w:ind w:left="122"/>
              <w:rPr>
                <w:sz w:val="24"/>
              </w:rPr>
            </w:pPr>
            <w:r>
              <w:rPr>
                <w:sz w:val="24"/>
              </w:rPr>
              <w:t>Domain</w:t>
            </w:r>
            <w:r>
              <w:rPr>
                <w:spacing w:val="-11"/>
                <w:sz w:val="24"/>
              </w:rPr>
              <w:t xml:space="preserve"> </w:t>
            </w:r>
            <w:r>
              <w:rPr>
                <w:sz w:val="24"/>
              </w:rPr>
              <w:t>(annualized</w:t>
            </w:r>
            <w:r>
              <w:rPr>
                <w:spacing w:val="-10"/>
                <w:sz w:val="24"/>
              </w:rPr>
              <w:t xml:space="preserve"> </w:t>
            </w:r>
            <w:r>
              <w:rPr>
                <w:spacing w:val="-2"/>
                <w:sz w:val="24"/>
              </w:rPr>
              <w:t>monthly)</w:t>
            </w:r>
          </w:p>
        </w:tc>
        <w:tc>
          <w:tcPr>
            <w:tcW w:w="1410" w:type="dxa"/>
          </w:tcPr>
          <w:p w14:paraId="2694F063">
            <w:pPr>
              <w:pStyle w:val="11"/>
              <w:spacing w:line="253" w:lineRule="exact"/>
              <w:ind w:left="6"/>
              <w:jc w:val="center"/>
              <w:rPr>
                <w:sz w:val="24"/>
              </w:rPr>
            </w:pPr>
            <w:r>
              <w:rPr>
                <w:spacing w:val="-10"/>
                <w:sz w:val="24"/>
              </w:rPr>
              <w:t>1</w:t>
            </w:r>
          </w:p>
        </w:tc>
      </w:tr>
      <w:tr w14:paraId="1EB76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6DC15383">
            <w:pPr>
              <w:pStyle w:val="11"/>
              <w:spacing w:line="253" w:lineRule="exact"/>
              <w:ind w:left="122"/>
              <w:rPr>
                <w:sz w:val="24"/>
              </w:rPr>
            </w:pPr>
            <w:r>
              <w:rPr>
                <w:sz w:val="24"/>
              </w:rPr>
              <w:t>SSL</w:t>
            </w:r>
            <w:r>
              <w:rPr>
                <w:spacing w:val="-6"/>
                <w:sz w:val="24"/>
              </w:rPr>
              <w:t xml:space="preserve"> </w:t>
            </w:r>
            <w:r>
              <w:rPr>
                <w:spacing w:val="-2"/>
                <w:sz w:val="24"/>
              </w:rPr>
              <w:t>certificate</w:t>
            </w:r>
          </w:p>
        </w:tc>
        <w:tc>
          <w:tcPr>
            <w:tcW w:w="1410" w:type="dxa"/>
          </w:tcPr>
          <w:p w14:paraId="4243ED7A">
            <w:pPr>
              <w:pStyle w:val="11"/>
              <w:spacing w:line="253" w:lineRule="exact"/>
              <w:ind w:left="6"/>
              <w:jc w:val="center"/>
              <w:rPr>
                <w:sz w:val="24"/>
              </w:rPr>
            </w:pPr>
            <w:r>
              <w:rPr>
                <w:spacing w:val="-10"/>
                <w:sz w:val="24"/>
              </w:rPr>
              <w:t>0</w:t>
            </w:r>
          </w:p>
        </w:tc>
      </w:tr>
      <w:tr w14:paraId="6A0E5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07232EE7">
            <w:pPr>
              <w:pStyle w:val="11"/>
              <w:spacing w:line="253" w:lineRule="exact"/>
              <w:ind w:left="122"/>
              <w:rPr>
                <w:sz w:val="24"/>
              </w:rPr>
            </w:pPr>
            <w:r>
              <w:rPr>
                <w:sz w:val="24"/>
              </w:rPr>
              <w:t>Maintenance</w:t>
            </w:r>
            <w:r>
              <w:rPr>
                <w:spacing w:val="-9"/>
                <w:sz w:val="24"/>
              </w:rPr>
              <w:t xml:space="preserve"> </w:t>
            </w:r>
            <w:r>
              <w:rPr>
                <w:sz w:val="24"/>
              </w:rPr>
              <w:t>(5</w:t>
            </w:r>
            <w:r>
              <w:rPr>
                <w:spacing w:val="-8"/>
                <w:sz w:val="24"/>
              </w:rPr>
              <w:t xml:space="preserve"> </w:t>
            </w:r>
            <w:r>
              <w:rPr>
                <w:spacing w:val="-4"/>
                <w:sz w:val="24"/>
              </w:rPr>
              <w:t>hrs)</w:t>
            </w:r>
          </w:p>
        </w:tc>
        <w:tc>
          <w:tcPr>
            <w:tcW w:w="1410" w:type="dxa"/>
          </w:tcPr>
          <w:p w14:paraId="44F872A8">
            <w:pPr>
              <w:pStyle w:val="11"/>
              <w:spacing w:line="253" w:lineRule="exact"/>
              <w:ind w:left="6"/>
              <w:jc w:val="center"/>
              <w:rPr>
                <w:sz w:val="24"/>
              </w:rPr>
            </w:pPr>
            <w:r>
              <w:rPr>
                <w:spacing w:val="-5"/>
                <w:sz w:val="24"/>
              </w:rPr>
              <w:t>100</w:t>
            </w:r>
          </w:p>
        </w:tc>
      </w:tr>
      <w:tr w14:paraId="34199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3129" w:type="dxa"/>
          </w:tcPr>
          <w:p w14:paraId="221D7198">
            <w:pPr>
              <w:pStyle w:val="11"/>
              <w:spacing w:line="253" w:lineRule="exact"/>
              <w:ind w:left="122"/>
              <w:rPr>
                <w:b/>
                <w:sz w:val="24"/>
              </w:rPr>
            </w:pPr>
            <w:r>
              <w:rPr>
                <w:b/>
                <w:spacing w:val="-4"/>
                <w:sz w:val="24"/>
              </w:rPr>
              <w:t>Total</w:t>
            </w:r>
            <w:r>
              <w:rPr>
                <w:b/>
                <w:spacing w:val="-9"/>
                <w:sz w:val="24"/>
              </w:rPr>
              <w:t xml:space="preserve"> </w:t>
            </w:r>
            <w:r>
              <w:rPr>
                <w:b/>
                <w:spacing w:val="-2"/>
                <w:sz w:val="24"/>
              </w:rPr>
              <w:t>Monthly</w:t>
            </w:r>
          </w:p>
        </w:tc>
        <w:tc>
          <w:tcPr>
            <w:tcW w:w="1410" w:type="dxa"/>
          </w:tcPr>
          <w:p w14:paraId="2E5AE444">
            <w:pPr>
              <w:pStyle w:val="11"/>
              <w:spacing w:line="253" w:lineRule="exact"/>
              <w:ind w:left="6"/>
              <w:jc w:val="center"/>
              <w:rPr>
                <w:b/>
                <w:sz w:val="24"/>
              </w:rPr>
            </w:pPr>
            <w:r>
              <w:rPr>
                <w:b/>
                <w:spacing w:val="-5"/>
                <w:sz w:val="24"/>
              </w:rPr>
              <w:t>131</w:t>
            </w:r>
          </w:p>
        </w:tc>
      </w:tr>
    </w:tbl>
    <w:p w14:paraId="69B42289">
      <w:pPr>
        <w:pStyle w:val="8"/>
        <w:spacing w:before="164"/>
        <w:rPr>
          <w:sz w:val="22"/>
        </w:rPr>
      </w:pPr>
    </w:p>
    <w:p w14:paraId="2A83484F">
      <w:pPr>
        <w:pStyle w:val="4"/>
        <w:numPr>
          <w:ilvl w:val="2"/>
          <w:numId w:val="24"/>
        </w:numPr>
        <w:tabs>
          <w:tab w:val="left" w:pos="1284"/>
        </w:tabs>
        <w:spacing w:before="0" w:after="0" w:line="240" w:lineRule="auto"/>
        <w:ind w:left="1284" w:right="0" w:hanging="836"/>
        <w:jc w:val="left"/>
      </w:pPr>
      <w:r>
        <w:t>Cost</w:t>
      </w:r>
      <w:r>
        <w:rPr>
          <w:spacing w:val="-7"/>
        </w:rPr>
        <w:t xml:space="preserve"> </w:t>
      </w:r>
      <w:r>
        <w:rPr>
          <w:spacing w:val="-2"/>
        </w:rPr>
        <w:t>Comparison</w:t>
      </w:r>
    </w:p>
    <w:p w14:paraId="4075236A">
      <w:pPr>
        <w:pStyle w:val="8"/>
        <w:spacing w:before="266" w:line="343" w:lineRule="auto"/>
        <w:ind w:left="448" w:right="405"/>
        <w:jc w:val="both"/>
      </w:pPr>
      <w:r>
        <w:t>Compared</w:t>
      </w:r>
      <w:r>
        <w:rPr>
          <w:spacing w:val="-2"/>
        </w:rPr>
        <w:t xml:space="preserve"> </w:t>
      </w:r>
      <w:r>
        <w:t>to</w:t>
      </w:r>
      <w:r>
        <w:rPr>
          <w:spacing w:val="-2"/>
        </w:rPr>
        <w:t xml:space="preserve"> </w:t>
      </w:r>
      <w:r>
        <w:t>commercial</w:t>
      </w:r>
      <w:r>
        <w:rPr>
          <w:spacing w:val="-2"/>
        </w:rPr>
        <w:t xml:space="preserve"> </w:t>
      </w:r>
      <w:r>
        <w:t>malware</w:t>
      </w:r>
      <w:r>
        <w:rPr>
          <w:spacing w:val="-2"/>
        </w:rPr>
        <w:t xml:space="preserve"> </w:t>
      </w:r>
      <w:r>
        <w:t>detection</w:t>
      </w:r>
      <w:r>
        <w:rPr>
          <w:spacing w:val="-2"/>
        </w:rPr>
        <w:t xml:space="preserve"> </w:t>
      </w:r>
      <w:r>
        <w:t>solutions</w:t>
      </w:r>
      <w:r>
        <w:rPr>
          <w:spacing w:val="-2"/>
        </w:rPr>
        <w:t xml:space="preserve"> </w:t>
      </w:r>
      <w:r>
        <w:t>our</w:t>
      </w:r>
      <w:r>
        <w:rPr>
          <w:spacing w:val="-2"/>
        </w:rPr>
        <w:t xml:space="preserve"> </w:t>
      </w:r>
      <w:r>
        <w:t>approach</w:t>
      </w:r>
      <w:r>
        <w:rPr>
          <w:spacing w:val="-2"/>
        </w:rPr>
        <w:t xml:space="preserve"> </w:t>
      </w:r>
      <w:r>
        <w:t>is</w:t>
      </w:r>
      <w:r>
        <w:rPr>
          <w:spacing w:val="-2"/>
        </w:rPr>
        <w:t xml:space="preserve"> </w:t>
      </w:r>
      <w:r>
        <w:t>very</w:t>
      </w:r>
      <w:r>
        <w:rPr>
          <w:spacing w:val="-2"/>
        </w:rPr>
        <w:t xml:space="preserve"> </w:t>
      </w:r>
      <w:r>
        <w:t>cost</w:t>
      </w:r>
      <w:r>
        <w:rPr>
          <w:spacing w:val="-2"/>
        </w:rPr>
        <w:t xml:space="preserve"> </w:t>
      </w:r>
      <w:r>
        <w:t>effective.</w:t>
      </w:r>
      <w:r>
        <w:rPr>
          <w:spacing w:val="23"/>
        </w:rPr>
        <w:t xml:space="preserve"> </w:t>
      </w:r>
      <w:r>
        <w:t>En-terprise antivirus subscriptions can cost thousands per year.</w:t>
      </w:r>
      <w:r>
        <w:rPr>
          <w:spacing w:val="40"/>
        </w:rPr>
        <w:t xml:space="preserve"> </w:t>
      </w:r>
      <w:r>
        <w:t>Our solution could run for under 2000 USD annually including maintenance.</w:t>
      </w:r>
    </w:p>
    <w:p w14:paraId="0085ECDB">
      <w:pPr>
        <w:pStyle w:val="8"/>
        <w:spacing w:before="182" w:line="343" w:lineRule="auto"/>
        <w:ind w:left="448" w:right="445"/>
        <w:jc w:val="both"/>
      </w:pPr>
      <w:r>
        <w:t>For</w:t>
      </w:r>
      <w:r>
        <w:rPr>
          <w:spacing w:val="-4"/>
        </w:rPr>
        <w:t xml:space="preserve"> </w:t>
      </w:r>
      <w:r>
        <w:t>individual</w:t>
      </w:r>
      <w:r>
        <w:rPr>
          <w:spacing w:val="-4"/>
        </w:rPr>
        <w:t xml:space="preserve"> </w:t>
      </w:r>
      <w:r>
        <w:t>users</w:t>
      </w:r>
      <w:r>
        <w:rPr>
          <w:spacing w:val="-4"/>
        </w:rPr>
        <w:t xml:space="preserve"> </w:t>
      </w:r>
      <w:r>
        <w:t>or</w:t>
      </w:r>
      <w:r>
        <w:rPr>
          <w:spacing w:val="-4"/>
        </w:rPr>
        <w:t xml:space="preserve"> </w:t>
      </w:r>
      <w:r>
        <w:t>small</w:t>
      </w:r>
      <w:r>
        <w:rPr>
          <w:spacing w:val="-4"/>
        </w:rPr>
        <w:t xml:space="preserve"> </w:t>
      </w:r>
      <w:r>
        <w:t>organizations</w:t>
      </w:r>
      <w:r>
        <w:rPr>
          <w:spacing w:val="-4"/>
        </w:rPr>
        <w:t xml:space="preserve"> </w:t>
      </w:r>
      <w:r>
        <w:t>this</w:t>
      </w:r>
      <w:r>
        <w:rPr>
          <w:spacing w:val="-4"/>
        </w:rPr>
        <w:t xml:space="preserve"> </w:t>
      </w:r>
      <w:r>
        <w:t>presents</w:t>
      </w:r>
      <w:r>
        <w:rPr>
          <w:spacing w:val="-4"/>
        </w:rPr>
        <w:t xml:space="preserve"> </w:t>
      </w:r>
      <w:r>
        <w:t>a</w:t>
      </w:r>
      <w:r>
        <w:rPr>
          <w:spacing w:val="-4"/>
        </w:rPr>
        <w:t xml:space="preserve"> </w:t>
      </w:r>
      <w:r>
        <w:t>much</w:t>
      </w:r>
      <w:r>
        <w:rPr>
          <w:spacing w:val="-4"/>
        </w:rPr>
        <w:t xml:space="preserve"> </w:t>
      </w:r>
      <w:r>
        <w:t>more</w:t>
      </w:r>
      <w:r>
        <w:rPr>
          <w:spacing w:val="-4"/>
        </w:rPr>
        <w:t xml:space="preserve"> </w:t>
      </w:r>
      <w:r>
        <w:t>affordable</w:t>
      </w:r>
      <w:r>
        <w:rPr>
          <w:spacing w:val="-4"/>
        </w:rPr>
        <w:t xml:space="preserve"> </w:t>
      </w:r>
      <w:r>
        <w:t>option.</w:t>
      </w:r>
      <w:r>
        <w:rPr>
          <w:spacing w:val="19"/>
        </w:rPr>
        <w:t xml:space="preserve"> </w:t>
      </w:r>
      <w:r>
        <w:t>Even for</w:t>
      </w:r>
      <w:r>
        <w:rPr>
          <w:spacing w:val="-5"/>
        </w:rPr>
        <w:t xml:space="preserve"> </w:t>
      </w:r>
      <w:r>
        <w:t>larger</w:t>
      </w:r>
      <w:r>
        <w:rPr>
          <w:spacing w:val="-5"/>
        </w:rPr>
        <w:t xml:space="preserve"> </w:t>
      </w:r>
      <w:r>
        <w:t>deployments</w:t>
      </w:r>
      <w:r>
        <w:rPr>
          <w:spacing w:val="-5"/>
        </w:rPr>
        <w:t xml:space="preserve"> </w:t>
      </w:r>
      <w:r>
        <w:t>the</w:t>
      </w:r>
      <w:r>
        <w:rPr>
          <w:spacing w:val="-5"/>
        </w:rPr>
        <w:t xml:space="preserve"> </w:t>
      </w:r>
      <w:r>
        <w:t>cost</w:t>
      </w:r>
      <w:r>
        <w:rPr>
          <w:spacing w:val="-5"/>
        </w:rPr>
        <w:t xml:space="preserve"> </w:t>
      </w:r>
      <w:r>
        <w:t>scales</w:t>
      </w:r>
      <w:r>
        <w:rPr>
          <w:spacing w:val="-5"/>
        </w:rPr>
        <w:t xml:space="preserve"> </w:t>
      </w:r>
      <w:r>
        <w:t>reasonably</w:t>
      </w:r>
      <w:r>
        <w:rPr>
          <w:spacing w:val="-5"/>
        </w:rPr>
        <w:t xml:space="preserve"> </w:t>
      </w:r>
      <w:r>
        <w:t>since</w:t>
      </w:r>
      <w:r>
        <w:rPr>
          <w:spacing w:val="-5"/>
        </w:rPr>
        <w:t xml:space="preserve"> </w:t>
      </w:r>
      <w:r>
        <w:t>the</w:t>
      </w:r>
      <w:r>
        <w:rPr>
          <w:spacing w:val="-5"/>
        </w:rPr>
        <w:t xml:space="preserve"> </w:t>
      </w:r>
      <w:r>
        <w:t>core</w:t>
      </w:r>
      <w:r>
        <w:rPr>
          <w:spacing w:val="-5"/>
        </w:rPr>
        <w:t xml:space="preserve"> </w:t>
      </w:r>
      <w:r>
        <w:t>model</w:t>
      </w:r>
      <w:r>
        <w:rPr>
          <w:spacing w:val="-5"/>
        </w:rPr>
        <w:t xml:space="preserve"> </w:t>
      </w:r>
      <w:r>
        <w:t>doesn’t</w:t>
      </w:r>
      <w:r>
        <w:rPr>
          <w:spacing w:val="-5"/>
        </w:rPr>
        <w:t xml:space="preserve"> </w:t>
      </w:r>
      <w:r>
        <w:t>need</w:t>
      </w:r>
      <w:r>
        <w:rPr>
          <w:spacing w:val="-5"/>
        </w:rPr>
        <w:t xml:space="preserve"> </w:t>
      </w:r>
      <w:r>
        <w:t xml:space="preserve">expensive </w:t>
      </w:r>
      <w:bookmarkStart w:id="69" w:name="Human Resource Allocation"/>
      <w:bookmarkEnd w:id="69"/>
      <w:r>
        <w:rPr>
          <w:spacing w:val="-2"/>
        </w:rPr>
        <w:t>GPUs.</w:t>
      </w:r>
    </w:p>
    <w:p w14:paraId="55CF1884">
      <w:pPr>
        <w:pStyle w:val="8"/>
        <w:spacing w:before="24"/>
      </w:pPr>
    </w:p>
    <w:p w14:paraId="20ED6458">
      <w:pPr>
        <w:pStyle w:val="4"/>
        <w:numPr>
          <w:ilvl w:val="2"/>
          <w:numId w:val="24"/>
        </w:numPr>
        <w:tabs>
          <w:tab w:val="left" w:pos="1284"/>
        </w:tabs>
        <w:spacing w:before="0" w:after="0" w:line="240" w:lineRule="auto"/>
        <w:ind w:left="1284" w:right="0" w:hanging="836"/>
        <w:jc w:val="left"/>
      </w:pPr>
      <w:r>
        <w:t>Human</w:t>
      </w:r>
      <w:r>
        <w:rPr>
          <w:spacing w:val="-16"/>
        </w:rPr>
        <w:t xml:space="preserve"> </w:t>
      </w:r>
      <w:r>
        <w:t>Resource</w:t>
      </w:r>
      <w:r>
        <w:rPr>
          <w:spacing w:val="-16"/>
        </w:rPr>
        <w:t xml:space="preserve"> </w:t>
      </w:r>
      <w:r>
        <w:rPr>
          <w:spacing w:val="-2"/>
        </w:rPr>
        <w:t>Allocation</w:t>
      </w:r>
    </w:p>
    <w:p w14:paraId="67620513">
      <w:pPr>
        <w:pStyle w:val="8"/>
        <w:spacing w:before="266" w:line="343" w:lineRule="auto"/>
        <w:ind w:left="448" w:hanging="8"/>
      </w:pPr>
      <w:r>
        <w:t>The project team consisted of three members.</w:t>
      </w:r>
      <w:r>
        <w:rPr>
          <w:spacing w:val="40"/>
        </w:rPr>
        <w:t xml:space="preserve"> </w:t>
      </w:r>
      <w:r>
        <w:t>Work was distributed based on strengths and</w:t>
      </w:r>
      <w:r>
        <w:rPr>
          <w:spacing w:val="40"/>
        </w:rPr>
        <w:t xml:space="preserve"> </w:t>
      </w:r>
      <w:r>
        <w:rPr>
          <w:spacing w:val="-2"/>
        </w:rPr>
        <w:t>interests.</w:t>
      </w:r>
    </w:p>
    <w:p w14:paraId="03006993">
      <w:pPr>
        <w:pStyle w:val="8"/>
        <w:spacing w:before="181" w:line="343" w:lineRule="auto"/>
        <w:ind w:left="448" w:right="333"/>
      </w:pPr>
      <w:r>
        <w:t>Bhoomika focused primarily on data preprocessing and model training.</w:t>
      </w:r>
      <w:r>
        <w:rPr>
          <w:spacing w:val="40"/>
        </w:rPr>
        <w:t xml:space="preserve"> </w:t>
      </w:r>
      <w:r>
        <w:t>She handled the ma-chine learning pipeline from data cleaning through evaluation.</w:t>
      </w:r>
    </w:p>
    <w:p w14:paraId="08B359C3">
      <w:pPr>
        <w:pStyle w:val="8"/>
        <w:spacing w:before="182"/>
        <w:ind w:left="448"/>
      </w:pPr>
      <w:r>
        <w:t>Roshan</w:t>
      </w:r>
      <w:r>
        <w:rPr>
          <w:spacing w:val="-9"/>
        </w:rPr>
        <w:t xml:space="preserve"> </w:t>
      </w:r>
      <w:r>
        <w:t>led</w:t>
      </w:r>
      <w:r>
        <w:rPr>
          <w:spacing w:val="-8"/>
        </w:rPr>
        <w:t xml:space="preserve"> </w:t>
      </w:r>
      <w:r>
        <w:t>the</w:t>
      </w:r>
      <w:r>
        <w:rPr>
          <w:spacing w:val="-9"/>
        </w:rPr>
        <w:t xml:space="preserve"> </w:t>
      </w:r>
      <w:r>
        <w:t>application</w:t>
      </w:r>
      <w:r>
        <w:rPr>
          <w:spacing w:val="-8"/>
        </w:rPr>
        <w:t xml:space="preserve"> </w:t>
      </w:r>
      <w:r>
        <w:t>development.</w:t>
      </w:r>
      <w:r>
        <w:rPr>
          <w:spacing w:val="10"/>
        </w:rPr>
        <w:t xml:space="preserve"> </w:t>
      </w:r>
      <w:r>
        <w:t>Backend</w:t>
      </w:r>
      <w:r>
        <w:rPr>
          <w:spacing w:val="-8"/>
        </w:rPr>
        <w:t xml:space="preserve"> </w:t>
      </w:r>
      <w:r>
        <w:t>API</w:t>
      </w:r>
      <w:r>
        <w:rPr>
          <w:spacing w:val="-8"/>
        </w:rPr>
        <w:t xml:space="preserve"> </w:t>
      </w:r>
      <w:r>
        <w:t>and</w:t>
      </w:r>
      <w:r>
        <w:rPr>
          <w:spacing w:val="-9"/>
        </w:rPr>
        <w:t xml:space="preserve"> </w:t>
      </w:r>
      <w:r>
        <w:t>frontend</w:t>
      </w:r>
      <w:r>
        <w:rPr>
          <w:spacing w:val="-8"/>
        </w:rPr>
        <w:t xml:space="preserve"> </w:t>
      </w:r>
      <w:r>
        <w:t>interface</w:t>
      </w:r>
      <w:r>
        <w:rPr>
          <w:spacing w:val="-9"/>
        </w:rPr>
        <w:t xml:space="preserve"> </w:t>
      </w:r>
      <w:r>
        <w:t>and</w:t>
      </w:r>
      <w:r>
        <w:rPr>
          <w:spacing w:val="-8"/>
        </w:rPr>
        <w:t xml:space="preserve"> </w:t>
      </w:r>
      <w:r>
        <w:rPr>
          <w:spacing w:val="-2"/>
        </w:rPr>
        <w:t>deployment.</w:t>
      </w:r>
    </w:p>
    <w:p w14:paraId="11989588">
      <w:pPr>
        <w:pStyle w:val="8"/>
        <w:spacing w:before="22"/>
      </w:pPr>
    </w:p>
    <w:p w14:paraId="145EB1AF">
      <w:pPr>
        <w:pStyle w:val="8"/>
        <w:spacing w:line="343" w:lineRule="auto"/>
        <w:ind w:left="448" w:right="333" w:hanging="9"/>
      </w:pPr>
      <w:r>
        <w:t>Amogh handled project management and documentation.</w:t>
      </w:r>
      <w:r>
        <w:rPr>
          <w:spacing w:val="36"/>
        </w:rPr>
        <w:t xml:space="preserve"> </w:t>
      </w:r>
      <w:r>
        <w:t>Timeline tracking and risk manage-ment and report writing.</w:t>
      </w:r>
    </w:p>
    <w:p w14:paraId="24686371">
      <w:pPr>
        <w:pStyle w:val="8"/>
        <w:spacing w:before="182" w:line="343" w:lineRule="auto"/>
        <w:ind w:left="448" w:right="146" w:hanging="9"/>
      </w:pPr>
      <w:r>
        <w:t>All</w:t>
      </w:r>
      <w:r>
        <w:rPr>
          <w:spacing w:val="-10"/>
        </w:rPr>
        <w:t xml:space="preserve"> </w:t>
      </w:r>
      <w:r>
        <w:t>team</w:t>
      </w:r>
      <w:r>
        <w:rPr>
          <w:spacing w:val="-9"/>
        </w:rPr>
        <w:t xml:space="preserve"> </w:t>
      </w:r>
      <w:r>
        <w:t>members</w:t>
      </w:r>
      <w:r>
        <w:rPr>
          <w:spacing w:val="-10"/>
        </w:rPr>
        <w:t xml:space="preserve"> </w:t>
      </w:r>
      <w:r>
        <w:t>participated</w:t>
      </w:r>
      <w:r>
        <w:rPr>
          <w:spacing w:val="-10"/>
        </w:rPr>
        <w:t xml:space="preserve"> </w:t>
      </w:r>
      <w:r>
        <w:t>in</w:t>
      </w:r>
      <w:r>
        <w:rPr>
          <w:spacing w:val="-10"/>
        </w:rPr>
        <w:t xml:space="preserve"> </w:t>
      </w:r>
      <w:r>
        <w:t>literature</w:t>
      </w:r>
      <w:r>
        <w:rPr>
          <w:spacing w:val="-10"/>
        </w:rPr>
        <w:t xml:space="preserve"> </w:t>
      </w:r>
      <w:r>
        <w:t>review</w:t>
      </w:r>
      <w:r>
        <w:rPr>
          <w:spacing w:val="-10"/>
        </w:rPr>
        <w:t xml:space="preserve"> </w:t>
      </w:r>
      <w:r>
        <w:t>and</w:t>
      </w:r>
      <w:r>
        <w:rPr>
          <w:spacing w:val="-10"/>
        </w:rPr>
        <w:t xml:space="preserve"> </w:t>
      </w:r>
      <w:r>
        <w:t>testing.</w:t>
      </w:r>
      <w:r>
        <w:rPr>
          <w:spacing w:val="11"/>
        </w:rPr>
        <w:t xml:space="preserve"> </w:t>
      </w:r>
      <w:r>
        <w:t>Regular</w:t>
      </w:r>
      <w:r>
        <w:rPr>
          <w:spacing w:val="-10"/>
        </w:rPr>
        <w:t xml:space="preserve"> </w:t>
      </w:r>
      <w:r>
        <w:t>meetings</w:t>
      </w:r>
      <w:r>
        <w:rPr>
          <w:spacing w:val="-10"/>
        </w:rPr>
        <w:t xml:space="preserve"> </w:t>
      </w:r>
      <w:r>
        <w:t>ensured</w:t>
      </w:r>
      <w:r>
        <w:rPr>
          <w:spacing w:val="-10"/>
        </w:rPr>
        <w:t xml:space="preserve"> </w:t>
      </w:r>
      <w:r>
        <w:t>coor-dination and knowledge sharing.</w:t>
      </w:r>
    </w:p>
    <w:p w14:paraId="67D787BA">
      <w:pPr>
        <w:pStyle w:val="8"/>
        <w:spacing w:before="181" w:line="343" w:lineRule="auto"/>
        <w:ind w:left="436" w:right="146"/>
      </w:pPr>
      <w:r>
        <w:rPr>
          <w:spacing w:val="-2"/>
        </w:rPr>
        <w:t>Weekly</w:t>
      </w:r>
      <w:r>
        <w:rPr>
          <w:spacing w:val="-12"/>
        </w:rPr>
        <w:t xml:space="preserve"> </w:t>
      </w:r>
      <w:r>
        <w:rPr>
          <w:spacing w:val="-2"/>
        </w:rPr>
        <w:t>meetings</w:t>
      </w:r>
      <w:r>
        <w:rPr>
          <w:spacing w:val="-12"/>
        </w:rPr>
        <w:t xml:space="preserve"> </w:t>
      </w:r>
      <w:r>
        <w:rPr>
          <w:spacing w:val="-2"/>
        </w:rPr>
        <w:t>were</w:t>
      </w:r>
      <w:r>
        <w:rPr>
          <w:spacing w:val="-12"/>
        </w:rPr>
        <w:t xml:space="preserve"> </w:t>
      </w:r>
      <w:r>
        <w:rPr>
          <w:spacing w:val="-2"/>
        </w:rPr>
        <w:t>held</w:t>
      </w:r>
      <w:r>
        <w:rPr>
          <w:spacing w:val="-12"/>
        </w:rPr>
        <w:t xml:space="preserve"> </w:t>
      </w:r>
      <w:r>
        <w:rPr>
          <w:spacing w:val="-2"/>
        </w:rPr>
        <w:t>to</w:t>
      </w:r>
      <w:r>
        <w:rPr>
          <w:spacing w:val="-12"/>
        </w:rPr>
        <w:t xml:space="preserve"> </w:t>
      </w:r>
      <w:r>
        <w:rPr>
          <w:spacing w:val="-2"/>
        </w:rPr>
        <w:t>sync</w:t>
      </w:r>
      <w:r>
        <w:rPr>
          <w:spacing w:val="-12"/>
        </w:rPr>
        <w:t xml:space="preserve"> </w:t>
      </w:r>
      <w:r>
        <w:rPr>
          <w:spacing w:val="-2"/>
        </w:rPr>
        <w:t>progress</w:t>
      </w:r>
      <w:r>
        <w:rPr>
          <w:spacing w:val="-12"/>
        </w:rPr>
        <w:t xml:space="preserve"> </w:t>
      </w:r>
      <w:r>
        <w:rPr>
          <w:spacing w:val="-2"/>
        </w:rPr>
        <w:t>and</w:t>
      </w:r>
      <w:r>
        <w:rPr>
          <w:spacing w:val="-12"/>
        </w:rPr>
        <w:t xml:space="preserve"> </w:t>
      </w:r>
      <w:r>
        <w:rPr>
          <w:spacing w:val="-2"/>
        </w:rPr>
        <w:t>address</w:t>
      </w:r>
      <w:r>
        <w:rPr>
          <w:spacing w:val="-12"/>
        </w:rPr>
        <w:t xml:space="preserve"> </w:t>
      </w:r>
      <w:r>
        <w:rPr>
          <w:spacing w:val="-2"/>
        </w:rPr>
        <w:t>blockers.</w:t>
      </w:r>
      <w:r>
        <w:rPr>
          <w:spacing w:val="24"/>
        </w:rPr>
        <w:t xml:space="preserve"> </w:t>
      </w:r>
      <w:r>
        <w:rPr>
          <w:spacing w:val="-2"/>
        </w:rPr>
        <w:t>Communication</w:t>
      </w:r>
      <w:r>
        <w:rPr>
          <w:spacing w:val="-12"/>
        </w:rPr>
        <w:t xml:space="preserve"> </w:t>
      </w:r>
      <w:r>
        <w:rPr>
          <w:spacing w:val="-2"/>
        </w:rPr>
        <w:t>was</w:t>
      </w:r>
      <w:r>
        <w:rPr>
          <w:spacing w:val="-12"/>
        </w:rPr>
        <w:t xml:space="preserve"> </w:t>
      </w:r>
      <w:r>
        <w:rPr>
          <w:spacing w:val="-2"/>
        </w:rPr>
        <w:t xml:space="preserve">through </w:t>
      </w:r>
      <w:r>
        <w:t>WhatsApp group for quick questions and GitHub for code collaboration.</w:t>
      </w:r>
    </w:p>
    <w:p w14:paraId="3F6FAEAA">
      <w:pPr>
        <w:pStyle w:val="8"/>
        <w:spacing w:after="0" w:line="343" w:lineRule="auto"/>
        <w:sectPr>
          <w:pgSz w:w="11910" w:h="16840"/>
          <w:pgMar w:top="940" w:right="992" w:bottom="1100" w:left="992" w:header="657" w:footer="912" w:gutter="0"/>
          <w:cols w:space="720" w:num="1"/>
        </w:sectPr>
      </w:pPr>
    </w:p>
    <w:p w14:paraId="59D83D70">
      <w:pPr>
        <w:pStyle w:val="8"/>
        <w:rPr>
          <w:sz w:val="36"/>
        </w:rPr>
      </w:pPr>
    </w:p>
    <w:p w14:paraId="1DD8DEC7">
      <w:pPr>
        <w:pStyle w:val="8"/>
        <w:rPr>
          <w:sz w:val="36"/>
        </w:rPr>
      </w:pPr>
    </w:p>
    <w:p w14:paraId="03983C21">
      <w:pPr>
        <w:pStyle w:val="8"/>
        <w:rPr>
          <w:sz w:val="36"/>
        </w:rPr>
      </w:pPr>
    </w:p>
    <w:p w14:paraId="48FAA8A7">
      <w:pPr>
        <w:pStyle w:val="8"/>
        <w:rPr>
          <w:sz w:val="36"/>
        </w:rPr>
      </w:pPr>
    </w:p>
    <w:p w14:paraId="236FFE0A">
      <w:pPr>
        <w:pStyle w:val="8"/>
        <w:spacing w:before="1"/>
        <w:rPr>
          <w:sz w:val="36"/>
        </w:rPr>
      </w:pPr>
    </w:p>
    <w:p w14:paraId="49C720D0">
      <w:pPr>
        <w:pStyle w:val="2"/>
        <w:spacing w:line="621" w:lineRule="auto"/>
        <w:ind w:left="3416" w:right="2907" w:firstLine="772"/>
        <w:jc w:val="left"/>
      </w:pPr>
      <w:bookmarkStart w:id="70" w:name="Analysis and Design"/>
      <w:bookmarkEnd w:id="70"/>
      <w:r>
        <w:t>Chapter 5 Analysis</w:t>
      </w:r>
      <w:r>
        <w:rPr>
          <w:spacing w:val="-23"/>
        </w:rPr>
        <w:t xml:space="preserve"> </w:t>
      </w:r>
      <w:r>
        <w:t>and</w:t>
      </w:r>
      <w:r>
        <w:rPr>
          <w:spacing w:val="-22"/>
        </w:rPr>
        <w:t xml:space="preserve"> </w:t>
      </w:r>
      <w:r>
        <w:t>Design</w:t>
      </w:r>
    </w:p>
    <w:p w14:paraId="59018EBE">
      <w:pPr>
        <w:pStyle w:val="8"/>
        <w:spacing w:before="53"/>
        <w:rPr>
          <w:b/>
          <w:sz w:val="32"/>
        </w:rPr>
      </w:pPr>
    </w:p>
    <w:p w14:paraId="6303E482">
      <w:pPr>
        <w:pStyle w:val="3"/>
        <w:numPr>
          <w:ilvl w:val="1"/>
          <w:numId w:val="25"/>
        </w:numPr>
        <w:tabs>
          <w:tab w:val="left" w:pos="1165"/>
        </w:tabs>
        <w:spacing w:before="1" w:after="0" w:line="240" w:lineRule="auto"/>
        <w:ind w:left="1165" w:right="0" w:hanging="717"/>
        <w:jc w:val="left"/>
      </w:pPr>
      <w:bookmarkStart w:id="71" w:name="Requirements"/>
      <w:bookmarkEnd w:id="71"/>
      <w:r>
        <w:rPr>
          <w:spacing w:val="-2"/>
        </w:rPr>
        <w:t>Requirements</w:t>
      </w:r>
    </w:p>
    <w:p w14:paraId="756AF488">
      <w:pPr>
        <w:pStyle w:val="8"/>
        <w:spacing w:before="339" w:line="343" w:lineRule="auto"/>
        <w:ind w:left="439" w:right="444"/>
        <w:jc w:val="both"/>
      </w:pPr>
      <w:r>
        <w:rPr>
          <w:spacing w:val="-2"/>
        </w:rPr>
        <w:t>Alright</w:t>
      </w:r>
      <w:r>
        <w:rPr>
          <w:spacing w:val="-12"/>
        </w:rPr>
        <w:t xml:space="preserve"> </w:t>
      </w:r>
      <w:r>
        <w:rPr>
          <w:spacing w:val="-2"/>
        </w:rPr>
        <w:t>so</w:t>
      </w:r>
      <w:r>
        <w:rPr>
          <w:spacing w:val="-12"/>
        </w:rPr>
        <w:t xml:space="preserve"> </w:t>
      </w:r>
      <w:r>
        <w:rPr>
          <w:spacing w:val="-2"/>
        </w:rPr>
        <w:t>let</w:t>
      </w:r>
      <w:r>
        <w:rPr>
          <w:spacing w:val="-12"/>
        </w:rPr>
        <w:t xml:space="preserve"> </w:t>
      </w:r>
      <w:r>
        <w:rPr>
          <w:spacing w:val="-2"/>
        </w:rPr>
        <w:t>me</w:t>
      </w:r>
      <w:r>
        <w:rPr>
          <w:spacing w:val="-12"/>
        </w:rPr>
        <w:t xml:space="preserve"> </w:t>
      </w:r>
      <w:r>
        <w:rPr>
          <w:spacing w:val="-2"/>
        </w:rPr>
        <w:t>walk</w:t>
      </w:r>
      <w:r>
        <w:rPr>
          <w:spacing w:val="-12"/>
        </w:rPr>
        <w:t xml:space="preserve"> </w:t>
      </w:r>
      <w:r>
        <w:rPr>
          <w:spacing w:val="-2"/>
        </w:rPr>
        <w:t>you</w:t>
      </w:r>
      <w:r>
        <w:rPr>
          <w:spacing w:val="-12"/>
        </w:rPr>
        <w:t xml:space="preserve"> </w:t>
      </w:r>
      <w:r>
        <w:rPr>
          <w:spacing w:val="-2"/>
        </w:rPr>
        <w:t>through</w:t>
      </w:r>
      <w:r>
        <w:rPr>
          <w:spacing w:val="-12"/>
        </w:rPr>
        <w:t xml:space="preserve"> </w:t>
      </w:r>
      <w:r>
        <w:rPr>
          <w:spacing w:val="-2"/>
        </w:rPr>
        <w:t>the</w:t>
      </w:r>
      <w:r>
        <w:rPr>
          <w:spacing w:val="-12"/>
        </w:rPr>
        <w:t xml:space="preserve"> </w:t>
      </w:r>
      <w:r>
        <w:rPr>
          <w:spacing w:val="-2"/>
        </w:rPr>
        <w:t>requirements</w:t>
      </w:r>
      <w:r>
        <w:rPr>
          <w:spacing w:val="-12"/>
        </w:rPr>
        <w:t xml:space="preserve"> </w:t>
      </w:r>
      <w:r>
        <w:rPr>
          <w:spacing w:val="-2"/>
        </w:rPr>
        <w:t>analysis</w:t>
      </w:r>
      <w:r>
        <w:rPr>
          <w:spacing w:val="-12"/>
        </w:rPr>
        <w:t xml:space="preserve"> </w:t>
      </w:r>
      <w:r>
        <w:rPr>
          <w:spacing w:val="-2"/>
        </w:rPr>
        <w:t>part.</w:t>
      </w:r>
      <w:r>
        <w:rPr>
          <w:spacing w:val="24"/>
        </w:rPr>
        <w:t xml:space="preserve"> </w:t>
      </w:r>
      <w:r>
        <w:rPr>
          <w:spacing w:val="-2"/>
        </w:rPr>
        <w:t>This</w:t>
      </w:r>
      <w:r>
        <w:rPr>
          <w:spacing w:val="-12"/>
        </w:rPr>
        <w:t xml:space="preserve"> </w:t>
      </w:r>
      <w:r>
        <w:rPr>
          <w:spacing w:val="-2"/>
        </w:rPr>
        <w:t>is</w:t>
      </w:r>
      <w:r>
        <w:rPr>
          <w:spacing w:val="-12"/>
        </w:rPr>
        <w:t xml:space="preserve"> </w:t>
      </w:r>
      <w:r>
        <w:rPr>
          <w:spacing w:val="-2"/>
        </w:rPr>
        <w:t>honestly</w:t>
      </w:r>
      <w:r>
        <w:rPr>
          <w:spacing w:val="-12"/>
        </w:rPr>
        <w:t xml:space="preserve"> </w:t>
      </w:r>
      <w:r>
        <w:rPr>
          <w:spacing w:val="-2"/>
        </w:rPr>
        <w:t>where</w:t>
      </w:r>
      <w:r>
        <w:rPr>
          <w:spacing w:val="-12"/>
        </w:rPr>
        <w:t xml:space="preserve"> </w:t>
      </w:r>
      <w:r>
        <w:rPr>
          <w:spacing w:val="-2"/>
        </w:rPr>
        <w:t>a</w:t>
      </w:r>
      <w:r>
        <w:rPr>
          <w:spacing w:val="-12"/>
        </w:rPr>
        <w:t xml:space="preserve"> </w:t>
      </w:r>
      <w:r>
        <w:rPr>
          <w:spacing w:val="-2"/>
        </w:rPr>
        <w:t>lot</w:t>
      </w:r>
      <w:r>
        <w:rPr>
          <w:spacing w:val="-12"/>
        </w:rPr>
        <w:t xml:space="preserve"> </w:t>
      </w:r>
      <w:r>
        <w:rPr>
          <w:spacing w:val="-2"/>
        </w:rPr>
        <w:t>of projects</w:t>
      </w:r>
      <w:r>
        <w:rPr>
          <w:spacing w:val="-6"/>
        </w:rPr>
        <w:t xml:space="preserve"> </w:t>
      </w:r>
      <w:r>
        <w:rPr>
          <w:spacing w:val="-2"/>
        </w:rPr>
        <w:t>fail</w:t>
      </w:r>
      <w:r>
        <w:rPr>
          <w:spacing w:val="-5"/>
        </w:rPr>
        <w:t xml:space="preserve"> </w:t>
      </w:r>
      <w:r>
        <w:rPr>
          <w:spacing w:val="-2"/>
        </w:rPr>
        <w:t>because</w:t>
      </w:r>
      <w:r>
        <w:rPr>
          <w:spacing w:val="-5"/>
        </w:rPr>
        <w:t xml:space="preserve"> </w:t>
      </w:r>
      <w:r>
        <w:rPr>
          <w:spacing w:val="-2"/>
        </w:rPr>
        <w:t>developers</w:t>
      </w:r>
      <w:r>
        <w:rPr>
          <w:spacing w:val="-6"/>
        </w:rPr>
        <w:t xml:space="preserve"> </w:t>
      </w:r>
      <w:r>
        <w:rPr>
          <w:spacing w:val="-2"/>
        </w:rPr>
        <w:t>jump</w:t>
      </w:r>
      <w:r>
        <w:rPr>
          <w:spacing w:val="-5"/>
        </w:rPr>
        <w:t xml:space="preserve"> </w:t>
      </w:r>
      <w:r>
        <w:rPr>
          <w:spacing w:val="-2"/>
        </w:rPr>
        <w:t>straight</w:t>
      </w:r>
      <w:r>
        <w:rPr>
          <w:spacing w:val="-5"/>
        </w:rPr>
        <w:t xml:space="preserve"> </w:t>
      </w:r>
      <w:r>
        <w:rPr>
          <w:spacing w:val="-2"/>
        </w:rPr>
        <w:t>into</w:t>
      </w:r>
      <w:r>
        <w:rPr>
          <w:spacing w:val="-5"/>
        </w:rPr>
        <w:t xml:space="preserve"> </w:t>
      </w:r>
      <w:r>
        <w:rPr>
          <w:spacing w:val="-2"/>
        </w:rPr>
        <w:t>coding</w:t>
      </w:r>
      <w:r>
        <w:rPr>
          <w:spacing w:val="-6"/>
        </w:rPr>
        <w:t xml:space="preserve"> </w:t>
      </w:r>
      <w:r>
        <w:rPr>
          <w:spacing w:val="-2"/>
        </w:rPr>
        <w:t>without</w:t>
      </w:r>
      <w:r>
        <w:rPr>
          <w:spacing w:val="-5"/>
        </w:rPr>
        <w:t xml:space="preserve"> </w:t>
      </w:r>
      <w:r>
        <w:rPr>
          <w:spacing w:val="-2"/>
        </w:rPr>
        <w:t>thinking</w:t>
      </w:r>
      <w:r>
        <w:rPr>
          <w:spacing w:val="-5"/>
        </w:rPr>
        <w:t xml:space="preserve"> </w:t>
      </w:r>
      <w:r>
        <w:rPr>
          <w:spacing w:val="-2"/>
        </w:rPr>
        <w:t>carefully</w:t>
      </w:r>
      <w:r>
        <w:rPr>
          <w:spacing w:val="-5"/>
        </w:rPr>
        <w:t xml:space="preserve"> </w:t>
      </w:r>
      <w:r>
        <w:rPr>
          <w:spacing w:val="-2"/>
        </w:rPr>
        <w:t>about</w:t>
      </w:r>
      <w:r>
        <w:rPr>
          <w:spacing w:val="-6"/>
        </w:rPr>
        <w:t xml:space="preserve"> </w:t>
      </w:r>
      <w:r>
        <w:rPr>
          <w:spacing w:val="-2"/>
        </w:rPr>
        <w:t xml:space="preserve">what </w:t>
      </w:r>
      <w:r>
        <w:t>they’re</w:t>
      </w:r>
      <w:r>
        <w:rPr>
          <w:spacing w:val="-15"/>
        </w:rPr>
        <w:t xml:space="preserve"> </w:t>
      </w:r>
      <w:r>
        <w:t>actually</w:t>
      </w:r>
      <w:r>
        <w:rPr>
          <w:spacing w:val="-15"/>
        </w:rPr>
        <w:t xml:space="preserve"> </w:t>
      </w:r>
      <w:r>
        <w:t>building.</w:t>
      </w:r>
      <w:r>
        <w:rPr>
          <w:spacing w:val="-15"/>
        </w:rPr>
        <w:t xml:space="preserve"> </w:t>
      </w:r>
      <w:r>
        <w:t>We</w:t>
      </w:r>
      <w:r>
        <w:rPr>
          <w:spacing w:val="-15"/>
        </w:rPr>
        <w:t xml:space="preserve"> </w:t>
      </w:r>
      <w:r>
        <w:t>wanted</w:t>
      </w:r>
      <w:r>
        <w:rPr>
          <w:spacing w:val="-15"/>
        </w:rPr>
        <w:t xml:space="preserve"> </w:t>
      </w:r>
      <w:r>
        <w:t>to</w:t>
      </w:r>
      <w:r>
        <w:rPr>
          <w:spacing w:val="-15"/>
        </w:rPr>
        <w:t xml:space="preserve"> </w:t>
      </w:r>
      <w:r>
        <w:t>avoid</w:t>
      </w:r>
      <w:r>
        <w:rPr>
          <w:spacing w:val="-15"/>
        </w:rPr>
        <w:t xml:space="preserve"> </w:t>
      </w:r>
      <w:r>
        <w:t>that</w:t>
      </w:r>
      <w:r>
        <w:rPr>
          <w:spacing w:val="-15"/>
        </w:rPr>
        <w:t xml:space="preserve"> </w:t>
      </w:r>
      <w:r>
        <w:t>so</w:t>
      </w:r>
      <w:r>
        <w:rPr>
          <w:spacing w:val="-15"/>
        </w:rPr>
        <w:t xml:space="preserve"> </w:t>
      </w:r>
      <w:r>
        <w:t>we</w:t>
      </w:r>
      <w:r>
        <w:rPr>
          <w:spacing w:val="-15"/>
        </w:rPr>
        <w:t xml:space="preserve"> </w:t>
      </w:r>
      <w:r>
        <w:t>spent</w:t>
      </w:r>
      <w:r>
        <w:rPr>
          <w:spacing w:val="-15"/>
        </w:rPr>
        <w:t xml:space="preserve"> </w:t>
      </w:r>
      <w:r>
        <w:t>good</w:t>
      </w:r>
      <w:r>
        <w:rPr>
          <w:spacing w:val="-15"/>
        </w:rPr>
        <w:t xml:space="preserve"> </w:t>
      </w:r>
      <w:r>
        <w:t>time</w:t>
      </w:r>
      <w:r>
        <w:rPr>
          <w:spacing w:val="-15"/>
        </w:rPr>
        <w:t xml:space="preserve"> </w:t>
      </w:r>
      <w:r>
        <w:t>upfront</w:t>
      </w:r>
      <w:r>
        <w:rPr>
          <w:spacing w:val="-15"/>
        </w:rPr>
        <w:t xml:space="preserve"> </w:t>
      </w:r>
      <w:r>
        <w:t>understanding what the system should do.</w:t>
      </w:r>
    </w:p>
    <w:p w14:paraId="4269BA2C">
      <w:pPr>
        <w:pStyle w:val="8"/>
        <w:spacing w:before="183" w:line="343" w:lineRule="auto"/>
        <w:ind w:left="439" w:right="439" w:hanging="3"/>
        <w:jc w:val="both"/>
      </w:pPr>
      <w:r>
        <w:t>When</w:t>
      </w:r>
      <w:r>
        <w:rPr>
          <w:spacing w:val="-14"/>
        </w:rPr>
        <w:t xml:space="preserve"> </w:t>
      </w:r>
      <w:r>
        <w:t>is</w:t>
      </w:r>
      <w:r>
        <w:rPr>
          <w:spacing w:val="-13"/>
        </w:rPr>
        <w:t xml:space="preserve"> </w:t>
      </w:r>
      <w:r>
        <w:t>come</w:t>
      </w:r>
      <w:r>
        <w:rPr>
          <w:spacing w:val="-13"/>
        </w:rPr>
        <w:t xml:space="preserve"> </w:t>
      </w:r>
      <w:r>
        <w:t>to</w:t>
      </w:r>
      <w:r>
        <w:rPr>
          <w:spacing w:val="-13"/>
        </w:rPr>
        <w:t xml:space="preserve"> </w:t>
      </w:r>
      <w:r>
        <w:t>building</w:t>
      </w:r>
      <w:r>
        <w:rPr>
          <w:spacing w:val="-13"/>
        </w:rPr>
        <w:t xml:space="preserve"> </w:t>
      </w:r>
      <w:r>
        <w:t>a</w:t>
      </w:r>
      <w:r>
        <w:rPr>
          <w:spacing w:val="-13"/>
        </w:rPr>
        <w:t xml:space="preserve"> </w:t>
      </w:r>
      <w:r>
        <w:t>malware</w:t>
      </w:r>
      <w:r>
        <w:rPr>
          <w:spacing w:val="-13"/>
        </w:rPr>
        <w:t xml:space="preserve"> </w:t>
      </w:r>
      <w:r>
        <w:t>detection</w:t>
      </w:r>
      <w:r>
        <w:rPr>
          <w:spacing w:val="-13"/>
        </w:rPr>
        <w:t xml:space="preserve"> </w:t>
      </w:r>
      <w:r>
        <w:t>system</w:t>
      </w:r>
      <w:r>
        <w:rPr>
          <w:spacing w:val="-13"/>
        </w:rPr>
        <w:t xml:space="preserve"> </w:t>
      </w:r>
      <w:r>
        <w:t>understanding</w:t>
      </w:r>
      <w:r>
        <w:rPr>
          <w:spacing w:val="-13"/>
        </w:rPr>
        <w:t xml:space="preserve"> </w:t>
      </w:r>
      <w:r>
        <w:t>the</w:t>
      </w:r>
      <w:r>
        <w:rPr>
          <w:spacing w:val="-13"/>
        </w:rPr>
        <w:t xml:space="preserve"> </w:t>
      </w:r>
      <w:r>
        <w:t>requirements</w:t>
      </w:r>
      <w:r>
        <w:rPr>
          <w:spacing w:val="-13"/>
        </w:rPr>
        <w:t xml:space="preserve"> </w:t>
      </w:r>
      <w:r>
        <w:t>properly is crucial.</w:t>
      </w:r>
      <w:r>
        <w:rPr>
          <w:spacing w:val="40"/>
        </w:rPr>
        <w:t xml:space="preserve"> </w:t>
      </w:r>
      <w:r>
        <w:t>We looked at existing detection tools to see what features they offer.</w:t>
      </w:r>
      <w:r>
        <w:rPr>
          <w:spacing w:val="40"/>
        </w:rPr>
        <w:t xml:space="preserve"> </w:t>
      </w:r>
      <w:r>
        <w:t xml:space="preserve">Talked to </w:t>
      </w:r>
      <w:r>
        <w:rPr>
          <w:spacing w:val="-2"/>
        </w:rPr>
        <w:t>potential</w:t>
      </w:r>
      <w:r>
        <w:rPr>
          <w:spacing w:val="-11"/>
        </w:rPr>
        <w:t xml:space="preserve"> </w:t>
      </w:r>
      <w:r>
        <w:rPr>
          <w:spacing w:val="-2"/>
        </w:rPr>
        <w:t>users</w:t>
      </w:r>
      <w:r>
        <w:rPr>
          <w:spacing w:val="-11"/>
        </w:rPr>
        <w:t xml:space="preserve"> </w:t>
      </w:r>
      <w:r>
        <w:rPr>
          <w:spacing w:val="-2"/>
        </w:rPr>
        <w:t>about</w:t>
      </w:r>
      <w:r>
        <w:rPr>
          <w:spacing w:val="-11"/>
        </w:rPr>
        <w:t xml:space="preserve"> </w:t>
      </w:r>
      <w:r>
        <w:rPr>
          <w:spacing w:val="-2"/>
        </w:rPr>
        <w:t>what</w:t>
      </w:r>
      <w:r>
        <w:rPr>
          <w:spacing w:val="-11"/>
        </w:rPr>
        <w:t xml:space="preserve"> </w:t>
      </w:r>
      <w:r>
        <w:rPr>
          <w:spacing w:val="-2"/>
        </w:rPr>
        <w:t>they</w:t>
      </w:r>
      <w:r>
        <w:rPr>
          <w:spacing w:val="-11"/>
        </w:rPr>
        <w:t xml:space="preserve"> </w:t>
      </w:r>
      <w:r>
        <w:rPr>
          <w:spacing w:val="-2"/>
        </w:rPr>
        <w:t>would</w:t>
      </w:r>
      <w:r>
        <w:rPr>
          <w:spacing w:val="-11"/>
        </w:rPr>
        <w:t xml:space="preserve"> </w:t>
      </w:r>
      <w:r>
        <w:rPr>
          <w:spacing w:val="-2"/>
        </w:rPr>
        <w:t>find</w:t>
      </w:r>
      <w:r>
        <w:rPr>
          <w:spacing w:val="-11"/>
        </w:rPr>
        <w:t xml:space="preserve"> </w:t>
      </w:r>
      <w:r>
        <w:rPr>
          <w:spacing w:val="-2"/>
        </w:rPr>
        <w:t>useful.</w:t>
      </w:r>
      <w:r>
        <w:rPr>
          <w:spacing w:val="27"/>
        </w:rPr>
        <w:t xml:space="preserve"> </w:t>
      </w:r>
      <w:r>
        <w:rPr>
          <w:spacing w:val="-2"/>
        </w:rPr>
        <w:t>And</w:t>
      </w:r>
      <w:r>
        <w:rPr>
          <w:spacing w:val="-11"/>
        </w:rPr>
        <w:t xml:space="preserve"> </w:t>
      </w:r>
      <w:r>
        <w:rPr>
          <w:spacing w:val="-2"/>
        </w:rPr>
        <w:t>thought</w:t>
      </w:r>
      <w:r>
        <w:rPr>
          <w:spacing w:val="-11"/>
        </w:rPr>
        <w:t xml:space="preserve"> </w:t>
      </w:r>
      <w:r>
        <w:rPr>
          <w:spacing w:val="-2"/>
        </w:rPr>
        <w:t>about</w:t>
      </w:r>
      <w:r>
        <w:rPr>
          <w:spacing w:val="-11"/>
        </w:rPr>
        <w:t xml:space="preserve"> </w:t>
      </w:r>
      <w:r>
        <w:rPr>
          <w:spacing w:val="-2"/>
        </w:rPr>
        <w:t>what’s</w:t>
      </w:r>
      <w:r>
        <w:rPr>
          <w:spacing w:val="-11"/>
        </w:rPr>
        <w:t xml:space="preserve"> </w:t>
      </w:r>
      <w:r>
        <w:rPr>
          <w:spacing w:val="-2"/>
        </w:rPr>
        <w:t>technically</w:t>
      </w:r>
      <w:r>
        <w:rPr>
          <w:spacing w:val="-11"/>
        </w:rPr>
        <w:t xml:space="preserve"> </w:t>
      </w:r>
      <w:r>
        <w:rPr>
          <w:spacing w:val="-2"/>
        </w:rPr>
        <w:t xml:space="preserve">feasible </w:t>
      </w:r>
      <w:bookmarkStart w:id="72" w:name="Functional Requirements"/>
      <w:bookmarkEnd w:id="72"/>
      <w:r>
        <w:t>within our project timeline.</w:t>
      </w:r>
    </w:p>
    <w:p w14:paraId="0C6B1705">
      <w:pPr>
        <w:pStyle w:val="8"/>
        <w:spacing w:before="26"/>
      </w:pPr>
    </w:p>
    <w:p w14:paraId="6E840E55">
      <w:pPr>
        <w:pStyle w:val="4"/>
        <w:numPr>
          <w:ilvl w:val="2"/>
          <w:numId w:val="25"/>
        </w:numPr>
        <w:tabs>
          <w:tab w:val="left" w:pos="1284"/>
        </w:tabs>
        <w:spacing w:before="0" w:after="0" w:line="240" w:lineRule="auto"/>
        <w:ind w:left="1284" w:right="0" w:hanging="836"/>
        <w:jc w:val="left"/>
      </w:pPr>
      <w:r>
        <w:t>Functional</w:t>
      </w:r>
      <w:r>
        <w:rPr>
          <w:spacing w:val="-14"/>
        </w:rPr>
        <w:t xml:space="preserve"> </w:t>
      </w:r>
      <w:r>
        <w:rPr>
          <w:spacing w:val="-2"/>
        </w:rPr>
        <w:t>Requirements</w:t>
      </w:r>
    </w:p>
    <w:p w14:paraId="430A94E1">
      <w:pPr>
        <w:pStyle w:val="8"/>
        <w:spacing w:before="265" w:line="343" w:lineRule="auto"/>
        <w:ind w:left="440" w:right="403" w:firstLine="7"/>
        <w:jc w:val="both"/>
      </w:pPr>
      <w:r>
        <w:t>Functional requirements describe what the system should do.</w:t>
      </w:r>
      <w:r>
        <w:rPr>
          <w:spacing w:val="40"/>
        </w:rPr>
        <w:t xml:space="preserve"> </w:t>
      </w:r>
      <w:r>
        <w:t xml:space="preserve">The features and capabilities. Table </w:t>
      </w:r>
      <w:r>
        <w:fldChar w:fldCharType="begin"/>
      </w:r>
      <w:r>
        <w:instrText xml:space="preserve"> HYPERLINK \l "_bookmark6" </w:instrText>
      </w:r>
      <w:r>
        <w:fldChar w:fldCharType="separate"/>
      </w:r>
      <w:r>
        <w:t>5.1</w:t>
      </w:r>
      <w:r>
        <w:fldChar w:fldCharType="end"/>
      </w:r>
      <w:r>
        <w:t xml:space="preserve"> lists our functional requirements.</w:t>
      </w:r>
    </w:p>
    <w:p w14:paraId="55479403">
      <w:pPr>
        <w:pStyle w:val="8"/>
        <w:spacing w:before="182" w:line="343" w:lineRule="auto"/>
        <w:ind w:left="448" w:right="444" w:hanging="8"/>
        <w:jc w:val="both"/>
      </w:pPr>
      <w:r>
        <w:t>The core requirements are FR1 and FR2.</w:t>
      </w:r>
      <w:r>
        <w:rPr>
          <w:spacing w:val="40"/>
        </w:rPr>
        <w:t xml:space="preserve"> </w:t>
      </w:r>
      <w:r>
        <w:t>The system must be able to take metadata about an app</w:t>
      </w:r>
      <w:r>
        <w:rPr>
          <w:spacing w:val="-10"/>
        </w:rPr>
        <w:t xml:space="preserve"> </w:t>
      </w:r>
      <w:r>
        <w:t>and</w:t>
      </w:r>
      <w:r>
        <w:rPr>
          <w:spacing w:val="-10"/>
        </w:rPr>
        <w:t xml:space="preserve"> </w:t>
      </w:r>
      <w:r>
        <w:t>predict</w:t>
      </w:r>
      <w:r>
        <w:rPr>
          <w:spacing w:val="-10"/>
        </w:rPr>
        <w:t xml:space="preserve"> </w:t>
      </w:r>
      <w:r>
        <w:t>whether</w:t>
      </w:r>
      <w:r>
        <w:rPr>
          <w:spacing w:val="-10"/>
        </w:rPr>
        <w:t xml:space="preserve"> </w:t>
      </w:r>
      <w:r>
        <w:t>it’s</w:t>
      </w:r>
      <w:r>
        <w:rPr>
          <w:spacing w:val="-11"/>
        </w:rPr>
        <w:t xml:space="preserve"> </w:t>
      </w:r>
      <w:r>
        <w:t>malicious.</w:t>
      </w:r>
      <w:r>
        <w:rPr>
          <w:spacing w:val="11"/>
        </w:rPr>
        <w:t xml:space="preserve"> </w:t>
      </w:r>
      <w:r>
        <w:t>Just</w:t>
      </w:r>
      <w:r>
        <w:rPr>
          <w:spacing w:val="-10"/>
        </w:rPr>
        <w:t xml:space="preserve"> </w:t>
      </w:r>
      <w:r>
        <w:t>a</w:t>
      </w:r>
      <w:r>
        <w:rPr>
          <w:spacing w:val="-10"/>
        </w:rPr>
        <w:t xml:space="preserve"> </w:t>
      </w:r>
      <w:r>
        <w:t>binary</w:t>
      </w:r>
      <w:r>
        <w:rPr>
          <w:spacing w:val="-10"/>
        </w:rPr>
        <w:t xml:space="preserve"> </w:t>
      </w:r>
      <w:r>
        <w:t>yes/no</w:t>
      </w:r>
      <w:r>
        <w:rPr>
          <w:spacing w:val="-10"/>
        </w:rPr>
        <w:t xml:space="preserve"> </w:t>
      </w:r>
      <w:r>
        <w:t>isn’t</w:t>
      </w:r>
      <w:r>
        <w:rPr>
          <w:spacing w:val="-10"/>
        </w:rPr>
        <w:t xml:space="preserve"> </w:t>
      </w:r>
      <w:r>
        <w:t>enough</w:t>
      </w:r>
      <w:r>
        <w:rPr>
          <w:spacing w:val="-10"/>
        </w:rPr>
        <w:t xml:space="preserve"> </w:t>
      </w:r>
      <w:r>
        <w:t>though.</w:t>
      </w:r>
      <w:r>
        <w:rPr>
          <w:spacing w:val="11"/>
        </w:rPr>
        <w:t xml:space="preserve"> </w:t>
      </w:r>
      <w:r>
        <w:t>Users</w:t>
      </w:r>
      <w:r>
        <w:rPr>
          <w:spacing w:val="-10"/>
        </w:rPr>
        <w:t xml:space="preserve"> </w:t>
      </w:r>
      <w:r>
        <w:t>need</w:t>
      </w:r>
      <w:r>
        <w:rPr>
          <w:spacing w:val="-10"/>
        </w:rPr>
        <w:t xml:space="preserve"> </w:t>
      </w:r>
      <w:r>
        <w:t>to know</w:t>
      </w:r>
      <w:r>
        <w:rPr>
          <w:spacing w:val="-2"/>
        </w:rPr>
        <w:t xml:space="preserve"> </w:t>
      </w:r>
      <w:r>
        <w:t>how</w:t>
      </w:r>
      <w:r>
        <w:rPr>
          <w:spacing w:val="-2"/>
        </w:rPr>
        <w:t xml:space="preserve"> </w:t>
      </w:r>
      <w:r>
        <w:t>confident</w:t>
      </w:r>
      <w:r>
        <w:rPr>
          <w:spacing w:val="-2"/>
        </w:rPr>
        <w:t xml:space="preserve"> </w:t>
      </w:r>
      <w:r>
        <w:t>the</w:t>
      </w:r>
      <w:r>
        <w:rPr>
          <w:spacing w:val="-2"/>
        </w:rPr>
        <w:t xml:space="preserve"> </w:t>
      </w:r>
      <w:r>
        <w:t>system</w:t>
      </w:r>
      <w:r>
        <w:rPr>
          <w:spacing w:val="-2"/>
        </w:rPr>
        <w:t xml:space="preserve"> </w:t>
      </w:r>
      <w:r>
        <w:t>is. A</w:t>
      </w:r>
      <w:r>
        <w:rPr>
          <w:spacing w:val="-2"/>
        </w:rPr>
        <w:t xml:space="preserve"> </w:t>
      </w:r>
      <w:r>
        <w:t>99</w:t>
      </w:r>
      <w:r>
        <w:rPr>
          <w:spacing w:val="-2"/>
        </w:rPr>
        <w:t xml:space="preserve"> </w:t>
      </w:r>
      <w:r>
        <w:t>percent</w:t>
      </w:r>
      <w:r>
        <w:rPr>
          <w:spacing w:val="-2"/>
        </w:rPr>
        <w:t xml:space="preserve"> </w:t>
      </w:r>
      <w:r>
        <w:t>confidence</w:t>
      </w:r>
      <w:r>
        <w:rPr>
          <w:spacing w:val="-2"/>
        </w:rPr>
        <w:t xml:space="preserve"> </w:t>
      </w:r>
      <w:r>
        <w:t>is</w:t>
      </w:r>
      <w:r>
        <w:rPr>
          <w:spacing w:val="-2"/>
        </w:rPr>
        <w:t xml:space="preserve"> </w:t>
      </w:r>
      <w:r>
        <w:t>very</w:t>
      </w:r>
      <w:r>
        <w:rPr>
          <w:spacing w:val="-2"/>
        </w:rPr>
        <w:t xml:space="preserve"> </w:t>
      </w:r>
      <w:r>
        <w:t>different</w:t>
      </w:r>
      <w:r>
        <w:rPr>
          <w:spacing w:val="-2"/>
        </w:rPr>
        <w:t xml:space="preserve"> </w:t>
      </w:r>
      <w:r>
        <w:t>from</w:t>
      </w:r>
      <w:r>
        <w:rPr>
          <w:spacing w:val="-2"/>
        </w:rPr>
        <w:t xml:space="preserve"> </w:t>
      </w:r>
      <w:r>
        <w:t>51</w:t>
      </w:r>
      <w:r>
        <w:rPr>
          <w:spacing w:val="-2"/>
        </w:rPr>
        <w:t xml:space="preserve"> </w:t>
      </w:r>
      <w:r>
        <w:t>percent.</w:t>
      </w:r>
    </w:p>
    <w:p w14:paraId="7CFD3617">
      <w:pPr>
        <w:pStyle w:val="8"/>
        <w:spacing w:before="182" w:line="343" w:lineRule="auto"/>
        <w:ind w:left="439" w:right="439" w:firstLine="8"/>
        <w:jc w:val="both"/>
      </w:pPr>
      <w:r>
        <w:rPr>
          <w:spacing w:val="-2"/>
        </w:rPr>
        <w:t>Manual</w:t>
      </w:r>
      <w:r>
        <w:rPr>
          <w:spacing w:val="-10"/>
        </w:rPr>
        <w:t xml:space="preserve"> </w:t>
      </w:r>
      <w:r>
        <w:rPr>
          <w:spacing w:val="-2"/>
        </w:rPr>
        <w:t>entry</w:t>
      </w:r>
      <w:r>
        <w:rPr>
          <w:spacing w:val="-10"/>
        </w:rPr>
        <w:t xml:space="preserve"> </w:t>
      </w:r>
      <w:r>
        <w:rPr>
          <w:spacing w:val="-2"/>
        </w:rPr>
        <w:t>(FR3)</w:t>
      </w:r>
      <w:r>
        <w:rPr>
          <w:spacing w:val="-10"/>
        </w:rPr>
        <w:t xml:space="preserve"> </w:t>
      </w:r>
      <w:r>
        <w:rPr>
          <w:spacing w:val="-2"/>
        </w:rPr>
        <w:t>is</w:t>
      </w:r>
      <w:r>
        <w:rPr>
          <w:spacing w:val="-10"/>
        </w:rPr>
        <w:t xml:space="preserve"> </w:t>
      </w:r>
      <w:r>
        <w:rPr>
          <w:spacing w:val="-2"/>
        </w:rPr>
        <w:t>for</w:t>
      </w:r>
      <w:r>
        <w:rPr>
          <w:spacing w:val="-10"/>
        </w:rPr>
        <w:t xml:space="preserve"> </w:t>
      </w:r>
      <w:r>
        <w:rPr>
          <w:spacing w:val="-2"/>
        </w:rPr>
        <w:t>users</w:t>
      </w:r>
      <w:r>
        <w:rPr>
          <w:spacing w:val="-10"/>
        </w:rPr>
        <w:t xml:space="preserve"> </w:t>
      </w:r>
      <w:r>
        <w:rPr>
          <w:spacing w:val="-2"/>
        </w:rPr>
        <w:t>who</w:t>
      </w:r>
      <w:r>
        <w:rPr>
          <w:spacing w:val="-10"/>
        </w:rPr>
        <w:t xml:space="preserve"> </w:t>
      </w:r>
      <w:r>
        <w:rPr>
          <w:spacing w:val="-2"/>
        </w:rPr>
        <w:t>want</w:t>
      </w:r>
      <w:r>
        <w:rPr>
          <w:spacing w:val="-10"/>
        </w:rPr>
        <w:t xml:space="preserve"> </w:t>
      </w:r>
      <w:r>
        <w:rPr>
          <w:spacing w:val="-2"/>
        </w:rPr>
        <w:t>to</w:t>
      </w:r>
      <w:r>
        <w:rPr>
          <w:spacing w:val="-10"/>
        </w:rPr>
        <w:t xml:space="preserve"> </w:t>
      </w:r>
      <w:r>
        <w:rPr>
          <w:spacing w:val="-2"/>
        </w:rPr>
        <w:t>check</w:t>
      </w:r>
      <w:r>
        <w:rPr>
          <w:spacing w:val="-10"/>
        </w:rPr>
        <w:t xml:space="preserve"> </w:t>
      </w:r>
      <w:r>
        <w:rPr>
          <w:spacing w:val="-2"/>
        </w:rPr>
        <w:t>a</w:t>
      </w:r>
      <w:r>
        <w:rPr>
          <w:spacing w:val="-10"/>
        </w:rPr>
        <w:t xml:space="preserve"> </w:t>
      </w:r>
      <w:r>
        <w:rPr>
          <w:spacing w:val="-2"/>
        </w:rPr>
        <w:t>specific</w:t>
      </w:r>
      <w:r>
        <w:rPr>
          <w:spacing w:val="-10"/>
        </w:rPr>
        <w:t xml:space="preserve"> </w:t>
      </w:r>
      <w:r>
        <w:rPr>
          <w:spacing w:val="-2"/>
        </w:rPr>
        <w:t>app</w:t>
      </w:r>
      <w:r>
        <w:rPr>
          <w:spacing w:val="-10"/>
        </w:rPr>
        <w:t xml:space="preserve"> </w:t>
      </w:r>
      <w:r>
        <w:rPr>
          <w:spacing w:val="-2"/>
        </w:rPr>
        <w:t>they’re</w:t>
      </w:r>
      <w:r>
        <w:rPr>
          <w:spacing w:val="-11"/>
        </w:rPr>
        <w:t xml:space="preserve"> </w:t>
      </w:r>
      <w:r>
        <w:rPr>
          <w:spacing w:val="-2"/>
        </w:rPr>
        <w:t>concerned</w:t>
      </w:r>
      <w:r>
        <w:rPr>
          <w:spacing w:val="-10"/>
        </w:rPr>
        <w:t xml:space="preserve"> </w:t>
      </w:r>
      <w:r>
        <w:rPr>
          <w:spacing w:val="-2"/>
        </w:rPr>
        <w:t>about.</w:t>
      </w:r>
      <w:r>
        <w:rPr>
          <w:spacing w:val="23"/>
        </w:rPr>
        <w:t xml:space="preserve"> </w:t>
      </w:r>
      <w:r>
        <w:rPr>
          <w:spacing w:val="-2"/>
        </w:rPr>
        <w:t xml:space="preserve">They </w:t>
      </w:r>
      <w:r>
        <w:t>can</w:t>
      </w:r>
      <w:r>
        <w:rPr>
          <w:spacing w:val="-6"/>
        </w:rPr>
        <w:t xml:space="preserve"> </w:t>
      </w:r>
      <w:r>
        <w:t>enter</w:t>
      </w:r>
      <w:r>
        <w:rPr>
          <w:spacing w:val="-5"/>
        </w:rPr>
        <w:t xml:space="preserve"> </w:t>
      </w:r>
      <w:r>
        <w:t>values</w:t>
      </w:r>
      <w:r>
        <w:rPr>
          <w:spacing w:val="-5"/>
        </w:rPr>
        <w:t xml:space="preserve"> </w:t>
      </w:r>
      <w:r>
        <w:t>for</w:t>
      </w:r>
      <w:r>
        <w:rPr>
          <w:spacing w:val="-5"/>
        </w:rPr>
        <w:t xml:space="preserve"> </w:t>
      </w:r>
      <w:r>
        <w:t>the</w:t>
      </w:r>
      <w:r>
        <w:rPr>
          <w:spacing w:val="-5"/>
        </w:rPr>
        <w:t xml:space="preserve"> </w:t>
      </w:r>
      <w:r>
        <w:t>metadata</w:t>
      </w:r>
      <w:r>
        <w:rPr>
          <w:spacing w:val="-5"/>
        </w:rPr>
        <w:t xml:space="preserve"> </w:t>
      </w:r>
      <w:r>
        <w:t>fields</w:t>
      </w:r>
      <w:r>
        <w:rPr>
          <w:spacing w:val="-6"/>
        </w:rPr>
        <w:t xml:space="preserve"> </w:t>
      </w:r>
      <w:r>
        <w:t>and</w:t>
      </w:r>
      <w:r>
        <w:rPr>
          <w:spacing w:val="-5"/>
        </w:rPr>
        <w:t xml:space="preserve"> </w:t>
      </w:r>
      <w:r>
        <w:t>get</w:t>
      </w:r>
      <w:r>
        <w:rPr>
          <w:spacing w:val="-5"/>
        </w:rPr>
        <w:t xml:space="preserve"> </w:t>
      </w:r>
      <w:r>
        <w:t>an</w:t>
      </w:r>
      <w:r>
        <w:rPr>
          <w:spacing w:val="-5"/>
        </w:rPr>
        <w:t xml:space="preserve"> </w:t>
      </w:r>
      <w:r>
        <w:t>immediate</w:t>
      </w:r>
      <w:r>
        <w:rPr>
          <w:spacing w:val="-5"/>
        </w:rPr>
        <w:t xml:space="preserve"> </w:t>
      </w:r>
      <w:r>
        <w:t>prediction.</w:t>
      </w:r>
      <w:r>
        <w:rPr>
          <w:spacing w:val="15"/>
        </w:rPr>
        <w:t xml:space="preserve"> </w:t>
      </w:r>
      <w:r>
        <w:t>CSV</w:t>
      </w:r>
      <w:r>
        <w:rPr>
          <w:spacing w:val="-5"/>
        </w:rPr>
        <w:t xml:space="preserve"> </w:t>
      </w:r>
      <w:r>
        <w:t>upload</w:t>
      </w:r>
      <w:r>
        <w:rPr>
          <w:spacing w:val="-6"/>
        </w:rPr>
        <w:t xml:space="preserve"> </w:t>
      </w:r>
      <w:r>
        <w:t>(FR4)</w:t>
      </w:r>
      <w:r>
        <w:rPr>
          <w:spacing w:val="-5"/>
        </w:rPr>
        <w:t xml:space="preserve"> </w:t>
      </w:r>
      <w:r>
        <w:t>is for users who want to analyze multiple apps at once.</w:t>
      </w:r>
      <w:r>
        <w:rPr>
          <w:spacing w:val="40"/>
        </w:rPr>
        <w:t xml:space="preserve"> </w:t>
      </w:r>
      <w:r>
        <w:t>Security analysts or app store operators would use this.</w:t>
      </w:r>
    </w:p>
    <w:p w14:paraId="2AE1490C">
      <w:pPr>
        <w:pStyle w:val="8"/>
        <w:spacing w:before="183" w:line="343" w:lineRule="auto"/>
        <w:ind w:left="448" w:right="445" w:hanging="9"/>
        <w:jc w:val="both"/>
      </w:pPr>
      <w:r>
        <w:t>Visual indicators (FR5) make the results understandable at a glance.</w:t>
      </w:r>
      <w:r>
        <w:rPr>
          <w:spacing w:val="40"/>
        </w:rPr>
        <w:t xml:space="preserve"> </w:t>
      </w:r>
      <w:r>
        <w:t xml:space="preserve">Nobody wants to parse </w:t>
      </w:r>
      <w:bookmarkStart w:id="73" w:name="Non-Functional Requirements"/>
      <w:bookmarkEnd w:id="73"/>
      <w:r>
        <w:t>through numbers. A red bug icon next to ”Malicious” is immediately clear.</w:t>
      </w:r>
    </w:p>
    <w:p w14:paraId="47BC8A07">
      <w:pPr>
        <w:pStyle w:val="8"/>
        <w:spacing w:after="0" w:line="343" w:lineRule="auto"/>
        <w:jc w:val="both"/>
        <w:sectPr>
          <w:pgSz w:w="11910" w:h="16840"/>
          <w:pgMar w:top="940" w:right="992" w:bottom="1100" w:left="992" w:header="657" w:footer="912" w:gutter="0"/>
          <w:cols w:space="720" w:num="1"/>
        </w:sectPr>
      </w:pPr>
    </w:p>
    <w:p w14:paraId="359CEDB1">
      <w:pPr>
        <w:pStyle w:val="8"/>
        <w:spacing w:before="229"/>
        <w:rPr>
          <w:sz w:val="22"/>
        </w:rPr>
      </w:pPr>
    </w:p>
    <w:p w14:paraId="59A1A992">
      <w:pPr>
        <w:spacing w:before="0"/>
        <w:ind w:left="394" w:right="400" w:firstLine="0"/>
        <w:jc w:val="center"/>
        <w:rPr>
          <w:sz w:val="22"/>
        </w:rPr>
      </w:pPr>
      <w:bookmarkStart w:id="74" w:name="_bookmark6"/>
      <w:bookmarkEnd w:id="74"/>
      <w:r>
        <w:rPr>
          <w:b/>
          <w:sz w:val="22"/>
        </w:rPr>
        <w:t>Table</w:t>
      </w:r>
      <w:r>
        <w:rPr>
          <w:b/>
          <w:spacing w:val="-13"/>
          <w:sz w:val="22"/>
        </w:rPr>
        <w:t xml:space="preserve"> </w:t>
      </w:r>
      <w:r>
        <w:rPr>
          <w:b/>
          <w:sz w:val="22"/>
        </w:rPr>
        <w:t>5.1:</w:t>
      </w:r>
      <w:r>
        <w:rPr>
          <w:b/>
          <w:spacing w:val="2"/>
          <w:sz w:val="22"/>
        </w:rPr>
        <w:t xml:space="preserve"> </w:t>
      </w:r>
      <w:r>
        <w:rPr>
          <w:sz w:val="22"/>
        </w:rPr>
        <w:t>Functional</w:t>
      </w:r>
      <w:r>
        <w:rPr>
          <w:spacing w:val="-13"/>
          <w:sz w:val="22"/>
        </w:rPr>
        <w:t xml:space="preserve"> </w:t>
      </w:r>
      <w:r>
        <w:rPr>
          <w:spacing w:val="-2"/>
          <w:sz w:val="22"/>
        </w:rPr>
        <w:t>Requirements</w:t>
      </w:r>
    </w:p>
    <w:p w14:paraId="7001D427">
      <w:pPr>
        <w:pStyle w:val="8"/>
        <w:spacing w:before="3"/>
        <w:rPr>
          <w:sz w:val="20"/>
        </w:rPr>
      </w:pPr>
    </w:p>
    <w:tbl>
      <w:tblPr>
        <w:tblStyle w:val="7"/>
        <w:tblW w:w="0" w:type="auto"/>
        <w:tblInd w:w="16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9"/>
        <w:gridCol w:w="5916"/>
      </w:tblGrid>
      <w:tr w14:paraId="54D18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5856432F">
            <w:pPr>
              <w:pStyle w:val="11"/>
              <w:spacing w:line="253" w:lineRule="exact"/>
              <w:ind w:left="8" w:right="144"/>
              <w:jc w:val="center"/>
              <w:rPr>
                <w:b/>
                <w:sz w:val="24"/>
              </w:rPr>
            </w:pPr>
            <w:r>
              <w:rPr>
                <w:b/>
                <w:spacing w:val="-5"/>
                <w:sz w:val="24"/>
              </w:rPr>
              <w:t>ID</w:t>
            </w:r>
          </w:p>
        </w:tc>
        <w:tc>
          <w:tcPr>
            <w:tcW w:w="5916" w:type="dxa"/>
          </w:tcPr>
          <w:p w14:paraId="18F62D5A">
            <w:pPr>
              <w:pStyle w:val="11"/>
              <w:spacing w:line="253" w:lineRule="exact"/>
              <w:ind w:left="122"/>
              <w:rPr>
                <w:b/>
                <w:sz w:val="24"/>
              </w:rPr>
            </w:pPr>
            <w:r>
              <w:rPr>
                <w:b/>
                <w:spacing w:val="-2"/>
                <w:sz w:val="24"/>
              </w:rPr>
              <w:t>Requirement</w:t>
            </w:r>
          </w:p>
        </w:tc>
      </w:tr>
      <w:tr w14:paraId="4E9A6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659" w:type="dxa"/>
          </w:tcPr>
          <w:p w14:paraId="1B2FCA43">
            <w:pPr>
              <w:pStyle w:val="11"/>
              <w:spacing w:line="253" w:lineRule="exact"/>
              <w:ind w:left="8"/>
              <w:jc w:val="center"/>
              <w:rPr>
                <w:sz w:val="24"/>
              </w:rPr>
            </w:pPr>
            <w:r>
              <w:rPr>
                <w:spacing w:val="-5"/>
                <w:sz w:val="24"/>
              </w:rPr>
              <w:t>FR1</w:t>
            </w:r>
          </w:p>
        </w:tc>
        <w:tc>
          <w:tcPr>
            <w:tcW w:w="5916" w:type="dxa"/>
          </w:tcPr>
          <w:p w14:paraId="30ECC607">
            <w:pPr>
              <w:pStyle w:val="11"/>
              <w:spacing w:line="253" w:lineRule="exact"/>
              <w:ind w:left="122"/>
              <w:rPr>
                <w:sz w:val="24"/>
              </w:rPr>
            </w:pPr>
            <w:r>
              <w:rPr>
                <w:sz w:val="24"/>
              </w:rPr>
              <w:t>System</w:t>
            </w:r>
            <w:r>
              <w:rPr>
                <w:spacing w:val="5"/>
                <w:sz w:val="24"/>
              </w:rPr>
              <w:t xml:space="preserve"> </w:t>
            </w:r>
            <w:r>
              <w:rPr>
                <w:sz w:val="24"/>
              </w:rPr>
              <w:t>shall</w:t>
            </w:r>
            <w:r>
              <w:rPr>
                <w:spacing w:val="5"/>
                <w:sz w:val="24"/>
              </w:rPr>
              <w:t xml:space="preserve"> </w:t>
            </w:r>
            <w:r>
              <w:rPr>
                <w:sz w:val="24"/>
              </w:rPr>
              <w:t>classify</w:t>
            </w:r>
            <w:r>
              <w:rPr>
                <w:spacing w:val="5"/>
                <w:sz w:val="24"/>
              </w:rPr>
              <w:t xml:space="preserve"> </w:t>
            </w:r>
            <w:r>
              <w:rPr>
                <w:sz w:val="24"/>
              </w:rPr>
              <w:t>Android</w:t>
            </w:r>
            <w:r>
              <w:rPr>
                <w:spacing w:val="6"/>
                <w:sz w:val="24"/>
              </w:rPr>
              <w:t xml:space="preserve"> </w:t>
            </w:r>
            <w:r>
              <w:rPr>
                <w:sz w:val="24"/>
              </w:rPr>
              <w:t>apps</w:t>
            </w:r>
            <w:r>
              <w:rPr>
                <w:spacing w:val="4"/>
                <w:sz w:val="24"/>
              </w:rPr>
              <w:t xml:space="preserve"> </w:t>
            </w:r>
            <w:r>
              <w:rPr>
                <w:sz w:val="24"/>
              </w:rPr>
              <w:t>as</w:t>
            </w:r>
            <w:r>
              <w:rPr>
                <w:spacing w:val="5"/>
                <w:sz w:val="24"/>
              </w:rPr>
              <w:t xml:space="preserve"> </w:t>
            </w:r>
            <w:r>
              <w:rPr>
                <w:sz w:val="24"/>
              </w:rPr>
              <w:t>benign</w:t>
            </w:r>
            <w:r>
              <w:rPr>
                <w:spacing w:val="5"/>
                <w:sz w:val="24"/>
              </w:rPr>
              <w:t xml:space="preserve"> </w:t>
            </w:r>
            <w:r>
              <w:rPr>
                <w:sz w:val="24"/>
              </w:rPr>
              <w:t>or</w:t>
            </w:r>
            <w:r>
              <w:rPr>
                <w:spacing w:val="6"/>
                <w:sz w:val="24"/>
              </w:rPr>
              <w:t xml:space="preserve"> </w:t>
            </w:r>
            <w:r>
              <w:rPr>
                <w:spacing w:val="-2"/>
                <w:sz w:val="24"/>
              </w:rPr>
              <w:t>malicious</w:t>
            </w:r>
          </w:p>
          <w:p w14:paraId="008ABEBD">
            <w:pPr>
              <w:pStyle w:val="11"/>
              <w:spacing w:before="13"/>
              <w:ind w:left="122"/>
              <w:rPr>
                <w:sz w:val="24"/>
              </w:rPr>
            </w:pPr>
            <w:r>
              <w:rPr>
                <w:sz w:val="24"/>
              </w:rPr>
              <w:t>based</w:t>
            </w:r>
            <w:r>
              <w:rPr>
                <w:spacing w:val="-5"/>
                <w:sz w:val="24"/>
              </w:rPr>
              <w:t xml:space="preserve"> </w:t>
            </w:r>
            <w:r>
              <w:rPr>
                <w:sz w:val="24"/>
              </w:rPr>
              <w:t>on</w:t>
            </w:r>
            <w:r>
              <w:rPr>
                <w:spacing w:val="-5"/>
                <w:sz w:val="24"/>
              </w:rPr>
              <w:t xml:space="preserve"> </w:t>
            </w:r>
            <w:r>
              <w:rPr>
                <w:spacing w:val="-2"/>
                <w:sz w:val="24"/>
              </w:rPr>
              <w:t>metadata</w:t>
            </w:r>
          </w:p>
        </w:tc>
      </w:tr>
      <w:tr w14:paraId="4C8CD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263947DC">
            <w:pPr>
              <w:pStyle w:val="11"/>
              <w:spacing w:line="253" w:lineRule="exact"/>
              <w:ind w:left="8"/>
              <w:jc w:val="center"/>
              <w:rPr>
                <w:sz w:val="24"/>
              </w:rPr>
            </w:pPr>
            <w:r>
              <w:rPr>
                <w:spacing w:val="-5"/>
                <w:sz w:val="24"/>
              </w:rPr>
              <w:t>FR2</w:t>
            </w:r>
          </w:p>
        </w:tc>
        <w:tc>
          <w:tcPr>
            <w:tcW w:w="5916" w:type="dxa"/>
          </w:tcPr>
          <w:p w14:paraId="215FCE06">
            <w:pPr>
              <w:pStyle w:val="11"/>
              <w:spacing w:line="253" w:lineRule="exact"/>
              <w:ind w:left="122"/>
              <w:rPr>
                <w:sz w:val="24"/>
              </w:rPr>
            </w:pPr>
            <w:r>
              <w:rPr>
                <w:sz w:val="24"/>
              </w:rPr>
              <w:t>System</w:t>
            </w:r>
            <w:r>
              <w:rPr>
                <w:spacing w:val="-7"/>
                <w:sz w:val="24"/>
              </w:rPr>
              <w:t xml:space="preserve"> </w:t>
            </w:r>
            <w:r>
              <w:rPr>
                <w:sz w:val="24"/>
              </w:rPr>
              <w:t>shall</w:t>
            </w:r>
            <w:r>
              <w:rPr>
                <w:spacing w:val="-7"/>
                <w:sz w:val="24"/>
              </w:rPr>
              <w:t xml:space="preserve"> </w:t>
            </w:r>
            <w:r>
              <w:rPr>
                <w:sz w:val="24"/>
              </w:rPr>
              <w:t>provide</w:t>
            </w:r>
            <w:r>
              <w:rPr>
                <w:spacing w:val="-7"/>
                <w:sz w:val="24"/>
              </w:rPr>
              <w:t xml:space="preserve"> </w:t>
            </w:r>
            <w:r>
              <w:rPr>
                <w:sz w:val="24"/>
              </w:rPr>
              <w:t>confidence</w:t>
            </w:r>
            <w:r>
              <w:rPr>
                <w:spacing w:val="-7"/>
                <w:sz w:val="24"/>
              </w:rPr>
              <w:t xml:space="preserve"> </w:t>
            </w:r>
            <w:r>
              <w:rPr>
                <w:sz w:val="24"/>
              </w:rPr>
              <w:t>score</w:t>
            </w:r>
            <w:r>
              <w:rPr>
                <w:spacing w:val="-7"/>
                <w:sz w:val="24"/>
              </w:rPr>
              <w:t xml:space="preserve"> </w:t>
            </w:r>
            <w:r>
              <w:rPr>
                <w:sz w:val="24"/>
              </w:rPr>
              <w:t>for</w:t>
            </w:r>
            <w:r>
              <w:rPr>
                <w:spacing w:val="-7"/>
                <w:sz w:val="24"/>
              </w:rPr>
              <w:t xml:space="preserve"> </w:t>
            </w:r>
            <w:r>
              <w:rPr>
                <w:sz w:val="24"/>
              </w:rPr>
              <w:t>each</w:t>
            </w:r>
            <w:r>
              <w:rPr>
                <w:spacing w:val="-7"/>
                <w:sz w:val="24"/>
              </w:rPr>
              <w:t xml:space="preserve"> </w:t>
            </w:r>
            <w:r>
              <w:rPr>
                <w:spacing w:val="-2"/>
                <w:sz w:val="24"/>
              </w:rPr>
              <w:t>prediction</w:t>
            </w:r>
          </w:p>
        </w:tc>
      </w:tr>
      <w:tr w14:paraId="4F6E1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4E0D924B">
            <w:pPr>
              <w:pStyle w:val="11"/>
              <w:spacing w:line="253" w:lineRule="exact"/>
              <w:ind w:left="8"/>
              <w:jc w:val="center"/>
              <w:rPr>
                <w:sz w:val="24"/>
              </w:rPr>
            </w:pPr>
            <w:r>
              <w:rPr>
                <w:spacing w:val="-5"/>
                <w:sz w:val="24"/>
              </w:rPr>
              <w:t>FR3</w:t>
            </w:r>
          </w:p>
        </w:tc>
        <w:tc>
          <w:tcPr>
            <w:tcW w:w="5916" w:type="dxa"/>
          </w:tcPr>
          <w:p w14:paraId="1E3969AB">
            <w:pPr>
              <w:pStyle w:val="11"/>
              <w:spacing w:line="253" w:lineRule="exact"/>
              <w:ind w:left="122"/>
              <w:rPr>
                <w:sz w:val="24"/>
              </w:rPr>
            </w:pPr>
            <w:r>
              <w:rPr>
                <w:sz w:val="24"/>
              </w:rPr>
              <w:t>System</w:t>
            </w:r>
            <w:r>
              <w:rPr>
                <w:spacing w:val="-7"/>
                <w:sz w:val="24"/>
              </w:rPr>
              <w:t xml:space="preserve"> </w:t>
            </w:r>
            <w:r>
              <w:rPr>
                <w:sz w:val="24"/>
              </w:rPr>
              <w:t>shall</w:t>
            </w:r>
            <w:r>
              <w:rPr>
                <w:spacing w:val="-6"/>
                <w:sz w:val="24"/>
              </w:rPr>
              <w:t xml:space="preserve"> </w:t>
            </w:r>
            <w:r>
              <w:rPr>
                <w:sz w:val="24"/>
              </w:rPr>
              <w:t>support</w:t>
            </w:r>
            <w:r>
              <w:rPr>
                <w:spacing w:val="-6"/>
                <w:sz w:val="24"/>
              </w:rPr>
              <w:t xml:space="preserve"> </w:t>
            </w:r>
            <w:r>
              <w:rPr>
                <w:sz w:val="24"/>
              </w:rPr>
              <w:t>manual</w:t>
            </w:r>
            <w:r>
              <w:rPr>
                <w:spacing w:val="-6"/>
                <w:sz w:val="24"/>
              </w:rPr>
              <w:t xml:space="preserve"> </w:t>
            </w:r>
            <w:r>
              <w:rPr>
                <w:sz w:val="24"/>
              </w:rPr>
              <w:t>entry</w:t>
            </w:r>
            <w:r>
              <w:rPr>
                <w:spacing w:val="-7"/>
                <w:sz w:val="24"/>
              </w:rPr>
              <w:t xml:space="preserve"> </w:t>
            </w:r>
            <w:r>
              <w:rPr>
                <w:sz w:val="24"/>
              </w:rPr>
              <w:t>of</w:t>
            </w:r>
            <w:r>
              <w:rPr>
                <w:spacing w:val="-6"/>
                <w:sz w:val="24"/>
              </w:rPr>
              <w:t xml:space="preserve"> </w:t>
            </w:r>
            <w:r>
              <w:rPr>
                <w:sz w:val="24"/>
              </w:rPr>
              <w:t>single</w:t>
            </w:r>
            <w:r>
              <w:rPr>
                <w:spacing w:val="-6"/>
                <w:sz w:val="24"/>
              </w:rPr>
              <w:t xml:space="preserve"> </w:t>
            </w:r>
            <w:r>
              <w:rPr>
                <w:sz w:val="24"/>
              </w:rPr>
              <w:t>app</w:t>
            </w:r>
            <w:r>
              <w:rPr>
                <w:spacing w:val="-6"/>
                <w:sz w:val="24"/>
              </w:rPr>
              <w:t xml:space="preserve"> </w:t>
            </w:r>
            <w:r>
              <w:rPr>
                <w:spacing w:val="-2"/>
                <w:sz w:val="24"/>
              </w:rPr>
              <w:t>metadata</w:t>
            </w:r>
          </w:p>
        </w:tc>
      </w:tr>
      <w:tr w14:paraId="08AC0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412CD5CD">
            <w:pPr>
              <w:pStyle w:val="11"/>
              <w:spacing w:line="253" w:lineRule="exact"/>
              <w:ind w:left="8"/>
              <w:jc w:val="center"/>
              <w:rPr>
                <w:sz w:val="24"/>
              </w:rPr>
            </w:pPr>
            <w:r>
              <w:rPr>
                <w:spacing w:val="-5"/>
                <w:sz w:val="24"/>
              </w:rPr>
              <w:t>FR4</w:t>
            </w:r>
          </w:p>
        </w:tc>
        <w:tc>
          <w:tcPr>
            <w:tcW w:w="5916" w:type="dxa"/>
          </w:tcPr>
          <w:p w14:paraId="1725BA8E">
            <w:pPr>
              <w:pStyle w:val="11"/>
              <w:spacing w:line="253" w:lineRule="exact"/>
              <w:ind w:left="122"/>
              <w:rPr>
                <w:sz w:val="24"/>
              </w:rPr>
            </w:pPr>
            <w:r>
              <w:rPr>
                <w:sz w:val="24"/>
              </w:rPr>
              <w:t>System</w:t>
            </w:r>
            <w:r>
              <w:rPr>
                <w:spacing w:val="-7"/>
                <w:sz w:val="24"/>
              </w:rPr>
              <w:t xml:space="preserve"> </w:t>
            </w:r>
            <w:r>
              <w:rPr>
                <w:sz w:val="24"/>
              </w:rPr>
              <w:t>shall</w:t>
            </w:r>
            <w:r>
              <w:rPr>
                <w:spacing w:val="-6"/>
                <w:sz w:val="24"/>
              </w:rPr>
              <w:t xml:space="preserve"> </w:t>
            </w:r>
            <w:r>
              <w:rPr>
                <w:sz w:val="24"/>
              </w:rPr>
              <w:t>support</w:t>
            </w:r>
            <w:r>
              <w:rPr>
                <w:spacing w:val="-7"/>
                <w:sz w:val="24"/>
              </w:rPr>
              <w:t xml:space="preserve"> </w:t>
            </w:r>
            <w:r>
              <w:rPr>
                <w:sz w:val="24"/>
              </w:rPr>
              <w:t>CSV</w:t>
            </w:r>
            <w:r>
              <w:rPr>
                <w:spacing w:val="-6"/>
                <w:sz w:val="24"/>
              </w:rPr>
              <w:t xml:space="preserve"> </w:t>
            </w:r>
            <w:r>
              <w:rPr>
                <w:sz w:val="24"/>
              </w:rPr>
              <w:t>file</w:t>
            </w:r>
            <w:r>
              <w:rPr>
                <w:spacing w:val="-6"/>
                <w:sz w:val="24"/>
              </w:rPr>
              <w:t xml:space="preserve"> </w:t>
            </w:r>
            <w:r>
              <w:rPr>
                <w:sz w:val="24"/>
              </w:rPr>
              <w:t>upload</w:t>
            </w:r>
            <w:r>
              <w:rPr>
                <w:spacing w:val="-7"/>
                <w:sz w:val="24"/>
              </w:rPr>
              <w:t xml:space="preserve"> </w:t>
            </w:r>
            <w:r>
              <w:rPr>
                <w:sz w:val="24"/>
              </w:rPr>
              <w:t>for</w:t>
            </w:r>
            <w:r>
              <w:rPr>
                <w:spacing w:val="-6"/>
                <w:sz w:val="24"/>
              </w:rPr>
              <w:t xml:space="preserve"> </w:t>
            </w:r>
            <w:r>
              <w:rPr>
                <w:sz w:val="24"/>
              </w:rPr>
              <w:t>batch</w:t>
            </w:r>
            <w:r>
              <w:rPr>
                <w:spacing w:val="-7"/>
                <w:sz w:val="24"/>
              </w:rPr>
              <w:t xml:space="preserve"> </w:t>
            </w:r>
            <w:r>
              <w:rPr>
                <w:spacing w:val="-2"/>
                <w:sz w:val="24"/>
              </w:rPr>
              <w:t>prediction</w:t>
            </w:r>
          </w:p>
        </w:tc>
      </w:tr>
      <w:tr w14:paraId="0E26E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659" w:type="dxa"/>
          </w:tcPr>
          <w:p w14:paraId="5CCBDA2D">
            <w:pPr>
              <w:pStyle w:val="11"/>
              <w:spacing w:line="253" w:lineRule="exact"/>
              <w:ind w:left="8"/>
              <w:jc w:val="center"/>
              <w:rPr>
                <w:sz w:val="24"/>
              </w:rPr>
            </w:pPr>
            <w:r>
              <w:rPr>
                <w:spacing w:val="-5"/>
                <w:sz w:val="24"/>
              </w:rPr>
              <w:t>FR5</w:t>
            </w:r>
          </w:p>
        </w:tc>
        <w:tc>
          <w:tcPr>
            <w:tcW w:w="5916" w:type="dxa"/>
          </w:tcPr>
          <w:p w14:paraId="1F6FEEB1">
            <w:pPr>
              <w:pStyle w:val="11"/>
              <w:spacing w:line="253" w:lineRule="exact"/>
              <w:ind w:left="122"/>
              <w:rPr>
                <w:sz w:val="24"/>
              </w:rPr>
            </w:pPr>
            <w:r>
              <w:rPr>
                <w:sz w:val="24"/>
              </w:rPr>
              <w:t>System</w:t>
            </w:r>
            <w:r>
              <w:rPr>
                <w:spacing w:val="23"/>
                <w:sz w:val="24"/>
              </w:rPr>
              <w:t xml:space="preserve"> </w:t>
            </w:r>
            <w:r>
              <w:rPr>
                <w:sz w:val="24"/>
              </w:rPr>
              <w:t>shall</w:t>
            </w:r>
            <w:r>
              <w:rPr>
                <w:spacing w:val="24"/>
                <w:sz w:val="24"/>
              </w:rPr>
              <w:t xml:space="preserve"> </w:t>
            </w:r>
            <w:r>
              <w:rPr>
                <w:sz w:val="24"/>
              </w:rPr>
              <w:t>display</w:t>
            </w:r>
            <w:r>
              <w:rPr>
                <w:spacing w:val="23"/>
                <w:sz w:val="24"/>
              </w:rPr>
              <w:t xml:space="preserve"> </w:t>
            </w:r>
            <w:r>
              <w:rPr>
                <w:sz w:val="24"/>
              </w:rPr>
              <w:t>results</w:t>
            </w:r>
            <w:r>
              <w:rPr>
                <w:spacing w:val="24"/>
                <w:sz w:val="24"/>
              </w:rPr>
              <w:t xml:space="preserve"> </w:t>
            </w:r>
            <w:r>
              <w:rPr>
                <w:sz w:val="24"/>
              </w:rPr>
              <w:t>with</w:t>
            </w:r>
            <w:r>
              <w:rPr>
                <w:spacing w:val="23"/>
                <w:sz w:val="24"/>
              </w:rPr>
              <w:t xml:space="preserve"> </w:t>
            </w:r>
            <w:r>
              <w:rPr>
                <w:sz w:val="24"/>
              </w:rPr>
              <w:t>visual</w:t>
            </w:r>
            <w:r>
              <w:rPr>
                <w:spacing w:val="24"/>
                <w:sz w:val="24"/>
              </w:rPr>
              <w:t xml:space="preserve"> </w:t>
            </w:r>
            <w:r>
              <w:rPr>
                <w:sz w:val="24"/>
              </w:rPr>
              <w:t>indicators</w:t>
            </w:r>
            <w:r>
              <w:rPr>
                <w:spacing w:val="23"/>
                <w:sz w:val="24"/>
              </w:rPr>
              <w:t xml:space="preserve"> </w:t>
            </w:r>
            <w:r>
              <w:rPr>
                <w:spacing w:val="-2"/>
                <w:sz w:val="24"/>
              </w:rPr>
              <w:t>(icons,</w:t>
            </w:r>
          </w:p>
          <w:p w14:paraId="70D4108D">
            <w:pPr>
              <w:pStyle w:val="11"/>
              <w:spacing w:before="13"/>
              <w:ind w:left="122"/>
              <w:rPr>
                <w:sz w:val="24"/>
              </w:rPr>
            </w:pPr>
            <w:r>
              <w:rPr>
                <w:spacing w:val="-2"/>
                <w:sz w:val="24"/>
              </w:rPr>
              <w:t>progress</w:t>
            </w:r>
            <w:r>
              <w:rPr>
                <w:spacing w:val="-1"/>
                <w:sz w:val="24"/>
              </w:rPr>
              <w:t xml:space="preserve"> </w:t>
            </w:r>
            <w:r>
              <w:rPr>
                <w:spacing w:val="-2"/>
                <w:sz w:val="24"/>
              </w:rPr>
              <w:t>bars)</w:t>
            </w:r>
          </w:p>
        </w:tc>
      </w:tr>
      <w:tr w14:paraId="3877D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2BB8D8FE">
            <w:pPr>
              <w:pStyle w:val="11"/>
              <w:spacing w:line="253" w:lineRule="exact"/>
              <w:ind w:left="8"/>
              <w:jc w:val="center"/>
              <w:rPr>
                <w:sz w:val="24"/>
              </w:rPr>
            </w:pPr>
            <w:r>
              <w:rPr>
                <w:spacing w:val="-5"/>
                <w:sz w:val="24"/>
              </w:rPr>
              <w:t>FR6</w:t>
            </w:r>
          </w:p>
        </w:tc>
        <w:tc>
          <w:tcPr>
            <w:tcW w:w="5916" w:type="dxa"/>
          </w:tcPr>
          <w:p w14:paraId="0FD54021">
            <w:pPr>
              <w:pStyle w:val="11"/>
              <w:spacing w:line="253" w:lineRule="exact"/>
              <w:ind w:left="122"/>
              <w:rPr>
                <w:sz w:val="24"/>
              </w:rPr>
            </w:pPr>
            <w:r>
              <w:rPr>
                <w:sz w:val="24"/>
              </w:rPr>
              <w:t>System</w:t>
            </w:r>
            <w:r>
              <w:rPr>
                <w:spacing w:val="-9"/>
                <w:sz w:val="24"/>
              </w:rPr>
              <w:t xml:space="preserve"> </w:t>
            </w:r>
            <w:r>
              <w:rPr>
                <w:sz w:val="24"/>
              </w:rPr>
              <w:t>shall</w:t>
            </w:r>
            <w:r>
              <w:rPr>
                <w:spacing w:val="-9"/>
                <w:sz w:val="24"/>
              </w:rPr>
              <w:t xml:space="preserve"> </w:t>
            </w:r>
            <w:r>
              <w:rPr>
                <w:sz w:val="24"/>
              </w:rPr>
              <w:t>show</w:t>
            </w:r>
            <w:r>
              <w:rPr>
                <w:spacing w:val="-9"/>
                <w:sz w:val="24"/>
              </w:rPr>
              <w:t xml:space="preserve"> </w:t>
            </w:r>
            <w:r>
              <w:rPr>
                <w:sz w:val="24"/>
              </w:rPr>
              <w:t>summary</w:t>
            </w:r>
            <w:r>
              <w:rPr>
                <w:spacing w:val="-8"/>
                <w:sz w:val="24"/>
              </w:rPr>
              <w:t xml:space="preserve"> </w:t>
            </w:r>
            <w:r>
              <w:rPr>
                <w:sz w:val="24"/>
              </w:rPr>
              <w:t>statistics</w:t>
            </w:r>
            <w:r>
              <w:rPr>
                <w:spacing w:val="-9"/>
                <w:sz w:val="24"/>
              </w:rPr>
              <w:t xml:space="preserve"> </w:t>
            </w:r>
            <w:r>
              <w:rPr>
                <w:sz w:val="24"/>
              </w:rPr>
              <w:t>for</w:t>
            </w:r>
            <w:r>
              <w:rPr>
                <w:spacing w:val="-9"/>
                <w:sz w:val="24"/>
              </w:rPr>
              <w:t xml:space="preserve"> </w:t>
            </w:r>
            <w:r>
              <w:rPr>
                <w:sz w:val="24"/>
              </w:rPr>
              <w:t>batch</w:t>
            </w:r>
            <w:r>
              <w:rPr>
                <w:spacing w:val="-8"/>
                <w:sz w:val="24"/>
              </w:rPr>
              <w:t xml:space="preserve"> </w:t>
            </w:r>
            <w:r>
              <w:rPr>
                <w:spacing w:val="-2"/>
                <w:sz w:val="24"/>
              </w:rPr>
              <w:t>predictions</w:t>
            </w:r>
          </w:p>
        </w:tc>
      </w:tr>
      <w:tr w14:paraId="2FECD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659" w:type="dxa"/>
          </w:tcPr>
          <w:p w14:paraId="4D79C19D">
            <w:pPr>
              <w:pStyle w:val="11"/>
              <w:spacing w:line="253" w:lineRule="exact"/>
              <w:ind w:left="8"/>
              <w:jc w:val="center"/>
              <w:rPr>
                <w:sz w:val="24"/>
              </w:rPr>
            </w:pPr>
            <w:r>
              <w:rPr>
                <w:spacing w:val="-5"/>
                <w:sz w:val="24"/>
              </w:rPr>
              <w:t>FR7</w:t>
            </w:r>
          </w:p>
        </w:tc>
        <w:tc>
          <w:tcPr>
            <w:tcW w:w="5916" w:type="dxa"/>
          </w:tcPr>
          <w:p w14:paraId="1F9626AF">
            <w:pPr>
              <w:pStyle w:val="11"/>
              <w:spacing w:line="253" w:lineRule="exact"/>
              <w:ind w:left="122"/>
              <w:rPr>
                <w:sz w:val="24"/>
              </w:rPr>
            </w:pPr>
            <w:r>
              <w:rPr>
                <w:sz w:val="24"/>
              </w:rPr>
              <w:t>System</w:t>
            </w:r>
            <w:r>
              <w:rPr>
                <w:spacing w:val="-7"/>
                <w:sz w:val="24"/>
              </w:rPr>
              <w:t xml:space="preserve"> </w:t>
            </w:r>
            <w:r>
              <w:rPr>
                <w:sz w:val="24"/>
              </w:rPr>
              <w:t>shall</w:t>
            </w:r>
            <w:r>
              <w:rPr>
                <w:spacing w:val="-7"/>
                <w:sz w:val="24"/>
              </w:rPr>
              <w:t xml:space="preserve"> </w:t>
            </w:r>
            <w:r>
              <w:rPr>
                <w:sz w:val="24"/>
              </w:rPr>
              <w:t>handle</w:t>
            </w:r>
            <w:r>
              <w:rPr>
                <w:spacing w:val="-6"/>
                <w:sz w:val="24"/>
              </w:rPr>
              <w:t xml:space="preserve"> </w:t>
            </w:r>
            <w:r>
              <w:rPr>
                <w:sz w:val="24"/>
              </w:rPr>
              <w:t>missing</w:t>
            </w:r>
            <w:r>
              <w:rPr>
                <w:spacing w:val="-7"/>
                <w:sz w:val="24"/>
              </w:rPr>
              <w:t xml:space="preserve"> </w:t>
            </w:r>
            <w:r>
              <w:rPr>
                <w:sz w:val="24"/>
              </w:rPr>
              <w:t>or</w:t>
            </w:r>
            <w:r>
              <w:rPr>
                <w:spacing w:val="-6"/>
                <w:sz w:val="24"/>
              </w:rPr>
              <w:t xml:space="preserve"> </w:t>
            </w:r>
            <w:r>
              <w:rPr>
                <w:sz w:val="24"/>
              </w:rPr>
              <w:t>invalid</w:t>
            </w:r>
            <w:r>
              <w:rPr>
                <w:spacing w:val="-7"/>
                <w:sz w:val="24"/>
              </w:rPr>
              <w:t xml:space="preserve"> </w:t>
            </w:r>
            <w:r>
              <w:rPr>
                <w:sz w:val="24"/>
              </w:rPr>
              <w:t>input</w:t>
            </w:r>
            <w:r>
              <w:rPr>
                <w:spacing w:val="-7"/>
                <w:sz w:val="24"/>
              </w:rPr>
              <w:t xml:space="preserve"> </w:t>
            </w:r>
            <w:r>
              <w:rPr>
                <w:spacing w:val="-2"/>
                <w:sz w:val="24"/>
              </w:rPr>
              <w:t>gracefully</w:t>
            </w:r>
          </w:p>
        </w:tc>
      </w:tr>
      <w:tr w14:paraId="5E15A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659" w:type="dxa"/>
          </w:tcPr>
          <w:p w14:paraId="5351053E">
            <w:pPr>
              <w:pStyle w:val="11"/>
              <w:spacing w:line="253" w:lineRule="exact"/>
              <w:ind w:left="8"/>
              <w:jc w:val="center"/>
              <w:rPr>
                <w:sz w:val="24"/>
              </w:rPr>
            </w:pPr>
            <w:r>
              <w:rPr>
                <w:spacing w:val="-5"/>
                <w:sz w:val="24"/>
              </w:rPr>
              <w:t>FR8</w:t>
            </w:r>
          </w:p>
        </w:tc>
        <w:tc>
          <w:tcPr>
            <w:tcW w:w="5916" w:type="dxa"/>
          </w:tcPr>
          <w:p w14:paraId="73F88A70">
            <w:pPr>
              <w:pStyle w:val="11"/>
              <w:spacing w:line="253" w:lineRule="exact"/>
              <w:ind w:left="122"/>
              <w:rPr>
                <w:sz w:val="24"/>
              </w:rPr>
            </w:pPr>
            <w:r>
              <w:rPr>
                <w:sz w:val="24"/>
              </w:rPr>
              <w:t>System</w:t>
            </w:r>
            <w:r>
              <w:rPr>
                <w:spacing w:val="-8"/>
                <w:sz w:val="24"/>
              </w:rPr>
              <w:t xml:space="preserve"> </w:t>
            </w:r>
            <w:r>
              <w:rPr>
                <w:sz w:val="24"/>
              </w:rPr>
              <w:t>shall</w:t>
            </w:r>
            <w:r>
              <w:rPr>
                <w:spacing w:val="-7"/>
                <w:sz w:val="24"/>
              </w:rPr>
              <w:t xml:space="preserve"> </w:t>
            </w:r>
            <w:r>
              <w:rPr>
                <w:sz w:val="24"/>
              </w:rPr>
              <w:t>complete</w:t>
            </w:r>
            <w:r>
              <w:rPr>
                <w:spacing w:val="-7"/>
                <w:sz w:val="24"/>
              </w:rPr>
              <w:t xml:space="preserve"> </w:t>
            </w:r>
            <w:r>
              <w:rPr>
                <w:sz w:val="24"/>
              </w:rPr>
              <w:t>predictions</w:t>
            </w:r>
            <w:r>
              <w:rPr>
                <w:spacing w:val="-7"/>
                <w:sz w:val="24"/>
              </w:rPr>
              <w:t xml:space="preserve"> </w:t>
            </w:r>
            <w:r>
              <w:rPr>
                <w:sz w:val="24"/>
              </w:rPr>
              <w:t>within</w:t>
            </w:r>
            <w:r>
              <w:rPr>
                <w:spacing w:val="-7"/>
                <w:sz w:val="24"/>
              </w:rPr>
              <w:t xml:space="preserve"> </w:t>
            </w:r>
            <w:r>
              <w:rPr>
                <w:sz w:val="24"/>
              </w:rPr>
              <w:t>5</w:t>
            </w:r>
            <w:r>
              <w:rPr>
                <w:spacing w:val="-7"/>
                <w:sz w:val="24"/>
              </w:rPr>
              <w:t xml:space="preserve"> </w:t>
            </w:r>
            <w:r>
              <w:rPr>
                <w:sz w:val="24"/>
              </w:rPr>
              <w:t>seconds</w:t>
            </w:r>
            <w:r>
              <w:rPr>
                <w:spacing w:val="-7"/>
                <w:sz w:val="24"/>
              </w:rPr>
              <w:t xml:space="preserve"> </w:t>
            </w:r>
            <w:r>
              <w:rPr>
                <w:sz w:val="24"/>
              </w:rPr>
              <w:t>for</w:t>
            </w:r>
            <w:r>
              <w:rPr>
                <w:spacing w:val="-7"/>
                <w:sz w:val="24"/>
              </w:rPr>
              <w:t xml:space="preserve"> </w:t>
            </w:r>
            <w:r>
              <w:rPr>
                <w:spacing w:val="-4"/>
                <w:sz w:val="24"/>
              </w:rPr>
              <w:t>sin-</w:t>
            </w:r>
          </w:p>
          <w:p w14:paraId="5610CBD7">
            <w:pPr>
              <w:pStyle w:val="11"/>
              <w:spacing w:before="13"/>
              <w:ind w:left="122"/>
              <w:rPr>
                <w:sz w:val="24"/>
              </w:rPr>
            </w:pPr>
            <w:r>
              <w:rPr>
                <w:sz w:val="24"/>
              </w:rPr>
              <w:t>gle</w:t>
            </w:r>
            <w:r>
              <w:rPr>
                <w:spacing w:val="-4"/>
                <w:sz w:val="24"/>
              </w:rPr>
              <w:t xml:space="preserve"> apps</w:t>
            </w:r>
          </w:p>
        </w:tc>
      </w:tr>
    </w:tbl>
    <w:p w14:paraId="7E668533">
      <w:pPr>
        <w:pStyle w:val="8"/>
        <w:spacing w:before="166"/>
        <w:rPr>
          <w:sz w:val="22"/>
        </w:rPr>
      </w:pPr>
    </w:p>
    <w:p w14:paraId="4F6B2C9C">
      <w:pPr>
        <w:pStyle w:val="4"/>
        <w:numPr>
          <w:ilvl w:val="2"/>
          <w:numId w:val="25"/>
        </w:numPr>
        <w:tabs>
          <w:tab w:val="left" w:pos="1284"/>
        </w:tabs>
        <w:spacing w:before="0" w:after="0" w:line="240" w:lineRule="auto"/>
        <w:ind w:left="1284" w:right="0" w:hanging="836"/>
        <w:jc w:val="left"/>
      </w:pPr>
      <w:r>
        <w:rPr>
          <w:spacing w:val="-2"/>
        </w:rPr>
        <w:t>Non-Functional</w:t>
      </w:r>
      <w:r>
        <w:rPr>
          <w:spacing w:val="8"/>
        </w:rPr>
        <w:t xml:space="preserve"> </w:t>
      </w:r>
      <w:r>
        <w:rPr>
          <w:spacing w:val="-2"/>
        </w:rPr>
        <w:t>Requirements</w:t>
      </w:r>
    </w:p>
    <w:p w14:paraId="5D5B7B41">
      <w:pPr>
        <w:pStyle w:val="8"/>
        <w:spacing w:before="266"/>
        <w:ind w:left="440"/>
      </w:pPr>
      <w:r>
        <w:t>These</w:t>
      </w:r>
      <w:r>
        <w:rPr>
          <w:spacing w:val="-8"/>
        </w:rPr>
        <w:t xml:space="preserve"> </w:t>
      </w:r>
      <w:r>
        <w:t>are</w:t>
      </w:r>
      <w:r>
        <w:rPr>
          <w:spacing w:val="-7"/>
        </w:rPr>
        <w:t xml:space="preserve"> </w:t>
      </w:r>
      <w:r>
        <w:t>about</w:t>
      </w:r>
      <w:r>
        <w:rPr>
          <w:spacing w:val="-7"/>
        </w:rPr>
        <w:t xml:space="preserve"> </w:t>
      </w:r>
      <w:r>
        <w:t>how</w:t>
      </w:r>
      <w:r>
        <w:rPr>
          <w:spacing w:val="-8"/>
        </w:rPr>
        <w:t xml:space="preserve"> </w:t>
      </w:r>
      <w:r>
        <w:t>the</w:t>
      </w:r>
      <w:r>
        <w:rPr>
          <w:spacing w:val="-7"/>
        </w:rPr>
        <w:t xml:space="preserve"> </w:t>
      </w:r>
      <w:r>
        <w:t>system</w:t>
      </w:r>
      <w:r>
        <w:rPr>
          <w:spacing w:val="-7"/>
        </w:rPr>
        <w:t xml:space="preserve"> </w:t>
      </w:r>
      <w:r>
        <w:t>behaves.</w:t>
      </w:r>
      <w:r>
        <w:rPr>
          <w:spacing w:val="10"/>
        </w:rPr>
        <w:t xml:space="preserve"> </w:t>
      </w:r>
      <w:r>
        <w:t>Performance</w:t>
      </w:r>
      <w:r>
        <w:rPr>
          <w:spacing w:val="-7"/>
        </w:rPr>
        <w:t xml:space="preserve"> </w:t>
      </w:r>
      <w:r>
        <w:t>usability</w:t>
      </w:r>
      <w:r>
        <w:rPr>
          <w:spacing w:val="-7"/>
        </w:rPr>
        <w:t xml:space="preserve"> </w:t>
      </w:r>
      <w:r>
        <w:rPr>
          <w:spacing w:val="-2"/>
        </w:rPr>
        <w:t>reliability.</w:t>
      </w:r>
    </w:p>
    <w:p w14:paraId="593FA851">
      <w:pPr>
        <w:pStyle w:val="8"/>
        <w:spacing w:before="23"/>
      </w:pPr>
    </w:p>
    <w:p w14:paraId="47FB7C0C">
      <w:pPr>
        <w:pStyle w:val="8"/>
        <w:spacing w:line="343" w:lineRule="auto"/>
        <w:ind w:left="448" w:right="333"/>
      </w:pPr>
      <w:r>
        <w:rPr>
          <w:b/>
        </w:rPr>
        <w:t>NFR1 - Response Time:</w:t>
      </w:r>
      <w:r>
        <w:rPr>
          <w:b/>
          <w:spacing w:val="23"/>
        </w:rPr>
        <w:t xml:space="preserve"> </w:t>
      </w:r>
      <w:r>
        <w:t>Single predictions should complete within 2 seconds.</w:t>
      </w:r>
      <w:r>
        <w:rPr>
          <w:spacing w:val="29"/>
        </w:rPr>
        <w:t xml:space="preserve"> </w:t>
      </w:r>
      <w:r>
        <w:t>Batch predic-tions</w:t>
      </w:r>
      <w:r>
        <w:rPr>
          <w:spacing w:val="-15"/>
        </w:rPr>
        <w:t xml:space="preserve"> </w:t>
      </w:r>
      <w:r>
        <w:t>for</w:t>
      </w:r>
      <w:r>
        <w:rPr>
          <w:spacing w:val="-13"/>
        </w:rPr>
        <w:t xml:space="preserve"> </w:t>
      </w:r>
      <w:r>
        <w:t>up</w:t>
      </w:r>
      <w:r>
        <w:rPr>
          <w:spacing w:val="-14"/>
        </w:rPr>
        <w:t xml:space="preserve"> </w:t>
      </w:r>
      <w:r>
        <w:t>to</w:t>
      </w:r>
      <w:r>
        <w:rPr>
          <w:spacing w:val="-13"/>
        </w:rPr>
        <w:t xml:space="preserve"> </w:t>
      </w:r>
      <w:r>
        <w:t>100</w:t>
      </w:r>
      <w:r>
        <w:rPr>
          <w:spacing w:val="-14"/>
        </w:rPr>
        <w:t xml:space="preserve"> </w:t>
      </w:r>
      <w:r>
        <w:t>apps</w:t>
      </w:r>
      <w:r>
        <w:rPr>
          <w:spacing w:val="-13"/>
        </w:rPr>
        <w:t xml:space="preserve"> </w:t>
      </w:r>
      <w:r>
        <w:t>should</w:t>
      </w:r>
      <w:r>
        <w:rPr>
          <w:spacing w:val="-14"/>
        </w:rPr>
        <w:t xml:space="preserve"> </w:t>
      </w:r>
      <w:r>
        <w:t>complete</w:t>
      </w:r>
      <w:r>
        <w:rPr>
          <w:spacing w:val="-13"/>
        </w:rPr>
        <w:t xml:space="preserve"> </w:t>
      </w:r>
      <w:r>
        <w:t>within</w:t>
      </w:r>
      <w:r>
        <w:rPr>
          <w:spacing w:val="-14"/>
        </w:rPr>
        <w:t xml:space="preserve"> </w:t>
      </w:r>
      <w:r>
        <w:t>10</w:t>
      </w:r>
      <w:r>
        <w:rPr>
          <w:spacing w:val="-13"/>
        </w:rPr>
        <w:t xml:space="preserve"> </w:t>
      </w:r>
      <w:r>
        <w:t>seconds.</w:t>
      </w:r>
      <w:r>
        <w:rPr>
          <w:spacing w:val="8"/>
        </w:rPr>
        <w:t xml:space="preserve"> </w:t>
      </w:r>
      <w:r>
        <w:t>Users</w:t>
      </w:r>
      <w:r>
        <w:rPr>
          <w:spacing w:val="-13"/>
        </w:rPr>
        <w:t xml:space="preserve"> </w:t>
      </w:r>
      <w:r>
        <w:t>expect</w:t>
      </w:r>
      <w:r>
        <w:rPr>
          <w:spacing w:val="-14"/>
        </w:rPr>
        <w:t xml:space="preserve"> </w:t>
      </w:r>
      <w:r>
        <w:t>near</w:t>
      </w:r>
      <w:r>
        <w:rPr>
          <w:spacing w:val="-13"/>
        </w:rPr>
        <w:t xml:space="preserve"> </w:t>
      </w:r>
      <w:r>
        <w:t>instant</w:t>
      </w:r>
      <w:r>
        <w:rPr>
          <w:spacing w:val="-14"/>
        </w:rPr>
        <w:t xml:space="preserve"> </w:t>
      </w:r>
      <w:r>
        <w:rPr>
          <w:spacing w:val="-2"/>
        </w:rPr>
        <w:t>response.</w:t>
      </w:r>
    </w:p>
    <w:p w14:paraId="07E772A5">
      <w:pPr>
        <w:pStyle w:val="8"/>
        <w:spacing w:before="181" w:line="343" w:lineRule="auto"/>
        <w:ind w:left="448"/>
      </w:pPr>
      <w:r>
        <w:rPr>
          <w:b/>
        </w:rPr>
        <w:t>NFR2 - Usability:</w:t>
      </w:r>
      <w:r>
        <w:rPr>
          <w:b/>
          <w:spacing w:val="40"/>
        </w:rPr>
        <w:t xml:space="preserve"> </w:t>
      </w:r>
      <w:r>
        <w:t>Interface should be usable by non-technical users.</w:t>
      </w:r>
      <w:r>
        <w:rPr>
          <w:spacing w:val="40"/>
        </w:rPr>
        <w:t xml:space="preserve"> </w:t>
      </w:r>
      <w:r>
        <w:t>No machine learning knowledge required. Clear labels and helpful messages.</w:t>
      </w:r>
    </w:p>
    <w:p w14:paraId="79E430BC">
      <w:pPr>
        <w:pStyle w:val="8"/>
        <w:spacing w:before="182" w:line="343" w:lineRule="auto"/>
        <w:ind w:left="448"/>
      </w:pPr>
      <w:r>
        <w:rPr>
          <w:b/>
          <w:spacing w:val="-2"/>
        </w:rPr>
        <w:t>NFR3</w:t>
      </w:r>
      <w:r>
        <w:rPr>
          <w:b/>
          <w:spacing w:val="-10"/>
        </w:rPr>
        <w:t xml:space="preserve"> </w:t>
      </w:r>
      <w:r>
        <w:rPr>
          <w:b/>
          <w:spacing w:val="-2"/>
        </w:rPr>
        <w:t>-</w:t>
      </w:r>
      <w:r>
        <w:rPr>
          <w:b/>
          <w:spacing w:val="-10"/>
        </w:rPr>
        <w:t xml:space="preserve"> </w:t>
      </w:r>
      <w:r>
        <w:rPr>
          <w:b/>
          <w:spacing w:val="-2"/>
        </w:rPr>
        <w:t>Compatibility:</w:t>
      </w:r>
      <w:r>
        <w:rPr>
          <w:b/>
          <w:spacing w:val="22"/>
        </w:rPr>
        <w:t xml:space="preserve"> </w:t>
      </w:r>
      <w:r>
        <w:rPr>
          <w:spacing w:val="-2"/>
        </w:rPr>
        <w:t>Should</w:t>
      </w:r>
      <w:r>
        <w:rPr>
          <w:spacing w:val="-10"/>
        </w:rPr>
        <w:t xml:space="preserve"> </w:t>
      </w:r>
      <w:r>
        <w:rPr>
          <w:spacing w:val="-2"/>
        </w:rPr>
        <w:t>work</w:t>
      </w:r>
      <w:r>
        <w:rPr>
          <w:spacing w:val="-10"/>
        </w:rPr>
        <w:t xml:space="preserve"> </w:t>
      </w:r>
      <w:r>
        <w:rPr>
          <w:spacing w:val="-2"/>
        </w:rPr>
        <w:t>on</w:t>
      </w:r>
      <w:r>
        <w:rPr>
          <w:spacing w:val="-10"/>
        </w:rPr>
        <w:t xml:space="preserve"> </w:t>
      </w:r>
      <w:r>
        <w:rPr>
          <w:spacing w:val="-2"/>
        </w:rPr>
        <w:t>major</w:t>
      </w:r>
      <w:r>
        <w:rPr>
          <w:spacing w:val="-10"/>
        </w:rPr>
        <w:t xml:space="preserve"> </w:t>
      </w:r>
      <w:r>
        <w:rPr>
          <w:spacing w:val="-2"/>
        </w:rPr>
        <w:t>browsers</w:t>
      </w:r>
      <w:r>
        <w:rPr>
          <w:spacing w:val="-10"/>
        </w:rPr>
        <w:t xml:space="preserve"> </w:t>
      </w:r>
      <w:r>
        <w:rPr>
          <w:spacing w:val="-2"/>
        </w:rPr>
        <w:t>including</w:t>
      </w:r>
      <w:r>
        <w:rPr>
          <w:spacing w:val="-10"/>
        </w:rPr>
        <w:t xml:space="preserve"> </w:t>
      </w:r>
      <w:r>
        <w:rPr>
          <w:spacing w:val="-2"/>
        </w:rPr>
        <w:t>Chrome</w:t>
      </w:r>
      <w:r>
        <w:rPr>
          <w:spacing w:val="-10"/>
        </w:rPr>
        <w:t xml:space="preserve"> </w:t>
      </w:r>
      <w:r>
        <w:rPr>
          <w:spacing w:val="-2"/>
        </w:rPr>
        <w:t>Firefox</w:t>
      </w:r>
      <w:r>
        <w:rPr>
          <w:spacing w:val="-10"/>
        </w:rPr>
        <w:t xml:space="preserve"> </w:t>
      </w:r>
      <w:r>
        <w:rPr>
          <w:spacing w:val="-2"/>
        </w:rPr>
        <w:t>Safari</w:t>
      </w:r>
      <w:r>
        <w:rPr>
          <w:spacing w:val="-10"/>
        </w:rPr>
        <w:t xml:space="preserve"> </w:t>
      </w:r>
      <w:r>
        <w:rPr>
          <w:spacing w:val="-2"/>
        </w:rPr>
        <w:t xml:space="preserve">Edge. </w:t>
      </w:r>
      <w:r>
        <w:t>Should work on both desktop and mobile devices.</w:t>
      </w:r>
    </w:p>
    <w:p w14:paraId="42440DAA">
      <w:pPr>
        <w:pStyle w:val="8"/>
        <w:spacing w:before="181" w:line="343" w:lineRule="auto"/>
        <w:ind w:left="448" w:right="333"/>
      </w:pPr>
      <w:r>
        <w:rPr>
          <w:b/>
        </w:rPr>
        <w:t>NFR4</w:t>
      </w:r>
      <w:r>
        <w:rPr>
          <w:b/>
          <w:spacing w:val="-7"/>
        </w:rPr>
        <w:t xml:space="preserve"> </w:t>
      </w:r>
      <w:r>
        <w:rPr>
          <w:b/>
        </w:rPr>
        <w:t>-</w:t>
      </w:r>
      <w:r>
        <w:rPr>
          <w:b/>
          <w:spacing w:val="-7"/>
        </w:rPr>
        <w:t xml:space="preserve"> </w:t>
      </w:r>
      <w:r>
        <w:rPr>
          <w:b/>
        </w:rPr>
        <w:t xml:space="preserve">Accuracy: </w:t>
      </w:r>
      <w:r>
        <w:t>Model</w:t>
      </w:r>
      <w:r>
        <w:rPr>
          <w:spacing w:val="-7"/>
        </w:rPr>
        <w:t xml:space="preserve"> </w:t>
      </w:r>
      <w:r>
        <w:t>accuracy</w:t>
      </w:r>
      <w:r>
        <w:rPr>
          <w:spacing w:val="-7"/>
        </w:rPr>
        <w:t xml:space="preserve"> </w:t>
      </w:r>
      <w:r>
        <w:t>should</w:t>
      </w:r>
      <w:r>
        <w:rPr>
          <w:spacing w:val="-7"/>
        </w:rPr>
        <w:t xml:space="preserve"> </w:t>
      </w:r>
      <w:r>
        <w:t>be</w:t>
      </w:r>
      <w:r>
        <w:rPr>
          <w:spacing w:val="-7"/>
        </w:rPr>
        <w:t xml:space="preserve"> </w:t>
      </w:r>
      <w:r>
        <w:t>at</w:t>
      </w:r>
      <w:r>
        <w:rPr>
          <w:spacing w:val="-6"/>
        </w:rPr>
        <w:t xml:space="preserve"> </w:t>
      </w:r>
      <w:r>
        <w:t>least</w:t>
      </w:r>
      <w:r>
        <w:rPr>
          <w:spacing w:val="-7"/>
        </w:rPr>
        <w:t xml:space="preserve"> </w:t>
      </w:r>
      <w:r>
        <w:t>85</w:t>
      </w:r>
      <w:r>
        <w:rPr>
          <w:spacing w:val="-7"/>
        </w:rPr>
        <w:t xml:space="preserve"> </w:t>
      </w:r>
      <w:r>
        <w:t>percent</w:t>
      </w:r>
      <w:r>
        <w:rPr>
          <w:spacing w:val="-7"/>
        </w:rPr>
        <w:t xml:space="preserve"> </w:t>
      </w:r>
      <w:r>
        <w:t>overall.</w:t>
      </w:r>
      <w:r>
        <w:rPr>
          <w:spacing w:val="14"/>
        </w:rPr>
        <w:t xml:space="preserve"> </w:t>
      </w:r>
      <w:r>
        <w:t>Recall</w:t>
      </w:r>
      <w:r>
        <w:rPr>
          <w:spacing w:val="-7"/>
        </w:rPr>
        <w:t xml:space="preserve"> </w:t>
      </w:r>
      <w:r>
        <w:t>for</w:t>
      </w:r>
      <w:r>
        <w:rPr>
          <w:spacing w:val="-6"/>
        </w:rPr>
        <w:t xml:space="preserve"> </w:t>
      </w:r>
      <w:r>
        <w:t>malicious class should be at least 75 percent since missing malware is worse than false alarms.</w:t>
      </w:r>
    </w:p>
    <w:p w14:paraId="1019D31E">
      <w:pPr>
        <w:pStyle w:val="8"/>
        <w:spacing w:before="181" w:line="343" w:lineRule="auto"/>
        <w:ind w:left="448"/>
      </w:pPr>
      <w:r>
        <w:rPr>
          <w:b/>
        </w:rPr>
        <w:t>NFR5</w:t>
      </w:r>
      <w:r>
        <w:rPr>
          <w:b/>
          <w:spacing w:val="-18"/>
        </w:rPr>
        <w:t xml:space="preserve"> </w:t>
      </w:r>
      <w:r>
        <w:rPr>
          <w:b/>
        </w:rPr>
        <w:t>-</w:t>
      </w:r>
      <w:r>
        <w:rPr>
          <w:b/>
          <w:spacing w:val="-18"/>
        </w:rPr>
        <w:t xml:space="preserve"> </w:t>
      </w:r>
      <w:r>
        <w:rPr>
          <w:b/>
        </w:rPr>
        <w:t>Scalability:</w:t>
      </w:r>
      <w:r>
        <w:rPr>
          <w:b/>
          <w:spacing w:val="-14"/>
        </w:rPr>
        <w:t xml:space="preserve"> </w:t>
      </w:r>
      <w:r>
        <w:t>Should</w:t>
      </w:r>
      <w:r>
        <w:rPr>
          <w:spacing w:val="-18"/>
        </w:rPr>
        <w:t xml:space="preserve"> </w:t>
      </w:r>
      <w:r>
        <w:t>handle</w:t>
      </w:r>
      <w:r>
        <w:rPr>
          <w:spacing w:val="-18"/>
        </w:rPr>
        <w:t xml:space="preserve"> </w:t>
      </w:r>
      <w:r>
        <w:t>concurrent</w:t>
      </w:r>
      <w:r>
        <w:rPr>
          <w:spacing w:val="-18"/>
        </w:rPr>
        <w:t xml:space="preserve"> </w:t>
      </w:r>
      <w:r>
        <w:t>users</w:t>
      </w:r>
      <w:r>
        <w:rPr>
          <w:spacing w:val="-18"/>
        </w:rPr>
        <w:t xml:space="preserve"> </w:t>
      </w:r>
      <w:r>
        <w:t>without</w:t>
      </w:r>
      <w:r>
        <w:rPr>
          <w:spacing w:val="-18"/>
        </w:rPr>
        <w:t xml:space="preserve"> </w:t>
      </w:r>
      <w:r>
        <w:t>crashing.</w:t>
      </w:r>
      <w:r>
        <w:rPr>
          <w:spacing w:val="-12"/>
        </w:rPr>
        <w:t xml:space="preserve"> </w:t>
      </w:r>
      <w:r>
        <w:t>At</w:t>
      </w:r>
      <w:r>
        <w:rPr>
          <w:spacing w:val="-18"/>
        </w:rPr>
        <w:t xml:space="preserve"> </w:t>
      </w:r>
      <w:r>
        <w:t>least</w:t>
      </w:r>
      <w:r>
        <w:rPr>
          <w:spacing w:val="-18"/>
        </w:rPr>
        <w:t xml:space="preserve"> </w:t>
      </w:r>
      <w:r>
        <w:t>10</w:t>
      </w:r>
      <w:r>
        <w:rPr>
          <w:spacing w:val="-18"/>
        </w:rPr>
        <w:t xml:space="preserve"> </w:t>
      </w:r>
      <w:r>
        <w:t xml:space="preserve">simultaneous </w:t>
      </w:r>
      <w:bookmarkStart w:id="75" w:name="Block Diagram"/>
      <w:bookmarkEnd w:id="75"/>
      <w:r>
        <w:rPr>
          <w:spacing w:val="-2"/>
        </w:rPr>
        <w:t>users.</w:t>
      </w:r>
    </w:p>
    <w:p w14:paraId="534CFCC1">
      <w:pPr>
        <w:pStyle w:val="8"/>
        <w:spacing w:before="61"/>
      </w:pPr>
    </w:p>
    <w:p w14:paraId="559DFD42">
      <w:pPr>
        <w:pStyle w:val="3"/>
        <w:numPr>
          <w:ilvl w:val="1"/>
          <w:numId w:val="25"/>
        </w:numPr>
        <w:tabs>
          <w:tab w:val="left" w:pos="1165"/>
        </w:tabs>
        <w:spacing w:before="0" w:after="0" w:line="240" w:lineRule="auto"/>
        <w:ind w:left="1165" w:right="0" w:hanging="717"/>
        <w:jc w:val="left"/>
      </w:pPr>
      <w:r>
        <w:t>Block</w:t>
      </w:r>
      <w:r>
        <w:rPr>
          <w:spacing w:val="-13"/>
        </w:rPr>
        <w:t xml:space="preserve"> </w:t>
      </w:r>
      <w:r>
        <w:rPr>
          <w:spacing w:val="-2"/>
        </w:rPr>
        <w:t>Diagram</w:t>
      </w:r>
    </w:p>
    <w:p w14:paraId="3E0A0332">
      <w:pPr>
        <w:pStyle w:val="8"/>
        <w:spacing w:before="340" w:line="343" w:lineRule="auto"/>
        <w:ind w:left="448" w:right="327" w:hanging="8"/>
      </w:pPr>
      <w:r>
        <w:t>The block diagram shows the major components and how they connect.</w:t>
      </w:r>
      <w:r>
        <w:rPr>
          <w:spacing w:val="37"/>
        </w:rPr>
        <w:t xml:space="preserve"> </w:t>
      </w:r>
      <w:r>
        <w:t xml:space="preserve">Figure </w:t>
      </w:r>
      <w:r>
        <w:fldChar w:fldCharType="begin"/>
      </w:r>
      <w:r>
        <w:instrText xml:space="preserve"> HYPERLINK \l "_bookmark7" </w:instrText>
      </w:r>
      <w:r>
        <w:fldChar w:fldCharType="separate"/>
      </w:r>
      <w:r>
        <w:t>5.1</w:t>
      </w:r>
      <w:r>
        <w:fldChar w:fldCharType="end"/>
      </w:r>
      <w:r>
        <w:t xml:space="preserve"> illustrates the high level view.</w:t>
      </w:r>
    </w:p>
    <w:p w14:paraId="604B38A0">
      <w:pPr>
        <w:pStyle w:val="8"/>
        <w:spacing w:before="181"/>
        <w:ind w:left="448"/>
      </w:pPr>
      <w:r>
        <w:t>Let</w:t>
      </w:r>
      <w:r>
        <w:rPr>
          <w:spacing w:val="-6"/>
        </w:rPr>
        <w:t xml:space="preserve"> </w:t>
      </w:r>
      <w:r>
        <w:t>me</w:t>
      </w:r>
      <w:r>
        <w:rPr>
          <w:spacing w:val="-5"/>
        </w:rPr>
        <w:t xml:space="preserve"> </w:t>
      </w:r>
      <w:r>
        <w:t>explain</w:t>
      </w:r>
      <w:r>
        <w:rPr>
          <w:spacing w:val="-6"/>
        </w:rPr>
        <w:t xml:space="preserve"> </w:t>
      </w:r>
      <w:r>
        <w:t>each</w:t>
      </w:r>
      <w:r>
        <w:rPr>
          <w:spacing w:val="-5"/>
        </w:rPr>
        <w:t xml:space="preserve"> </w:t>
      </w:r>
      <w:r>
        <w:rPr>
          <w:spacing w:val="-2"/>
        </w:rPr>
        <w:t>block.</w:t>
      </w:r>
    </w:p>
    <w:p w14:paraId="65A61F8B">
      <w:pPr>
        <w:pStyle w:val="8"/>
        <w:spacing w:before="23"/>
      </w:pPr>
    </w:p>
    <w:p w14:paraId="59E79ABC">
      <w:pPr>
        <w:pStyle w:val="8"/>
        <w:spacing w:line="343" w:lineRule="auto"/>
        <w:ind w:left="448" w:right="333"/>
      </w:pPr>
      <w:r>
        <w:rPr>
          <w:b/>
        </w:rPr>
        <w:t>User</w:t>
      </w:r>
      <w:r>
        <w:rPr>
          <w:b/>
          <w:spacing w:val="-14"/>
        </w:rPr>
        <w:t xml:space="preserve"> </w:t>
      </w:r>
      <w:r>
        <w:rPr>
          <w:b/>
        </w:rPr>
        <w:t>Interface</w:t>
      </w:r>
      <w:r>
        <w:rPr>
          <w:b/>
          <w:spacing w:val="-14"/>
        </w:rPr>
        <w:t xml:space="preserve"> </w:t>
      </w:r>
      <w:r>
        <w:rPr>
          <w:b/>
        </w:rPr>
        <w:t>Block:</w:t>
      </w:r>
      <w:r>
        <w:rPr>
          <w:b/>
          <w:spacing w:val="9"/>
        </w:rPr>
        <w:t xml:space="preserve"> </w:t>
      </w:r>
      <w:r>
        <w:t>This</w:t>
      </w:r>
      <w:r>
        <w:rPr>
          <w:spacing w:val="-14"/>
        </w:rPr>
        <w:t xml:space="preserve"> </w:t>
      </w:r>
      <w:r>
        <w:t>is</w:t>
      </w:r>
      <w:r>
        <w:rPr>
          <w:spacing w:val="-14"/>
        </w:rPr>
        <w:t xml:space="preserve"> </w:t>
      </w:r>
      <w:r>
        <w:t>what</w:t>
      </w:r>
      <w:r>
        <w:rPr>
          <w:spacing w:val="-14"/>
        </w:rPr>
        <w:t xml:space="preserve"> </w:t>
      </w:r>
      <w:r>
        <w:t>users</w:t>
      </w:r>
      <w:r>
        <w:rPr>
          <w:spacing w:val="-14"/>
        </w:rPr>
        <w:t xml:space="preserve"> </w:t>
      </w:r>
      <w:r>
        <w:t>interact</w:t>
      </w:r>
      <w:r>
        <w:rPr>
          <w:spacing w:val="-14"/>
        </w:rPr>
        <w:t xml:space="preserve"> </w:t>
      </w:r>
      <w:r>
        <w:t>with.</w:t>
      </w:r>
      <w:r>
        <w:rPr>
          <w:spacing w:val="11"/>
        </w:rPr>
        <w:t xml:space="preserve"> </w:t>
      </w:r>
      <w:r>
        <w:t>The</w:t>
      </w:r>
      <w:r>
        <w:rPr>
          <w:spacing w:val="-14"/>
        </w:rPr>
        <w:t xml:space="preserve"> </w:t>
      </w:r>
      <w:r>
        <w:t>web</w:t>
      </w:r>
      <w:r>
        <w:rPr>
          <w:spacing w:val="-14"/>
        </w:rPr>
        <w:t xml:space="preserve"> </w:t>
      </w:r>
      <w:r>
        <w:t>frontend</w:t>
      </w:r>
      <w:r>
        <w:rPr>
          <w:spacing w:val="-14"/>
        </w:rPr>
        <w:t xml:space="preserve"> </w:t>
      </w:r>
      <w:r>
        <w:t>with</w:t>
      </w:r>
      <w:r>
        <w:rPr>
          <w:spacing w:val="-14"/>
        </w:rPr>
        <w:t xml:space="preserve"> </w:t>
      </w:r>
      <w:r>
        <w:t>input</w:t>
      </w:r>
      <w:r>
        <w:rPr>
          <w:spacing w:val="-14"/>
        </w:rPr>
        <w:t xml:space="preserve"> </w:t>
      </w:r>
      <w:r>
        <w:t>forms</w:t>
      </w:r>
      <w:r>
        <w:rPr>
          <w:spacing w:val="-14"/>
        </w:rPr>
        <w:t xml:space="preserve"> </w:t>
      </w:r>
      <w:r>
        <w:t>and file upload and results display. Built with HTML CSS JavaScript.</w:t>
      </w:r>
    </w:p>
    <w:p w14:paraId="14A4DA01">
      <w:pPr>
        <w:pStyle w:val="8"/>
        <w:spacing w:after="0" w:line="343" w:lineRule="auto"/>
        <w:sectPr>
          <w:pgSz w:w="11910" w:h="16840"/>
          <w:pgMar w:top="940" w:right="992" w:bottom="1100" w:left="992" w:header="657" w:footer="912" w:gutter="0"/>
          <w:cols w:space="720" w:num="1"/>
        </w:sectPr>
      </w:pPr>
    </w:p>
    <w:p w14:paraId="0FE07A84">
      <w:pPr>
        <w:pStyle w:val="8"/>
        <w:rPr>
          <w:sz w:val="20"/>
        </w:rPr>
      </w:pPr>
    </w:p>
    <w:p w14:paraId="008F798A">
      <w:pPr>
        <w:pStyle w:val="8"/>
        <w:spacing w:before="38"/>
        <w:rPr>
          <w:sz w:val="20"/>
        </w:rPr>
      </w:pPr>
    </w:p>
    <w:p w14:paraId="0859174D">
      <w:pPr>
        <w:spacing w:line="240" w:lineRule="auto"/>
        <w:ind w:left="1801" w:right="0" w:firstLine="0"/>
        <w:rPr>
          <w:sz w:val="20"/>
        </w:rPr>
      </w:pPr>
      <w:r>
        <w:rPr>
          <w:sz w:val="20"/>
        </w:rPr>
        <w:drawing>
          <wp:inline distT="0" distB="0" distL="0" distR="0">
            <wp:extent cx="3998595" cy="399859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3998976" cy="3998976"/>
                    </a:xfrm>
                    <a:prstGeom prst="rect">
                      <a:avLst/>
                    </a:prstGeom>
                  </pic:spPr>
                </pic:pic>
              </a:graphicData>
            </a:graphic>
          </wp:inline>
        </w:drawing>
      </w:r>
    </w:p>
    <w:p w14:paraId="4D812A8F">
      <w:pPr>
        <w:spacing w:before="203"/>
        <w:ind w:left="394" w:right="394" w:firstLine="0"/>
        <w:jc w:val="center"/>
        <w:rPr>
          <w:sz w:val="22"/>
        </w:rPr>
      </w:pPr>
      <w:bookmarkStart w:id="76" w:name="_bookmark7"/>
      <w:bookmarkEnd w:id="76"/>
      <w:r>
        <w:rPr>
          <w:b/>
          <w:sz w:val="22"/>
        </w:rPr>
        <w:t>Figure</w:t>
      </w:r>
      <w:r>
        <w:rPr>
          <w:b/>
          <w:spacing w:val="-7"/>
          <w:sz w:val="22"/>
        </w:rPr>
        <w:t xml:space="preserve"> </w:t>
      </w:r>
      <w:r>
        <w:rPr>
          <w:b/>
          <w:sz w:val="22"/>
        </w:rPr>
        <w:t>5.1:</w:t>
      </w:r>
      <w:r>
        <w:rPr>
          <w:b/>
          <w:spacing w:val="9"/>
          <w:sz w:val="22"/>
        </w:rPr>
        <w:t xml:space="preserve"> </w:t>
      </w:r>
      <w:r>
        <w:rPr>
          <w:sz w:val="22"/>
        </w:rPr>
        <w:t>System</w:t>
      </w:r>
      <w:r>
        <w:rPr>
          <w:spacing w:val="-7"/>
          <w:sz w:val="22"/>
        </w:rPr>
        <w:t xml:space="preserve"> </w:t>
      </w:r>
      <w:r>
        <w:rPr>
          <w:sz w:val="22"/>
        </w:rPr>
        <w:t>Block</w:t>
      </w:r>
      <w:r>
        <w:rPr>
          <w:spacing w:val="-7"/>
          <w:sz w:val="22"/>
        </w:rPr>
        <w:t xml:space="preserve"> </w:t>
      </w:r>
      <w:r>
        <w:rPr>
          <w:spacing w:val="-2"/>
          <w:sz w:val="22"/>
        </w:rPr>
        <w:t>Diagram</w:t>
      </w:r>
    </w:p>
    <w:p w14:paraId="7F45CAEB">
      <w:pPr>
        <w:pStyle w:val="8"/>
        <w:spacing w:before="194"/>
        <w:rPr>
          <w:sz w:val="22"/>
        </w:rPr>
      </w:pPr>
    </w:p>
    <w:p w14:paraId="1FB3775D">
      <w:pPr>
        <w:pStyle w:val="8"/>
        <w:spacing w:line="343" w:lineRule="auto"/>
        <w:ind w:left="448" w:hanging="12"/>
      </w:pPr>
      <w:r>
        <w:rPr>
          <w:b/>
        </w:rPr>
        <w:t>Web Server Block:</w:t>
      </w:r>
      <w:r>
        <w:rPr>
          <w:b/>
          <w:spacing w:val="31"/>
        </w:rPr>
        <w:t xml:space="preserve"> </w:t>
      </w:r>
      <w:r>
        <w:t>Flask application that handles HTTP requests.</w:t>
      </w:r>
      <w:r>
        <w:rPr>
          <w:spacing w:val="39"/>
        </w:rPr>
        <w:t xml:space="preserve"> </w:t>
      </w:r>
      <w:r>
        <w:t>Routes requests to appro-priate handlers. Returns responses in JSON format.</w:t>
      </w:r>
    </w:p>
    <w:p w14:paraId="5488483B">
      <w:pPr>
        <w:pStyle w:val="8"/>
        <w:spacing w:before="182" w:line="343" w:lineRule="auto"/>
        <w:ind w:left="439" w:firstLine="8"/>
      </w:pPr>
      <w:r>
        <w:rPr>
          <w:b/>
        </w:rPr>
        <w:t>Preprocessing Block:</w:t>
      </w:r>
      <w:r>
        <w:rPr>
          <w:b/>
          <w:spacing w:val="40"/>
        </w:rPr>
        <w:t xml:space="preserve"> </w:t>
      </w:r>
      <w:r>
        <w:t>Takes raw input data and transforms it to match training data format. Applies same encoding and scaling used during training.</w:t>
      </w:r>
    </w:p>
    <w:p w14:paraId="61586B30">
      <w:pPr>
        <w:pStyle w:val="8"/>
        <w:spacing w:before="181" w:line="343" w:lineRule="auto"/>
        <w:ind w:left="448" w:right="146"/>
      </w:pPr>
      <w:r>
        <w:rPr>
          <w:b/>
        </w:rPr>
        <w:t>ML Model Block:</w:t>
      </w:r>
      <w:r>
        <w:rPr>
          <w:b/>
          <w:spacing w:val="40"/>
        </w:rPr>
        <w:t xml:space="preserve"> </w:t>
      </w:r>
      <w:r>
        <w:t>The trained Random Forest classifier.</w:t>
      </w:r>
      <w:r>
        <w:rPr>
          <w:spacing w:val="80"/>
        </w:rPr>
        <w:t xml:space="preserve"> </w:t>
      </w:r>
      <w:r>
        <w:t>Takes preprocessed features and outputs prediction with probability.</w:t>
      </w:r>
    </w:p>
    <w:p w14:paraId="62644F48">
      <w:pPr>
        <w:pStyle w:val="8"/>
        <w:spacing w:before="181" w:line="343" w:lineRule="auto"/>
        <w:ind w:left="448"/>
      </w:pPr>
      <w:r>
        <w:rPr>
          <w:b/>
        </w:rPr>
        <w:t>Model Storage Block:</w:t>
      </w:r>
      <w:r>
        <w:rPr>
          <w:b/>
          <w:spacing w:val="40"/>
        </w:rPr>
        <w:t xml:space="preserve"> </w:t>
      </w:r>
      <w:r>
        <w:t>Pickle files containing the trained model and preprocessing objects.</w:t>
      </w:r>
      <w:r>
        <w:rPr>
          <w:spacing w:val="40"/>
        </w:rPr>
        <w:t xml:space="preserve"> </w:t>
      </w:r>
      <w:r>
        <w:t>Loaded at server startup.</w:t>
      </w:r>
    </w:p>
    <w:p w14:paraId="56FA353F">
      <w:pPr>
        <w:pStyle w:val="8"/>
        <w:spacing w:before="181"/>
        <w:ind w:left="448"/>
      </w:pPr>
      <w:bookmarkStart w:id="77" w:name="System Flow Chart"/>
      <w:bookmarkEnd w:id="77"/>
      <w:r>
        <w:t>Data</w:t>
      </w:r>
      <w:r>
        <w:rPr>
          <w:spacing w:val="-9"/>
        </w:rPr>
        <w:t xml:space="preserve"> </w:t>
      </w:r>
      <w:r>
        <w:t>flows</w:t>
      </w:r>
      <w:r>
        <w:rPr>
          <w:spacing w:val="-9"/>
        </w:rPr>
        <w:t xml:space="preserve"> </w:t>
      </w:r>
      <w:r>
        <w:t>from</w:t>
      </w:r>
      <w:r>
        <w:rPr>
          <w:spacing w:val="-9"/>
        </w:rPr>
        <w:t xml:space="preserve"> </w:t>
      </w:r>
      <w:r>
        <w:t>user</w:t>
      </w:r>
      <w:r>
        <w:rPr>
          <w:spacing w:val="-9"/>
        </w:rPr>
        <w:t xml:space="preserve"> </w:t>
      </w:r>
      <w:r>
        <w:t>through</w:t>
      </w:r>
      <w:r>
        <w:rPr>
          <w:spacing w:val="-9"/>
        </w:rPr>
        <w:t xml:space="preserve"> </w:t>
      </w:r>
      <w:r>
        <w:t>these</w:t>
      </w:r>
      <w:r>
        <w:rPr>
          <w:spacing w:val="-9"/>
        </w:rPr>
        <w:t xml:space="preserve"> </w:t>
      </w:r>
      <w:r>
        <w:t>components</w:t>
      </w:r>
      <w:r>
        <w:rPr>
          <w:spacing w:val="-9"/>
        </w:rPr>
        <w:t xml:space="preserve"> </w:t>
      </w:r>
      <w:r>
        <w:t>and</w:t>
      </w:r>
      <w:r>
        <w:rPr>
          <w:spacing w:val="-8"/>
        </w:rPr>
        <w:t xml:space="preserve"> </w:t>
      </w:r>
      <w:r>
        <w:t>results</w:t>
      </w:r>
      <w:r>
        <w:rPr>
          <w:spacing w:val="-9"/>
        </w:rPr>
        <w:t xml:space="preserve"> </w:t>
      </w:r>
      <w:r>
        <w:t>flow</w:t>
      </w:r>
      <w:r>
        <w:rPr>
          <w:spacing w:val="-9"/>
        </w:rPr>
        <w:t xml:space="preserve"> </w:t>
      </w:r>
      <w:r>
        <w:rPr>
          <w:spacing w:val="-2"/>
        </w:rPr>
        <w:t>back.</w:t>
      </w:r>
    </w:p>
    <w:p w14:paraId="05D3E6DC">
      <w:pPr>
        <w:pStyle w:val="8"/>
        <w:spacing w:before="179"/>
      </w:pPr>
    </w:p>
    <w:p w14:paraId="31D47405">
      <w:pPr>
        <w:pStyle w:val="3"/>
        <w:numPr>
          <w:ilvl w:val="1"/>
          <w:numId w:val="25"/>
        </w:numPr>
        <w:tabs>
          <w:tab w:val="left" w:pos="1165"/>
        </w:tabs>
        <w:spacing w:before="1" w:after="0" w:line="240" w:lineRule="auto"/>
        <w:ind w:left="1165" w:right="0" w:hanging="717"/>
        <w:jc w:val="left"/>
      </w:pPr>
      <w:r>
        <w:t>System</w:t>
      </w:r>
      <w:r>
        <w:rPr>
          <w:spacing w:val="-11"/>
        </w:rPr>
        <w:t xml:space="preserve"> </w:t>
      </w:r>
      <w:r>
        <w:t>Flow</w:t>
      </w:r>
      <w:r>
        <w:rPr>
          <w:spacing w:val="-11"/>
        </w:rPr>
        <w:t xml:space="preserve"> </w:t>
      </w:r>
      <w:r>
        <w:rPr>
          <w:spacing w:val="-2"/>
        </w:rPr>
        <w:t>Chart</w:t>
      </w:r>
    </w:p>
    <w:p w14:paraId="13394249">
      <w:pPr>
        <w:pStyle w:val="8"/>
        <w:spacing w:before="339" w:line="499" w:lineRule="auto"/>
        <w:ind w:left="448" w:right="1160" w:hanging="8"/>
      </w:pPr>
      <w:r>
        <w:t>The</w:t>
      </w:r>
      <w:r>
        <w:rPr>
          <w:spacing w:val="-5"/>
        </w:rPr>
        <w:t xml:space="preserve"> </w:t>
      </w:r>
      <w:r>
        <w:t>flowchart</w:t>
      </w:r>
      <w:r>
        <w:rPr>
          <w:spacing w:val="-5"/>
        </w:rPr>
        <w:t xml:space="preserve"> </w:t>
      </w:r>
      <w:r>
        <w:t>in</w:t>
      </w:r>
      <w:r>
        <w:rPr>
          <w:spacing w:val="-5"/>
        </w:rPr>
        <w:t xml:space="preserve"> </w:t>
      </w:r>
      <w:r>
        <w:t>Figure</w:t>
      </w:r>
      <w:r>
        <w:rPr>
          <w:spacing w:val="-5"/>
        </w:rPr>
        <w:t xml:space="preserve"> </w:t>
      </w:r>
      <w:r>
        <w:fldChar w:fldCharType="begin"/>
      </w:r>
      <w:r>
        <w:instrText xml:space="preserve"> HYPERLINK \l "_bookmark8" </w:instrText>
      </w:r>
      <w:r>
        <w:fldChar w:fldCharType="separate"/>
      </w:r>
      <w:r>
        <w:t>5.2</w:t>
      </w:r>
      <w:r>
        <w:fldChar w:fldCharType="end"/>
      </w:r>
      <w:r>
        <w:rPr>
          <w:spacing w:val="-5"/>
        </w:rPr>
        <w:t xml:space="preserve"> </w:t>
      </w:r>
      <w:r>
        <w:t>shows</w:t>
      </w:r>
      <w:r>
        <w:rPr>
          <w:spacing w:val="-5"/>
        </w:rPr>
        <w:t xml:space="preserve"> </w:t>
      </w:r>
      <w:r>
        <w:t>the</w:t>
      </w:r>
      <w:r>
        <w:rPr>
          <w:spacing w:val="-5"/>
        </w:rPr>
        <w:t xml:space="preserve"> </w:t>
      </w:r>
      <w:r>
        <w:t>step</w:t>
      </w:r>
      <w:r>
        <w:rPr>
          <w:spacing w:val="-5"/>
        </w:rPr>
        <w:t xml:space="preserve"> </w:t>
      </w:r>
      <w:r>
        <w:t>by</w:t>
      </w:r>
      <w:r>
        <w:rPr>
          <w:spacing w:val="-5"/>
        </w:rPr>
        <w:t xml:space="preserve"> </w:t>
      </w:r>
      <w:r>
        <w:t>step</w:t>
      </w:r>
      <w:r>
        <w:rPr>
          <w:spacing w:val="-5"/>
        </w:rPr>
        <w:t xml:space="preserve"> </w:t>
      </w:r>
      <w:r>
        <w:t>process</w:t>
      </w:r>
      <w:r>
        <w:rPr>
          <w:spacing w:val="-5"/>
        </w:rPr>
        <w:t xml:space="preserve"> </w:t>
      </w:r>
      <w:r>
        <w:t>for</w:t>
      </w:r>
      <w:r>
        <w:rPr>
          <w:spacing w:val="-5"/>
        </w:rPr>
        <w:t xml:space="preserve"> </w:t>
      </w:r>
      <w:r>
        <w:t>making</w:t>
      </w:r>
      <w:r>
        <w:rPr>
          <w:spacing w:val="-5"/>
        </w:rPr>
        <w:t xml:space="preserve"> </w:t>
      </w:r>
      <w:r>
        <w:t>predictions. Here’s the flow:</w:t>
      </w:r>
    </w:p>
    <w:p w14:paraId="066820A4">
      <w:pPr>
        <w:pStyle w:val="8"/>
        <w:spacing w:before="2"/>
        <w:ind w:left="448"/>
      </w:pPr>
      <w:r>
        <w:t>User</w:t>
      </w:r>
      <w:r>
        <w:rPr>
          <w:spacing w:val="13"/>
        </w:rPr>
        <w:t xml:space="preserve"> </w:t>
      </w:r>
      <w:r>
        <w:t>accesses</w:t>
      </w:r>
      <w:r>
        <w:rPr>
          <w:spacing w:val="14"/>
        </w:rPr>
        <w:t xml:space="preserve"> </w:t>
      </w:r>
      <w:r>
        <w:t>the</w:t>
      </w:r>
      <w:r>
        <w:rPr>
          <w:spacing w:val="14"/>
        </w:rPr>
        <w:t xml:space="preserve"> </w:t>
      </w:r>
      <w:r>
        <w:t>web</w:t>
      </w:r>
      <w:r>
        <w:rPr>
          <w:spacing w:val="14"/>
        </w:rPr>
        <w:t xml:space="preserve"> </w:t>
      </w:r>
      <w:r>
        <w:t>application.</w:t>
      </w:r>
      <w:r>
        <w:rPr>
          <w:spacing w:val="70"/>
        </w:rPr>
        <w:t xml:space="preserve"> </w:t>
      </w:r>
      <w:r>
        <w:t>Chooses</w:t>
      </w:r>
      <w:r>
        <w:rPr>
          <w:spacing w:val="13"/>
        </w:rPr>
        <w:t xml:space="preserve"> </w:t>
      </w:r>
      <w:r>
        <w:t>either</w:t>
      </w:r>
      <w:r>
        <w:rPr>
          <w:spacing w:val="14"/>
        </w:rPr>
        <w:t xml:space="preserve"> </w:t>
      </w:r>
      <w:r>
        <w:t>manual</w:t>
      </w:r>
      <w:r>
        <w:rPr>
          <w:spacing w:val="14"/>
        </w:rPr>
        <w:t xml:space="preserve"> </w:t>
      </w:r>
      <w:r>
        <w:t>entry</w:t>
      </w:r>
      <w:r>
        <w:rPr>
          <w:spacing w:val="14"/>
        </w:rPr>
        <w:t xml:space="preserve"> </w:t>
      </w:r>
      <w:r>
        <w:t>or</w:t>
      </w:r>
      <w:r>
        <w:rPr>
          <w:spacing w:val="13"/>
        </w:rPr>
        <w:t xml:space="preserve"> </w:t>
      </w:r>
      <w:r>
        <w:t>CSV</w:t>
      </w:r>
      <w:r>
        <w:rPr>
          <w:spacing w:val="14"/>
        </w:rPr>
        <w:t xml:space="preserve"> </w:t>
      </w:r>
      <w:r>
        <w:t>upload</w:t>
      </w:r>
      <w:r>
        <w:rPr>
          <w:spacing w:val="14"/>
        </w:rPr>
        <w:t xml:space="preserve"> </w:t>
      </w:r>
      <w:r>
        <w:t>mode.</w:t>
      </w:r>
      <w:r>
        <w:rPr>
          <w:spacing w:val="70"/>
        </w:rPr>
        <w:t xml:space="preserve"> </w:t>
      </w:r>
      <w:r>
        <w:rPr>
          <w:spacing w:val="-5"/>
        </w:rPr>
        <w:t>For</w:t>
      </w:r>
    </w:p>
    <w:p w14:paraId="5DBDE1D9">
      <w:pPr>
        <w:pStyle w:val="8"/>
        <w:spacing w:after="0"/>
        <w:sectPr>
          <w:pgSz w:w="11910" w:h="16840"/>
          <w:pgMar w:top="940" w:right="992" w:bottom="1100" w:left="992" w:header="657" w:footer="912" w:gutter="0"/>
          <w:cols w:space="720" w:num="1"/>
        </w:sectPr>
      </w:pPr>
    </w:p>
    <w:p w14:paraId="790DC037">
      <w:pPr>
        <w:pStyle w:val="8"/>
        <w:rPr>
          <w:sz w:val="20"/>
        </w:rPr>
      </w:pPr>
    </w:p>
    <w:p w14:paraId="4277993A">
      <w:pPr>
        <w:pStyle w:val="8"/>
        <w:spacing w:before="38"/>
        <w:rPr>
          <w:sz w:val="20"/>
        </w:rPr>
      </w:pPr>
    </w:p>
    <w:p w14:paraId="4FD006D6">
      <w:pPr>
        <w:spacing w:line="240" w:lineRule="auto"/>
        <w:ind w:left="2704" w:right="0" w:firstLine="0"/>
        <w:rPr>
          <w:sz w:val="20"/>
        </w:rPr>
      </w:pPr>
      <w:r>
        <w:rPr>
          <w:sz w:val="20"/>
        </w:rPr>
        <w:drawing>
          <wp:inline distT="0" distB="0" distL="0" distR="0">
            <wp:extent cx="2851150" cy="458406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2851689" cy="4584192"/>
                    </a:xfrm>
                    <a:prstGeom prst="rect">
                      <a:avLst/>
                    </a:prstGeom>
                  </pic:spPr>
                </pic:pic>
              </a:graphicData>
            </a:graphic>
          </wp:inline>
        </w:drawing>
      </w:r>
    </w:p>
    <w:p w14:paraId="548A3616">
      <w:pPr>
        <w:spacing w:before="218"/>
        <w:ind w:left="394" w:right="395" w:firstLine="0"/>
        <w:jc w:val="center"/>
        <w:rPr>
          <w:sz w:val="22"/>
        </w:rPr>
      </w:pPr>
      <w:bookmarkStart w:id="78" w:name="_bookmark8"/>
      <w:bookmarkEnd w:id="78"/>
      <w:r>
        <w:rPr>
          <w:b/>
          <w:sz w:val="22"/>
        </w:rPr>
        <w:t>Figure</w:t>
      </w:r>
      <w:r>
        <w:rPr>
          <w:b/>
          <w:spacing w:val="-8"/>
          <w:sz w:val="22"/>
        </w:rPr>
        <w:t xml:space="preserve"> </w:t>
      </w:r>
      <w:r>
        <w:rPr>
          <w:b/>
          <w:sz w:val="22"/>
        </w:rPr>
        <w:t>5.2:</w:t>
      </w:r>
      <w:r>
        <w:rPr>
          <w:b/>
          <w:spacing w:val="7"/>
          <w:sz w:val="22"/>
        </w:rPr>
        <w:t xml:space="preserve"> </w:t>
      </w:r>
      <w:r>
        <w:rPr>
          <w:sz w:val="22"/>
        </w:rPr>
        <w:t>Prediction</w:t>
      </w:r>
      <w:r>
        <w:rPr>
          <w:spacing w:val="-8"/>
          <w:sz w:val="22"/>
        </w:rPr>
        <w:t xml:space="preserve"> </w:t>
      </w:r>
      <w:r>
        <w:rPr>
          <w:sz w:val="22"/>
        </w:rPr>
        <w:t>Flow</w:t>
      </w:r>
      <w:r>
        <w:rPr>
          <w:spacing w:val="-8"/>
          <w:sz w:val="22"/>
        </w:rPr>
        <w:t xml:space="preserve"> </w:t>
      </w:r>
      <w:r>
        <w:rPr>
          <w:spacing w:val="-2"/>
          <w:sz w:val="22"/>
        </w:rPr>
        <w:t>Chart</w:t>
      </w:r>
    </w:p>
    <w:p w14:paraId="79ED7C93">
      <w:pPr>
        <w:pStyle w:val="8"/>
        <w:spacing w:before="171"/>
        <w:rPr>
          <w:sz w:val="22"/>
        </w:rPr>
      </w:pPr>
    </w:p>
    <w:p w14:paraId="6FDA0C3F">
      <w:pPr>
        <w:pStyle w:val="8"/>
        <w:spacing w:line="343" w:lineRule="auto"/>
        <w:ind w:left="448" w:right="333"/>
      </w:pPr>
      <w:r>
        <w:t>manual entry they fill in the metadata fields.</w:t>
      </w:r>
      <w:r>
        <w:rPr>
          <w:spacing w:val="40"/>
        </w:rPr>
        <w:t xml:space="preserve"> </w:t>
      </w:r>
      <w:r>
        <w:t>For CSV upload they select a file.</w:t>
      </w:r>
      <w:r>
        <w:rPr>
          <w:spacing w:val="40"/>
        </w:rPr>
        <w:t xml:space="preserve"> </w:t>
      </w:r>
      <w:r>
        <w:t>Submit the</w:t>
      </w:r>
      <w:r>
        <w:rPr>
          <w:spacing w:val="40"/>
        </w:rPr>
        <w:t xml:space="preserve"> </w:t>
      </w:r>
      <w:r>
        <w:rPr>
          <w:spacing w:val="-2"/>
        </w:rPr>
        <w:t>request.</w:t>
      </w:r>
    </w:p>
    <w:p w14:paraId="2FCF103E">
      <w:pPr>
        <w:pStyle w:val="8"/>
        <w:spacing w:before="181" w:line="343" w:lineRule="auto"/>
        <w:ind w:left="448" w:right="333"/>
      </w:pPr>
      <w:r>
        <w:t>Server receives the request.</w:t>
      </w:r>
      <w:r>
        <w:rPr>
          <w:spacing w:val="40"/>
        </w:rPr>
        <w:t xml:space="preserve"> </w:t>
      </w:r>
      <w:r>
        <w:t>Validates the input data.</w:t>
      </w:r>
      <w:r>
        <w:rPr>
          <w:spacing w:val="40"/>
        </w:rPr>
        <w:t xml:space="preserve"> </w:t>
      </w:r>
      <w:r>
        <w:t>Applies preprocessing transformations. Runs the model inference. Returns prediction and confidence.</w:t>
      </w:r>
    </w:p>
    <w:p w14:paraId="643748E4">
      <w:pPr>
        <w:pStyle w:val="8"/>
        <w:spacing w:before="181" w:line="343" w:lineRule="auto"/>
        <w:ind w:left="448"/>
      </w:pPr>
      <w:r>
        <w:t>Frontend displays the results.</w:t>
      </w:r>
      <w:r>
        <w:rPr>
          <w:spacing w:val="40"/>
        </w:rPr>
        <w:t xml:space="preserve"> </w:t>
      </w:r>
      <w:r>
        <w:t>Shows appropriate icon (safe or malware).</w:t>
      </w:r>
      <w:r>
        <w:rPr>
          <w:spacing w:val="40"/>
        </w:rPr>
        <w:t xml:space="preserve"> </w:t>
      </w:r>
      <w:r>
        <w:t>Shows confidence percentage with progress bar. For batch mode shows results for all apps.</w:t>
      </w:r>
    </w:p>
    <w:p w14:paraId="2F47340C">
      <w:pPr>
        <w:pStyle w:val="8"/>
        <w:spacing w:before="181"/>
        <w:ind w:left="448"/>
      </w:pPr>
      <w:bookmarkStart w:id="79" w:name="Designing Units"/>
      <w:bookmarkEnd w:id="79"/>
      <w:r>
        <w:t>User</w:t>
      </w:r>
      <w:r>
        <w:rPr>
          <w:spacing w:val="-6"/>
        </w:rPr>
        <w:t xml:space="preserve"> </w:t>
      </w:r>
      <w:r>
        <w:t>can</w:t>
      </w:r>
      <w:r>
        <w:rPr>
          <w:spacing w:val="-6"/>
        </w:rPr>
        <w:t xml:space="preserve"> </w:t>
      </w:r>
      <w:r>
        <w:t>try</w:t>
      </w:r>
      <w:r>
        <w:rPr>
          <w:spacing w:val="-6"/>
        </w:rPr>
        <w:t xml:space="preserve"> </w:t>
      </w:r>
      <w:r>
        <w:t>again</w:t>
      </w:r>
      <w:r>
        <w:rPr>
          <w:spacing w:val="-6"/>
        </w:rPr>
        <w:t xml:space="preserve"> </w:t>
      </w:r>
      <w:r>
        <w:t>with</w:t>
      </w:r>
      <w:r>
        <w:rPr>
          <w:spacing w:val="-6"/>
        </w:rPr>
        <w:t xml:space="preserve"> </w:t>
      </w:r>
      <w:r>
        <w:t>different</w:t>
      </w:r>
      <w:r>
        <w:rPr>
          <w:spacing w:val="-5"/>
        </w:rPr>
        <w:t xml:space="preserve"> </w:t>
      </w:r>
      <w:r>
        <w:t>input</w:t>
      </w:r>
      <w:r>
        <w:rPr>
          <w:spacing w:val="-6"/>
        </w:rPr>
        <w:t xml:space="preserve"> </w:t>
      </w:r>
      <w:r>
        <w:t>or</w:t>
      </w:r>
      <w:r>
        <w:rPr>
          <w:spacing w:val="-6"/>
        </w:rPr>
        <w:t xml:space="preserve"> </w:t>
      </w:r>
      <w:r>
        <w:t>close</w:t>
      </w:r>
      <w:r>
        <w:rPr>
          <w:spacing w:val="-6"/>
        </w:rPr>
        <w:t xml:space="preserve"> </w:t>
      </w:r>
      <w:r>
        <w:t>the</w:t>
      </w:r>
      <w:r>
        <w:rPr>
          <w:spacing w:val="-6"/>
        </w:rPr>
        <w:t xml:space="preserve"> </w:t>
      </w:r>
      <w:r>
        <w:rPr>
          <w:spacing w:val="-2"/>
        </w:rPr>
        <w:t>application.</w:t>
      </w:r>
    </w:p>
    <w:p w14:paraId="1AA98558">
      <w:pPr>
        <w:pStyle w:val="8"/>
        <w:spacing w:before="173"/>
      </w:pPr>
    </w:p>
    <w:p w14:paraId="60C560F5">
      <w:pPr>
        <w:pStyle w:val="3"/>
        <w:numPr>
          <w:ilvl w:val="1"/>
          <w:numId w:val="25"/>
        </w:numPr>
        <w:tabs>
          <w:tab w:val="left" w:pos="1165"/>
        </w:tabs>
        <w:spacing w:before="1" w:after="0" w:line="240" w:lineRule="auto"/>
        <w:ind w:left="1165" w:right="0" w:hanging="717"/>
        <w:jc w:val="left"/>
      </w:pPr>
      <w:r>
        <w:t>Designing</w:t>
      </w:r>
      <w:r>
        <w:rPr>
          <w:spacing w:val="-15"/>
        </w:rPr>
        <w:t xml:space="preserve"> </w:t>
      </w:r>
      <w:r>
        <w:rPr>
          <w:spacing w:val="-2"/>
        </w:rPr>
        <w:t>Units</w:t>
      </w:r>
    </w:p>
    <w:p w14:paraId="52F79678">
      <w:pPr>
        <w:pStyle w:val="8"/>
        <w:spacing w:before="339"/>
        <w:ind w:left="448"/>
      </w:pPr>
      <w:bookmarkStart w:id="80" w:name="Prediction Module Design"/>
      <w:bookmarkEnd w:id="80"/>
      <w:r>
        <w:t>Let</w:t>
      </w:r>
      <w:r>
        <w:rPr>
          <w:spacing w:val="-8"/>
        </w:rPr>
        <w:t xml:space="preserve"> </w:t>
      </w:r>
      <w:r>
        <w:t>me</w:t>
      </w:r>
      <w:r>
        <w:rPr>
          <w:spacing w:val="-7"/>
        </w:rPr>
        <w:t xml:space="preserve"> </w:t>
      </w:r>
      <w:r>
        <w:t>describe</w:t>
      </w:r>
      <w:r>
        <w:rPr>
          <w:spacing w:val="-7"/>
        </w:rPr>
        <w:t xml:space="preserve"> </w:t>
      </w:r>
      <w:r>
        <w:t>the</w:t>
      </w:r>
      <w:r>
        <w:rPr>
          <w:spacing w:val="-7"/>
        </w:rPr>
        <w:t xml:space="preserve"> </w:t>
      </w:r>
      <w:r>
        <w:t>individual</w:t>
      </w:r>
      <w:r>
        <w:rPr>
          <w:spacing w:val="-7"/>
        </w:rPr>
        <w:t xml:space="preserve"> </w:t>
      </w:r>
      <w:r>
        <w:t>modules</w:t>
      </w:r>
      <w:r>
        <w:rPr>
          <w:spacing w:val="-7"/>
        </w:rPr>
        <w:t xml:space="preserve"> </w:t>
      </w:r>
      <w:r>
        <w:t>and</w:t>
      </w:r>
      <w:r>
        <w:rPr>
          <w:spacing w:val="-7"/>
        </w:rPr>
        <w:t xml:space="preserve"> </w:t>
      </w:r>
      <w:r>
        <w:t>their</w:t>
      </w:r>
      <w:r>
        <w:rPr>
          <w:spacing w:val="-7"/>
        </w:rPr>
        <w:t xml:space="preserve"> </w:t>
      </w:r>
      <w:r>
        <w:rPr>
          <w:spacing w:val="-2"/>
        </w:rPr>
        <w:t>design.</w:t>
      </w:r>
    </w:p>
    <w:p w14:paraId="551E7903">
      <w:pPr>
        <w:pStyle w:val="8"/>
        <w:spacing w:before="135"/>
      </w:pPr>
    </w:p>
    <w:p w14:paraId="383C5BDF">
      <w:pPr>
        <w:pStyle w:val="4"/>
        <w:numPr>
          <w:ilvl w:val="2"/>
          <w:numId w:val="25"/>
        </w:numPr>
        <w:tabs>
          <w:tab w:val="left" w:pos="1284"/>
        </w:tabs>
        <w:spacing w:before="0" w:after="0" w:line="240" w:lineRule="auto"/>
        <w:ind w:left="1284" w:right="0" w:hanging="836"/>
        <w:jc w:val="left"/>
      </w:pPr>
      <w:r>
        <w:rPr>
          <w:spacing w:val="-2"/>
        </w:rPr>
        <w:t>Prediction Module Design</w:t>
      </w:r>
    </w:p>
    <w:p w14:paraId="46BFC4EA">
      <w:pPr>
        <w:pStyle w:val="8"/>
        <w:spacing w:before="266"/>
        <w:ind w:left="440"/>
      </w:pPr>
      <w:r>
        <w:t>The</w:t>
      </w:r>
      <w:r>
        <w:rPr>
          <w:spacing w:val="-7"/>
        </w:rPr>
        <w:t xml:space="preserve"> </w:t>
      </w:r>
      <w:r>
        <w:t>prediction</w:t>
      </w:r>
      <w:r>
        <w:rPr>
          <w:spacing w:val="-6"/>
        </w:rPr>
        <w:t xml:space="preserve"> </w:t>
      </w:r>
      <w:r>
        <w:t>module</w:t>
      </w:r>
      <w:r>
        <w:rPr>
          <w:spacing w:val="-6"/>
        </w:rPr>
        <w:t xml:space="preserve"> </w:t>
      </w:r>
      <w:r>
        <w:t>is</w:t>
      </w:r>
      <w:r>
        <w:rPr>
          <w:spacing w:val="-6"/>
        </w:rPr>
        <w:t xml:space="preserve"> </w:t>
      </w:r>
      <w:r>
        <w:t>the</w:t>
      </w:r>
      <w:r>
        <w:rPr>
          <w:spacing w:val="-6"/>
        </w:rPr>
        <w:t xml:space="preserve"> </w:t>
      </w:r>
      <w:r>
        <w:t>core</w:t>
      </w:r>
      <w:r>
        <w:rPr>
          <w:spacing w:val="-6"/>
        </w:rPr>
        <w:t xml:space="preserve"> </w:t>
      </w:r>
      <w:r>
        <w:t>of</w:t>
      </w:r>
      <w:r>
        <w:rPr>
          <w:spacing w:val="-7"/>
        </w:rPr>
        <w:t xml:space="preserve"> </w:t>
      </w:r>
      <w:r>
        <w:t>the</w:t>
      </w:r>
      <w:r>
        <w:rPr>
          <w:spacing w:val="-6"/>
        </w:rPr>
        <w:t xml:space="preserve"> </w:t>
      </w:r>
      <w:r>
        <w:t>system.</w:t>
      </w:r>
      <w:r>
        <w:rPr>
          <w:spacing w:val="12"/>
        </w:rPr>
        <w:t xml:space="preserve"> </w:t>
      </w:r>
      <w:r>
        <w:t>It</w:t>
      </w:r>
      <w:r>
        <w:rPr>
          <w:spacing w:val="-6"/>
        </w:rPr>
        <w:t xml:space="preserve"> </w:t>
      </w:r>
      <w:r>
        <w:t>handles</w:t>
      </w:r>
      <w:r>
        <w:rPr>
          <w:spacing w:val="-6"/>
        </w:rPr>
        <w:t xml:space="preserve"> </w:t>
      </w:r>
      <w:r>
        <w:t>model</w:t>
      </w:r>
      <w:r>
        <w:rPr>
          <w:spacing w:val="-6"/>
        </w:rPr>
        <w:t xml:space="preserve"> </w:t>
      </w:r>
      <w:r>
        <w:t>loading</w:t>
      </w:r>
      <w:r>
        <w:rPr>
          <w:spacing w:val="-6"/>
        </w:rPr>
        <w:t xml:space="preserve"> </w:t>
      </w:r>
      <w:r>
        <w:t>and</w:t>
      </w:r>
      <w:r>
        <w:rPr>
          <w:spacing w:val="-6"/>
        </w:rPr>
        <w:t xml:space="preserve"> </w:t>
      </w:r>
      <w:r>
        <w:rPr>
          <w:spacing w:val="-2"/>
        </w:rPr>
        <w:t>inference.</w:t>
      </w:r>
    </w:p>
    <w:p w14:paraId="21325A1F">
      <w:pPr>
        <w:pStyle w:val="8"/>
        <w:spacing w:after="0"/>
        <w:sectPr>
          <w:pgSz w:w="11910" w:h="16840"/>
          <w:pgMar w:top="940" w:right="992" w:bottom="1100" w:left="992" w:header="657" w:footer="912" w:gutter="0"/>
          <w:cols w:space="720" w:num="1"/>
        </w:sectPr>
      </w:pPr>
    </w:p>
    <w:p w14:paraId="64ECC1A1">
      <w:pPr>
        <w:pStyle w:val="8"/>
        <w:spacing w:before="209"/>
      </w:pPr>
    </w:p>
    <w:p w14:paraId="3A3502C9">
      <w:pPr>
        <w:pStyle w:val="8"/>
        <w:ind w:left="448"/>
        <w:rPr>
          <w:rFonts w:ascii="Palatino Linotype"/>
        </w:rPr>
      </w:pPr>
      <w:r>
        <w:rPr>
          <w:rFonts w:ascii="Palatino Linotype"/>
          <w:w w:val="115"/>
        </w:rPr>
        <w:t>class</w:t>
      </w:r>
      <w:r>
        <w:rPr>
          <w:rFonts w:ascii="Palatino Linotype"/>
          <w:spacing w:val="72"/>
          <w:w w:val="150"/>
        </w:rPr>
        <w:t xml:space="preserve"> </w:t>
      </w:r>
      <w:r>
        <w:rPr>
          <w:rFonts w:ascii="Palatino Linotype"/>
          <w:spacing w:val="-2"/>
          <w:w w:val="115"/>
        </w:rPr>
        <w:t>MalwarePredictor:</w:t>
      </w:r>
    </w:p>
    <w:p w14:paraId="678AD86B">
      <w:pPr>
        <w:pStyle w:val="8"/>
        <w:spacing w:before="72" w:line="292" w:lineRule="auto"/>
        <w:ind w:left="1433" w:right="4333" w:hanging="493"/>
        <w:rPr>
          <w:rFonts w:ascii="Palatino Linotype"/>
        </w:rPr>
      </w:pPr>
      <w:r>
        <w:rPr>
          <w:rFonts w:ascii="Palatino Linotype"/>
          <w:w w:val="110"/>
        </w:rPr>
        <w:t>def</w:t>
      </w:r>
      <w:r>
        <w:rPr>
          <w:rFonts w:ascii="Palatino Linotype"/>
          <w:spacing w:val="62"/>
          <w:w w:val="110"/>
        </w:rPr>
        <w:t xml:space="preserve"> </w:t>
      </w:r>
      <w:r>
        <w:rPr>
          <w:rFonts w:ascii="Palatino Linotype"/>
          <w:spacing w:val="62"/>
          <w:w w:val="110"/>
          <w:u w:val="single"/>
        </w:rPr>
        <w:t xml:space="preserve">  </w:t>
      </w:r>
      <w:r>
        <w:rPr>
          <w:rFonts w:ascii="Palatino Linotype"/>
          <w:w w:val="115"/>
          <w:u w:val="none"/>
        </w:rPr>
        <w:t>init</w:t>
      </w:r>
      <w:r>
        <w:rPr>
          <w:rFonts w:ascii="Palatino Linotype"/>
          <w:spacing w:val="40"/>
          <w:w w:val="115"/>
          <w:u w:val="single"/>
        </w:rPr>
        <w:t xml:space="preserve">  </w:t>
      </w:r>
      <w:r>
        <w:rPr>
          <w:rFonts w:ascii="Palatino Linotype"/>
          <w:w w:val="115"/>
          <w:u w:val="none"/>
        </w:rPr>
        <w:t>(self,</w:t>
      </w:r>
      <w:r>
        <w:rPr>
          <w:rFonts w:ascii="Palatino Linotype"/>
          <w:spacing w:val="40"/>
          <w:w w:val="115"/>
          <w:u w:val="none"/>
        </w:rPr>
        <w:t xml:space="preserve"> </w:t>
      </w:r>
      <w:r>
        <w:rPr>
          <w:rFonts w:ascii="Palatino Linotype"/>
          <w:w w:val="110"/>
          <w:u w:val="none"/>
        </w:rPr>
        <w:t>model_path): self.model</w:t>
      </w:r>
      <w:r>
        <w:rPr>
          <w:rFonts w:ascii="Palatino Linotype"/>
          <w:spacing w:val="40"/>
          <w:w w:val="110"/>
          <w:u w:val="none"/>
        </w:rPr>
        <w:t xml:space="preserve"> </w:t>
      </w:r>
      <w:r>
        <w:rPr>
          <w:rFonts w:ascii="Palatino Linotype"/>
          <w:w w:val="110"/>
          <w:u w:val="none"/>
        </w:rPr>
        <w:t>=</w:t>
      </w:r>
      <w:r>
        <w:rPr>
          <w:rFonts w:ascii="Palatino Linotype"/>
          <w:spacing w:val="40"/>
          <w:w w:val="110"/>
          <w:u w:val="none"/>
        </w:rPr>
        <w:t xml:space="preserve"> </w:t>
      </w:r>
      <w:r>
        <w:rPr>
          <w:rFonts w:ascii="Palatino Linotype"/>
          <w:w w:val="110"/>
          <w:u w:val="none"/>
        </w:rPr>
        <w:t>None self.preprocessor</w:t>
      </w:r>
      <w:r>
        <w:rPr>
          <w:rFonts w:ascii="Palatino Linotype"/>
          <w:spacing w:val="40"/>
          <w:w w:val="110"/>
          <w:u w:val="none"/>
        </w:rPr>
        <w:t xml:space="preserve"> </w:t>
      </w:r>
      <w:r>
        <w:rPr>
          <w:rFonts w:ascii="Palatino Linotype"/>
          <w:w w:val="110"/>
          <w:u w:val="none"/>
        </w:rPr>
        <w:t>=</w:t>
      </w:r>
      <w:r>
        <w:rPr>
          <w:rFonts w:ascii="Palatino Linotype"/>
          <w:spacing w:val="40"/>
          <w:w w:val="110"/>
          <w:u w:val="none"/>
        </w:rPr>
        <w:t xml:space="preserve"> </w:t>
      </w:r>
      <w:r>
        <w:rPr>
          <w:rFonts w:ascii="Palatino Linotype"/>
          <w:w w:val="110"/>
          <w:u w:val="none"/>
        </w:rPr>
        <w:t xml:space="preserve">None </w:t>
      </w:r>
      <w:r>
        <w:rPr>
          <w:rFonts w:ascii="Palatino Linotype"/>
          <w:spacing w:val="-2"/>
          <w:u w:val="none"/>
        </w:rPr>
        <w:t>self.load_model(model_path)</w:t>
      </w:r>
    </w:p>
    <w:p w14:paraId="1CA18769">
      <w:pPr>
        <w:pStyle w:val="8"/>
        <w:spacing w:before="74"/>
        <w:rPr>
          <w:rFonts w:ascii="Palatino Linotype"/>
        </w:rPr>
      </w:pPr>
    </w:p>
    <w:p w14:paraId="04714168">
      <w:pPr>
        <w:pStyle w:val="8"/>
        <w:ind w:left="940"/>
        <w:rPr>
          <w:rFonts w:ascii="Palatino Linotype"/>
        </w:rPr>
      </w:pPr>
      <w:r>
        <w:rPr>
          <w:rFonts w:ascii="Palatino Linotype"/>
          <w:w w:val="110"/>
        </w:rPr>
        <w:t>def</w:t>
      </w:r>
      <w:r>
        <w:rPr>
          <w:rFonts w:ascii="Palatino Linotype"/>
          <w:spacing w:val="61"/>
          <w:w w:val="110"/>
        </w:rPr>
        <w:t xml:space="preserve"> </w:t>
      </w:r>
      <w:r>
        <w:rPr>
          <w:rFonts w:ascii="Palatino Linotype"/>
          <w:w w:val="110"/>
        </w:rPr>
        <w:t>load_model(self,</w:t>
      </w:r>
      <w:r>
        <w:rPr>
          <w:rFonts w:ascii="Palatino Linotype"/>
          <w:spacing w:val="62"/>
          <w:w w:val="110"/>
        </w:rPr>
        <w:t xml:space="preserve"> </w:t>
      </w:r>
      <w:r>
        <w:rPr>
          <w:rFonts w:ascii="Palatino Linotype"/>
          <w:spacing w:val="-2"/>
          <w:w w:val="110"/>
        </w:rPr>
        <w:t>path):</w:t>
      </w:r>
    </w:p>
    <w:p w14:paraId="1D5DE049">
      <w:pPr>
        <w:pStyle w:val="8"/>
        <w:spacing w:before="72" w:line="292" w:lineRule="auto"/>
        <w:ind w:left="1433" w:right="3742"/>
        <w:rPr>
          <w:rFonts w:ascii="Palatino Linotype"/>
        </w:rPr>
      </w:pPr>
      <w:r>
        <w:rPr>
          <w:rFonts w:ascii="Palatino Linotype"/>
        </w:rPr>
        <w:t>#</w:t>
      </w:r>
      <w:r>
        <w:rPr>
          <w:rFonts w:ascii="Palatino Linotype"/>
          <w:spacing w:val="40"/>
        </w:rPr>
        <w:t xml:space="preserve"> </w:t>
      </w:r>
      <w:r>
        <w:rPr>
          <w:rFonts w:ascii="Palatino Linotype"/>
        </w:rPr>
        <w:t>Load</w:t>
      </w:r>
      <w:r>
        <w:rPr>
          <w:rFonts w:ascii="Palatino Linotype"/>
          <w:spacing w:val="40"/>
        </w:rPr>
        <w:t xml:space="preserve"> </w:t>
      </w:r>
      <w:r>
        <w:rPr>
          <w:rFonts w:ascii="Palatino Linotype"/>
        </w:rPr>
        <w:t>saved</w:t>
      </w:r>
      <w:r>
        <w:rPr>
          <w:rFonts w:ascii="Palatino Linotype"/>
          <w:spacing w:val="40"/>
        </w:rPr>
        <w:t xml:space="preserve"> </w:t>
      </w:r>
      <w:r>
        <w:rPr>
          <w:rFonts w:ascii="Palatino Linotype"/>
        </w:rPr>
        <w:t>model</w:t>
      </w:r>
      <w:r>
        <w:rPr>
          <w:rFonts w:ascii="Palatino Linotype"/>
          <w:spacing w:val="40"/>
        </w:rPr>
        <w:t xml:space="preserve"> </w:t>
      </w:r>
      <w:r>
        <w:rPr>
          <w:rFonts w:ascii="Palatino Linotype"/>
        </w:rPr>
        <w:t>and</w:t>
      </w:r>
      <w:r>
        <w:rPr>
          <w:rFonts w:ascii="Palatino Linotype"/>
          <w:spacing w:val="40"/>
        </w:rPr>
        <w:t xml:space="preserve"> </w:t>
      </w:r>
      <w:r>
        <w:rPr>
          <w:rFonts w:ascii="Palatino Linotype"/>
        </w:rPr>
        <w:t xml:space="preserve">preprocessor </w:t>
      </w:r>
      <w:r>
        <w:rPr>
          <w:rFonts w:ascii="Palatino Linotype"/>
          <w:w w:val="110"/>
        </w:rPr>
        <w:t>with</w:t>
      </w:r>
      <w:r>
        <w:rPr>
          <w:rFonts w:ascii="Palatino Linotype"/>
          <w:spacing w:val="40"/>
          <w:w w:val="110"/>
        </w:rPr>
        <w:t xml:space="preserve"> </w:t>
      </w:r>
      <w:r>
        <w:rPr>
          <w:rFonts w:ascii="Palatino Linotype"/>
          <w:w w:val="110"/>
        </w:rPr>
        <w:t>open(path,</w:t>
      </w:r>
      <w:r>
        <w:rPr>
          <w:rFonts w:ascii="Palatino Linotype"/>
          <w:w w:val="145"/>
        </w:rPr>
        <w:t xml:space="preserve"> 'rb') </w:t>
      </w:r>
      <w:r>
        <w:rPr>
          <w:rFonts w:ascii="Palatino Linotype"/>
          <w:w w:val="110"/>
        </w:rPr>
        <w:t>as</w:t>
      </w:r>
      <w:r>
        <w:rPr>
          <w:rFonts w:ascii="Palatino Linotype"/>
          <w:w w:val="145"/>
        </w:rPr>
        <w:t xml:space="preserve"> f:</w:t>
      </w:r>
    </w:p>
    <w:p w14:paraId="2A5096E3">
      <w:pPr>
        <w:pStyle w:val="8"/>
        <w:spacing w:before="1" w:line="292" w:lineRule="auto"/>
        <w:ind w:left="1925" w:right="4333"/>
        <w:rPr>
          <w:rFonts w:ascii="Palatino Linotype"/>
        </w:rPr>
      </w:pPr>
      <w:r>
        <w:rPr>
          <w:rFonts w:ascii="Palatino Linotype"/>
          <w:w w:val="110"/>
        </w:rPr>
        <w:t>saved</w:t>
      </w:r>
      <w:r>
        <w:rPr>
          <w:rFonts w:ascii="Palatino Linotype"/>
          <w:spacing w:val="40"/>
          <w:w w:val="110"/>
        </w:rPr>
        <w:t xml:space="preserve"> </w:t>
      </w:r>
      <w:r>
        <w:rPr>
          <w:rFonts w:ascii="Palatino Linotype"/>
          <w:w w:val="110"/>
        </w:rPr>
        <w:t>=</w:t>
      </w:r>
      <w:r>
        <w:rPr>
          <w:rFonts w:ascii="Palatino Linotype"/>
          <w:spacing w:val="40"/>
          <w:w w:val="110"/>
        </w:rPr>
        <w:t xml:space="preserve"> </w:t>
      </w:r>
      <w:r>
        <w:rPr>
          <w:rFonts w:ascii="Palatino Linotype"/>
          <w:w w:val="110"/>
        </w:rPr>
        <w:t>pickle.load(f) self.model</w:t>
      </w:r>
      <w:r>
        <w:rPr>
          <w:rFonts w:ascii="Palatino Linotype"/>
          <w:spacing w:val="40"/>
          <w:w w:val="110"/>
        </w:rPr>
        <w:t xml:space="preserve"> </w:t>
      </w:r>
      <w:r>
        <w:rPr>
          <w:rFonts w:ascii="Palatino Linotype"/>
          <w:w w:val="110"/>
        </w:rPr>
        <w:t>=</w:t>
      </w:r>
      <w:r>
        <w:rPr>
          <w:rFonts w:ascii="Palatino Linotype"/>
          <w:spacing w:val="40"/>
          <w:w w:val="110"/>
        </w:rPr>
        <w:t xml:space="preserve"> </w:t>
      </w:r>
      <w:r>
        <w:rPr>
          <w:rFonts w:ascii="Palatino Linotype"/>
          <w:w w:val="110"/>
        </w:rPr>
        <w:t>saved['model']</w:t>
      </w:r>
    </w:p>
    <w:p w14:paraId="31E09862">
      <w:pPr>
        <w:pStyle w:val="8"/>
        <w:spacing w:before="1"/>
        <w:ind w:left="1925"/>
        <w:rPr>
          <w:rFonts w:ascii="Palatino Linotype"/>
        </w:rPr>
      </w:pPr>
      <w:r>
        <w:rPr>
          <w:rFonts w:ascii="Palatino Linotype"/>
          <w:w w:val="115"/>
        </w:rPr>
        <w:t>self.preprocessor</w:t>
      </w:r>
      <w:r>
        <w:rPr>
          <w:rFonts w:ascii="Palatino Linotype"/>
          <w:spacing w:val="54"/>
          <w:w w:val="115"/>
        </w:rPr>
        <w:t xml:space="preserve"> </w:t>
      </w:r>
      <w:r>
        <w:rPr>
          <w:rFonts w:ascii="Palatino Linotype"/>
          <w:w w:val="115"/>
        </w:rPr>
        <w:t>=</w:t>
      </w:r>
      <w:r>
        <w:rPr>
          <w:rFonts w:ascii="Palatino Linotype"/>
          <w:spacing w:val="55"/>
          <w:w w:val="115"/>
        </w:rPr>
        <w:t xml:space="preserve"> </w:t>
      </w:r>
      <w:r>
        <w:rPr>
          <w:rFonts w:ascii="Palatino Linotype"/>
          <w:spacing w:val="-2"/>
          <w:w w:val="115"/>
        </w:rPr>
        <w:t>saved['preprocessor']</w:t>
      </w:r>
    </w:p>
    <w:p w14:paraId="47068A27">
      <w:pPr>
        <w:pStyle w:val="8"/>
        <w:spacing w:before="144"/>
        <w:rPr>
          <w:rFonts w:ascii="Palatino Linotype"/>
        </w:rPr>
      </w:pPr>
    </w:p>
    <w:p w14:paraId="450D816D">
      <w:pPr>
        <w:pStyle w:val="8"/>
        <w:spacing w:line="292" w:lineRule="auto"/>
        <w:ind w:left="1433" w:right="5560" w:hanging="493"/>
        <w:rPr>
          <w:rFonts w:ascii="Palatino Linotype"/>
        </w:rPr>
      </w:pPr>
      <w:r>
        <w:rPr>
          <w:rFonts w:ascii="Palatino Linotype"/>
          <w:w w:val="115"/>
        </w:rPr>
        <w:t>def</w:t>
      </w:r>
      <w:r>
        <w:rPr>
          <w:rFonts w:ascii="Palatino Linotype"/>
          <w:spacing w:val="80"/>
          <w:w w:val="115"/>
        </w:rPr>
        <w:t xml:space="preserve"> </w:t>
      </w:r>
      <w:r>
        <w:rPr>
          <w:rFonts w:ascii="Palatino Linotype"/>
          <w:w w:val="115"/>
        </w:rPr>
        <w:t>predict(self,</w:t>
      </w:r>
      <w:r>
        <w:rPr>
          <w:rFonts w:ascii="Palatino Linotype"/>
          <w:spacing w:val="80"/>
          <w:w w:val="115"/>
        </w:rPr>
        <w:t xml:space="preserve"> </w:t>
      </w:r>
      <w:r>
        <w:rPr>
          <w:rFonts w:ascii="Palatino Linotype"/>
          <w:w w:val="115"/>
        </w:rPr>
        <w:t>features):</w:t>
      </w:r>
      <w:r>
        <w:rPr>
          <w:rFonts w:ascii="Palatino Linotype"/>
          <w:spacing w:val="40"/>
          <w:w w:val="115"/>
        </w:rPr>
        <w:t xml:space="preserve"> </w:t>
      </w:r>
      <w:r>
        <w:rPr>
          <w:rFonts w:ascii="Palatino Linotype"/>
          <w:w w:val="110"/>
        </w:rPr>
        <w:t>#</w:t>
      </w:r>
      <w:r>
        <w:rPr>
          <w:rFonts w:ascii="Palatino Linotype"/>
          <w:spacing w:val="17"/>
          <w:w w:val="110"/>
        </w:rPr>
        <w:t xml:space="preserve"> </w:t>
      </w:r>
      <w:r>
        <w:rPr>
          <w:rFonts w:ascii="Palatino Linotype"/>
          <w:w w:val="110"/>
        </w:rPr>
        <w:t>Preprocess</w:t>
      </w:r>
      <w:r>
        <w:rPr>
          <w:rFonts w:ascii="Palatino Linotype"/>
          <w:spacing w:val="17"/>
          <w:w w:val="110"/>
        </w:rPr>
        <w:t xml:space="preserve"> </w:t>
      </w:r>
      <w:r>
        <w:rPr>
          <w:rFonts w:ascii="Palatino Linotype"/>
          <w:w w:val="110"/>
        </w:rPr>
        <w:t>and</w:t>
      </w:r>
      <w:r>
        <w:rPr>
          <w:rFonts w:ascii="Palatino Linotype"/>
          <w:spacing w:val="17"/>
          <w:w w:val="110"/>
        </w:rPr>
        <w:t xml:space="preserve"> </w:t>
      </w:r>
      <w:r>
        <w:rPr>
          <w:rFonts w:ascii="Palatino Linotype"/>
          <w:spacing w:val="-2"/>
          <w:w w:val="110"/>
        </w:rPr>
        <w:t>predict</w:t>
      </w:r>
    </w:p>
    <w:p w14:paraId="0EA8025E">
      <w:pPr>
        <w:pStyle w:val="8"/>
        <w:spacing w:before="1" w:line="292" w:lineRule="auto"/>
        <w:ind w:left="1433" w:right="2223"/>
        <w:rPr>
          <w:rFonts w:ascii="Palatino Linotype"/>
        </w:rPr>
      </w:pPr>
      <w:r>
        <w:rPr>
          <w:rFonts w:ascii="Palatino Linotype"/>
          <w:w w:val="110"/>
        </w:rPr>
        <w:t>processed</w:t>
      </w:r>
      <w:r>
        <w:rPr>
          <w:rFonts w:ascii="Palatino Linotype"/>
          <w:spacing w:val="40"/>
          <w:w w:val="110"/>
        </w:rPr>
        <w:t xml:space="preserve"> </w:t>
      </w:r>
      <w:r>
        <w:rPr>
          <w:rFonts w:ascii="Palatino Linotype"/>
          <w:w w:val="110"/>
        </w:rPr>
        <w:t>=</w:t>
      </w:r>
      <w:r>
        <w:rPr>
          <w:rFonts w:ascii="Palatino Linotype"/>
          <w:spacing w:val="40"/>
          <w:w w:val="110"/>
        </w:rPr>
        <w:t xml:space="preserve"> </w:t>
      </w:r>
      <w:r>
        <w:rPr>
          <w:rFonts w:ascii="Palatino Linotype"/>
          <w:w w:val="110"/>
        </w:rPr>
        <w:t>self.preprocessor.transform(features) prediction</w:t>
      </w:r>
      <w:r>
        <w:rPr>
          <w:rFonts w:ascii="Palatino Linotype"/>
          <w:spacing w:val="40"/>
          <w:w w:val="110"/>
        </w:rPr>
        <w:t xml:space="preserve"> </w:t>
      </w:r>
      <w:r>
        <w:rPr>
          <w:rFonts w:ascii="Palatino Linotype"/>
          <w:w w:val="110"/>
        </w:rPr>
        <w:t>=</w:t>
      </w:r>
      <w:r>
        <w:rPr>
          <w:rFonts w:ascii="Palatino Linotype"/>
          <w:spacing w:val="40"/>
          <w:w w:val="110"/>
        </w:rPr>
        <w:t xml:space="preserve"> </w:t>
      </w:r>
      <w:r>
        <w:rPr>
          <w:rFonts w:ascii="Palatino Linotype"/>
          <w:w w:val="110"/>
        </w:rPr>
        <w:t>self.model.predict(processed) probability</w:t>
      </w:r>
      <w:r>
        <w:rPr>
          <w:rFonts w:ascii="Palatino Linotype"/>
          <w:spacing w:val="40"/>
          <w:w w:val="110"/>
        </w:rPr>
        <w:t xml:space="preserve"> </w:t>
      </w:r>
      <w:r>
        <w:rPr>
          <w:rFonts w:ascii="Palatino Linotype"/>
          <w:w w:val="110"/>
        </w:rPr>
        <w:t>=</w:t>
      </w:r>
      <w:r>
        <w:rPr>
          <w:rFonts w:ascii="Palatino Linotype"/>
          <w:spacing w:val="40"/>
          <w:w w:val="110"/>
        </w:rPr>
        <w:t xml:space="preserve"> </w:t>
      </w:r>
      <w:r>
        <w:rPr>
          <w:rFonts w:ascii="Palatino Linotype"/>
          <w:w w:val="110"/>
        </w:rPr>
        <w:t>self.model.predict_proba(processed) return</w:t>
      </w:r>
      <w:r>
        <w:rPr>
          <w:rFonts w:ascii="Palatino Linotype"/>
          <w:spacing w:val="40"/>
          <w:w w:val="110"/>
        </w:rPr>
        <w:t xml:space="preserve"> </w:t>
      </w:r>
      <w:r>
        <w:rPr>
          <w:rFonts w:ascii="Palatino Linotype"/>
          <w:w w:val="110"/>
        </w:rPr>
        <w:t>prediction,</w:t>
      </w:r>
      <w:r>
        <w:rPr>
          <w:rFonts w:ascii="Palatino Linotype"/>
          <w:spacing w:val="40"/>
          <w:w w:val="110"/>
        </w:rPr>
        <w:t xml:space="preserve"> </w:t>
      </w:r>
      <w:r>
        <w:rPr>
          <w:rFonts w:ascii="Palatino Linotype"/>
          <w:w w:val="110"/>
        </w:rPr>
        <w:t>probability</w:t>
      </w:r>
    </w:p>
    <w:p w14:paraId="259AE89B">
      <w:pPr>
        <w:pStyle w:val="8"/>
        <w:spacing w:before="210" w:line="343" w:lineRule="auto"/>
        <w:ind w:left="448" w:right="446"/>
        <w:jc w:val="both"/>
      </w:pPr>
      <w:r>
        <w:t>Key</w:t>
      </w:r>
      <w:r>
        <w:rPr>
          <w:spacing w:val="-5"/>
        </w:rPr>
        <w:t xml:space="preserve"> </w:t>
      </w:r>
      <w:r>
        <w:t>design</w:t>
      </w:r>
      <w:r>
        <w:rPr>
          <w:spacing w:val="-5"/>
        </w:rPr>
        <w:t xml:space="preserve"> </w:t>
      </w:r>
      <w:r>
        <w:t>decisions. Model</w:t>
      </w:r>
      <w:r>
        <w:rPr>
          <w:spacing w:val="-5"/>
        </w:rPr>
        <w:t xml:space="preserve"> </w:t>
      </w:r>
      <w:r>
        <w:t>is</w:t>
      </w:r>
      <w:r>
        <w:rPr>
          <w:spacing w:val="-5"/>
        </w:rPr>
        <w:t xml:space="preserve"> </w:t>
      </w:r>
      <w:r>
        <w:t>loaded</w:t>
      </w:r>
      <w:r>
        <w:rPr>
          <w:spacing w:val="-5"/>
        </w:rPr>
        <w:t xml:space="preserve"> </w:t>
      </w:r>
      <w:r>
        <w:t>once</w:t>
      </w:r>
      <w:r>
        <w:rPr>
          <w:spacing w:val="-5"/>
        </w:rPr>
        <w:t xml:space="preserve"> </w:t>
      </w:r>
      <w:r>
        <w:t>at</w:t>
      </w:r>
      <w:r>
        <w:rPr>
          <w:spacing w:val="-5"/>
        </w:rPr>
        <w:t xml:space="preserve"> </w:t>
      </w:r>
      <w:r>
        <w:t>initialization</w:t>
      </w:r>
      <w:r>
        <w:rPr>
          <w:spacing w:val="-5"/>
        </w:rPr>
        <w:t xml:space="preserve"> </w:t>
      </w:r>
      <w:r>
        <w:t>not</w:t>
      </w:r>
      <w:r>
        <w:rPr>
          <w:spacing w:val="-5"/>
        </w:rPr>
        <w:t xml:space="preserve"> </w:t>
      </w:r>
      <w:r>
        <w:t>for</w:t>
      </w:r>
      <w:r>
        <w:rPr>
          <w:spacing w:val="-5"/>
        </w:rPr>
        <w:t xml:space="preserve"> </w:t>
      </w:r>
      <w:r>
        <w:t>every</w:t>
      </w:r>
      <w:r>
        <w:rPr>
          <w:spacing w:val="-5"/>
        </w:rPr>
        <w:t xml:space="preserve"> </w:t>
      </w:r>
      <w:r>
        <w:t>request. This</w:t>
      </w:r>
      <w:r>
        <w:rPr>
          <w:spacing w:val="-5"/>
        </w:rPr>
        <w:t xml:space="preserve"> </w:t>
      </w:r>
      <w:r>
        <w:t>speeds up</w:t>
      </w:r>
      <w:r>
        <w:rPr>
          <w:spacing w:val="-8"/>
        </w:rPr>
        <w:t xml:space="preserve"> </w:t>
      </w:r>
      <w:r>
        <w:t>predictions</w:t>
      </w:r>
      <w:r>
        <w:rPr>
          <w:spacing w:val="-8"/>
        </w:rPr>
        <w:t xml:space="preserve"> </w:t>
      </w:r>
      <w:r>
        <w:t>significantly. Preprocessor</w:t>
      </w:r>
      <w:r>
        <w:rPr>
          <w:spacing w:val="-8"/>
        </w:rPr>
        <w:t xml:space="preserve"> </w:t>
      </w:r>
      <w:r>
        <w:t>is</w:t>
      </w:r>
      <w:r>
        <w:rPr>
          <w:spacing w:val="-8"/>
        </w:rPr>
        <w:t xml:space="preserve"> </w:t>
      </w:r>
      <w:r>
        <w:t>saved</w:t>
      </w:r>
      <w:r>
        <w:rPr>
          <w:spacing w:val="-8"/>
        </w:rPr>
        <w:t xml:space="preserve"> </w:t>
      </w:r>
      <w:r>
        <w:t>with</w:t>
      </w:r>
      <w:r>
        <w:rPr>
          <w:spacing w:val="-8"/>
        </w:rPr>
        <w:t xml:space="preserve"> </w:t>
      </w:r>
      <w:r>
        <w:t>the</w:t>
      </w:r>
      <w:r>
        <w:rPr>
          <w:spacing w:val="-8"/>
        </w:rPr>
        <w:t xml:space="preserve"> </w:t>
      </w:r>
      <w:r>
        <w:t>model</w:t>
      </w:r>
      <w:r>
        <w:rPr>
          <w:spacing w:val="-8"/>
        </w:rPr>
        <w:t xml:space="preserve"> </w:t>
      </w:r>
      <w:r>
        <w:t>so</w:t>
      </w:r>
      <w:r>
        <w:rPr>
          <w:spacing w:val="-8"/>
        </w:rPr>
        <w:t xml:space="preserve"> </w:t>
      </w:r>
      <w:r>
        <w:t>the</w:t>
      </w:r>
      <w:r>
        <w:rPr>
          <w:spacing w:val="-8"/>
        </w:rPr>
        <w:t xml:space="preserve"> </w:t>
      </w:r>
      <w:r>
        <w:t>same</w:t>
      </w:r>
      <w:r>
        <w:rPr>
          <w:spacing w:val="-8"/>
        </w:rPr>
        <w:t xml:space="preserve"> </w:t>
      </w:r>
      <w:r>
        <w:t xml:space="preserve">transformations </w:t>
      </w:r>
      <w:bookmarkStart w:id="81" w:name="API Module Design"/>
      <w:bookmarkEnd w:id="81"/>
      <w:r>
        <w:t>are applied.</w:t>
      </w:r>
    </w:p>
    <w:p w14:paraId="6C5294C5">
      <w:pPr>
        <w:pStyle w:val="8"/>
        <w:spacing w:before="24"/>
      </w:pPr>
    </w:p>
    <w:p w14:paraId="547E3084">
      <w:pPr>
        <w:pStyle w:val="4"/>
        <w:numPr>
          <w:ilvl w:val="2"/>
          <w:numId w:val="25"/>
        </w:numPr>
        <w:tabs>
          <w:tab w:val="left" w:pos="1284"/>
        </w:tabs>
        <w:spacing w:before="1" w:after="0" w:line="240" w:lineRule="auto"/>
        <w:ind w:left="1284" w:right="0" w:hanging="836"/>
        <w:jc w:val="left"/>
      </w:pPr>
      <w:r>
        <w:t>API</w:t>
      </w:r>
      <w:r>
        <w:rPr>
          <w:spacing w:val="-9"/>
        </w:rPr>
        <w:t xml:space="preserve"> </w:t>
      </w:r>
      <w:r>
        <w:t>Module</w:t>
      </w:r>
      <w:r>
        <w:rPr>
          <w:spacing w:val="-9"/>
        </w:rPr>
        <w:t xml:space="preserve"> </w:t>
      </w:r>
      <w:r>
        <w:rPr>
          <w:spacing w:val="-2"/>
        </w:rPr>
        <w:t>Design</w:t>
      </w:r>
    </w:p>
    <w:p w14:paraId="76D4B491">
      <w:pPr>
        <w:pStyle w:val="8"/>
        <w:spacing w:before="265"/>
        <w:ind w:left="440"/>
        <w:jc w:val="both"/>
      </w:pPr>
      <w:r>
        <w:t>The</w:t>
      </w:r>
      <w:r>
        <w:rPr>
          <w:spacing w:val="-9"/>
        </w:rPr>
        <w:t xml:space="preserve"> </w:t>
      </w:r>
      <w:r>
        <w:t>API</w:t>
      </w:r>
      <w:r>
        <w:rPr>
          <w:spacing w:val="-8"/>
        </w:rPr>
        <w:t xml:space="preserve"> </w:t>
      </w:r>
      <w:r>
        <w:t>exposes</w:t>
      </w:r>
      <w:r>
        <w:rPr>
          <w:spacing w:val="-9"/>
        </w:rPr>
        <w:t xml:space="preserve"> </w:t>
      </w:r>
      <w:r>
        <w:t>endpoints</w:t>
      </w:r>
      <w:r>
        <w:rPr>
          <w:spacing w:val="-8"/>
        </w:rPr>
        <w:t xml:space="preserve"> </w:t>
      </w:r>
      <w:r>
        <w:t>for</w:t>
      </w:r>
      <w:r>
        <w:rPr>
          <w:spacing w:val="-8"/>
        </w:rPr>
        <w:t xml:space="preserve"> </w:t>
      </w:r>
      <w:r>
        <w:t>the</w:t>
      </w:r>
      <w:r>
        <w:rPr>
          <w:spacing w:val="-9"/>
        </w:rPr>
        <w:t xml:space="preserve"> </w:t>
      </w:r>
      <w:r>
        <w:rPr>
          <w:spacing w:val="-2"/>
        </w:rPr>
        <w:t>frontend.</w:t>
      </w:r>
    </w:p>
    <w:p w14:paraId="2A9C800A">
      <w:pPr>
        <w:pStyle w:val="8"/>
        <w:spacing w:before="33"/>
      </w:pPr>
    </w:p>
    <w:p w14:paraId="72808557">
      <w:pPr>
        <w:pStyle w:val="10"/>
        <w:numPr>
          <w:ilvl w:val="3"/>
          <w:numId w:val="25"/>
        </w:numPr>
        <w:tabs>
          <w:tab w:val="left" w:pos="1044"/>
        </w:tabs>
        <w:spacing w:before="0" w:after="0" w:line="240" w:lineRule="auto"/>
        <w:ind w:left="1044" w:right="0" w:hanging="202"/>
        <w:jc w:val="left"/>
        <w:rPr>
          <w:sz w:val="24"/>
        </w:rPr>
      </w:pPr>
      <w:r>
        <w:rPr>
          <w:rFonts w:ascii="Palatino Linotype" w:hAnsi="Palatino Linotype"/>
          <w:sz w:val="24"/>
        </w:rPr>
        <w:t>POST</w:t>
      </w:r>
      <w:r>
        <w:rPr>
          <w:rFonts w:ascii="Palatino Linotype" w:hAnsi="Palatino Linotype"/>
          <w:spacing w:val="49"/>
          <w:sz w:val="24"/>
        </w:rPr>
        <w:t xml:space="preserve"> </w:t>
      </w:r>
      <w:r>
        <w:rPr>
          <w:rFonts w:ascii="Palatino Linotype" w:hAnsi="Palatino Linotype"/>
          <w:sz w:val="24"/>
        </w:rPr>
        <w:t>/predict_manual</w:t>
      </w:r>
      <w:r>
        <w:rPr>
          <w:rFonts w:ascii="Palatino Linotype" w:hAnsi="Palatino Linotype"/>
          <w:spacing w:val="-7"/>
          <w:sz w:val="24"/>
        </w:rPr>
        <w:t xml:space="preserve"> </w:t>
      </w:r>
      <w:r>
        <w:rPr>
          <w:sz w:val="24"/>
        </w:rPr>
        <w:t>-</w:t>
      </w:r>
      <w:r>
        <w:rPr>
          <w:spacing w:val="-6"/>
          <w:sz w:val="24"/>
        </w:rPr>
        <w:t xml:space="preserve"> </w:t>
      </w:r>
      <w:r>
        <w:rPr>
          <w:sz w:val="24"/>
        </w:rPr>
        <w:t>Predict</w:t>
      </w:r>
      <w:r>
        <w:rPr>
          <w:spacing w:val="-7"/>
          <w:sz w:val="24"/>
        </w:rPr>
        <w:t xml:space="preserve"> </w:t>
      </w:r>
      <w:r>
        <w:rPr>
          <w:sz w:val="24"/>
        </w:rPr>
        <w:t>for</w:t>
      </w:r>
      <w:r>
        <w:rPr>
          <w:spacing w:val="-7"/>
          <w:sz w:val="24"/>
        </w:rPr>
        <w:t xml:space="preserve"> </w:t>
      </w:r>
      <w:r>
        <w:rPr>
          <w:sz w:val="24"/>
        </w:rPr>
        <w:t>single</w:t>
      </w:r>
      <w:r>
        <w:rPr>
          <w:spacing w:val="-7"/>
          <w:sz w:val="24"/>
        </w:rPr>
        <w:t xml:space="preserve"> </w:t>
      </w:r>
      <w:r>
        <w:rPr>
          <w:sz w:val="24"/>
        </w:rPr>
        <w:t>app</w:t>
      </w:r>
      <w:r>
        <w:rPr>
          <w:spacing w:val="-7"/>
          <w:sz w:val="24"/>
        </w:rPr>
        <w:t xml:space="preserve"> </w:t>
      </w:r>
      <w:r>
        <w:rPr>
          <w:sz w:val="24"/>
        </w:rPr>
        <w:t>from</w:t>
      </w:r>
      <w:r>
        <w:rPr>
          <w:spacing w:val="-7"/>
          <w:sz w:val="24"/>
        </w:rPr>
        <w:t xml:space="preserve"> </w:t>
      </w:r>
      <w:r>
        <w:rPr>
          <w:sz w:val="24"/>
        </w:rPr>
        <w:t>form</w:t>
      </w:r>
      <w:r>
        <w:rPr>
          <w:spacing w:val="-7"/>
          <w:sz w:val="24"/>
        </w:rPr>
        <w:t xml:space="preserve"> </w:t>
      </w:r>
      <w:r>
        <w:rPr>
          <w:spacing w:val="-4"/>
          <w:sz w:val="24"/>
        </w:rPr>
        <w:t>data</w:t>
      </w:r>
    </w:p>
    <w:p w14:paraId="6B6D6629">
      <w:pPr>
        <w:pStyle w:val="8"/>
        <w:spacing w:before="13"/>
      </w:pPr>
    </w:p>
    <w:p w14:paraId="074DFAD5">
      <w:pPr>
        <w:pStyle w:val="10"/>
        <w:numPr>
          <w:ilvl w:val="3"/>
          <w:numId w:val="25"/>
        </w:numPr>
        <w:tabs>
          <w:tab w:val="left" w:pos="1044"/>
        </w:tabs>
        <w:spacing w:before="0" w:after="0" w:line="240" w:lineRule="auto"/>
        <w:ind w:left="1044" w:right="0" w:hanging="202"/>
        <w:jc w:val="left"/>
        <w:rPr>
          <w:sz w:val="24"/>
        </w:rPr>
      </w:pPr>
      <w:r>
        <w:rPr>
          <w:rFonts w:ascii="Palatino Linotype" w:hAnsi="Palatino Linotype"/>
          <w:sz w:val="24"/>
        </w:rPr>
        <w:t>POST</w:t>
      </w:r>
      <w:r>
        <w:rPr>
          <w:rFonts w:ascii="Palatino Linotype" w:hAnsi="Palatino Linotype"/>
          <w:spacing w:val="67"/>
          <w:sz w:val="24"/>
        </w:rPr>
        <w:t xml:space="preserve"> </w:t>
      </w:r>
      <w:r>
        <w:rPr>
          <w:rFonts w:ascii="Palatino Linotype" w:hAnsi="Palatino Linotype"/>
          <w:sz w:val="24"/>
        </w:rPr>
        <w:t>/predict_csv</w:t>
      </w:r>
      <w:r>
        <w:rPr>
          <w:rFonts w:ascii="Palatino Linotype" w:hAnsi="Palatino Linotype"/>
          <w:spacing w:val="1"/>
          <w:sz w:val="24"/>
        </w:rPr>
        <w:t xml:space="preserve"> </w:t>
      </w:r>
      <w:r>
        <w:rPr>
          <w:sz w:val="24"/>
        </w:rPr>
        <w:t>-</w:t>
      </w:r>
      <w:r>
        <w:rPr>
          <w:spacing w:val="2"/>
          <w:sz w:val="24"/>
        </w:rPr>
        <w:t xml:space="preserve"> </w:t>
      </w:r>
      <w:r>
        <w:rPr>
          <w:sz w:val="24"/>
        </w:rPr>
        <w:t>Predict</w:t>
      </w:r>
      <w:r>
        <w:rPr>
          <w:spacing w:val="1"/>
          <w:sz w:val="24"/>
        </w:rPr>
        <w:t xml:space="preserve"> </w:t>
      </w:r>
      <w:r>
        <w:rPr>
          <w:sz w:val="24"/>
        </w:rPr>
        <w:t>for</w:t>
      </w:r>
      <w:r>
        <w:rPr>
          <w:spacing w:val="2"/>
          <w:sz w:val="24"/>
        </w:rPr>
        <w:t xml:space="preserve"> </w:t>
      </w:r>
      <w:r>
        <w:rPr>
          <w:sz w:val="24"/>
        </w:rPr>
        <w:t>multiple</w:t>
      </w:r>
      <w:r>
        <w:rPr>
          <w:spacing w:val="1"/>
          <w:sz w:val="24"/>
        </w:rPr>
        <w:t xml:space="preserve"> </w:t>
      </w:r>
      <w:r>
        <w:rPr>
          <w:sz w:val="24"/>
        </w:rPr>
        <w:t>apps</w:t>
      </w:r>
      <w:r>
        <w:rPr>
          <w:spacing w:val="2"/>
          <w:sz w:val="24"/>
        </w:rPr>
        <w:t xml:space="preserve"> </w:t>
      </w:r>
      <w:r>
        <w:rPr>
          <w:sz w:val="24"/>
        </w:rPr>
        <w:t>from</w:t>
      </w:r>
      <w:r>
        <w:rPr>
          <w:spacing w:val="1"/>
          <w:sz w:val="24"/>
        </w:rPr>
        <w:t xml:space="preserve"> </w:t>
      </w:r>
      <w:r>
        <w:rPr>
          <w:sz w:val="24"/>
        </w:rPr>
        <w:t>CSV</w:t>
      </w:r>
      <w:r>
        <w:rPr>
          <w:spacing w:val="2"/>
          <w:sz w:val="24"/>
        </w:rPr>
        <w:t xml:space="preserve"> </w:t>
      </w:r>
      <w:r>
        <w:rPr>
          <w:spacing w:val="-4"/>
          <w:sz w:val="24"/>
        </w:rPr>
        <w:t>file</w:t>
      </w:r>
    </w:p>
    <w:p w14:paraId="1BC0FC1B">
      <w:pPr>
        <w:pStyle w:val="8"/>
        <w:spacing w:before="13"/>
      </w:pPr>
    </w:p>
    <w:p w14:paraId="2CEBCCEA">
      <w:pPr>
        <w:pStyle w:val="10"/>
        <w:numPr>
          <w:ilvl w:val="3"/>
          <w:numId w:val="25"/>
        </w:numPr>
        <w:tabs>
          <w:tab w:val="left" w:pos="1044"/>
        </w:tabs>
        <w:spacing w:before="0" w:after="0" w:line="240" w:lineRule="auto"/>
        <w:ind w:left="1044" w:right="0" w:hanging="202"/>
        <w:jc w:val="left"/>
        <w:rPr>
          <w:sz w:val="24"/>
        </w:rPr>
      </w:pPr>
      <w:r>
        <w:rPr>
          <w:rFonts w:ascii="Palatino Linotype" w:hAnsi="Palatino Linotype"/>
          <w:sz w:val="24"/>
        </w:rPr>
        <w:t>GET</w:t>
      </w:r>
      <w:r>
        <w:rPr>
          <w:rFonts w:ascii="Palatino Linotype" w:hAnsi="Palatino Linotype"/>
          <w:spacing w:val="60"/>
          <w:sz w:val="24"/>
        </w:rPr>
        <w:t xml:space="preserve"> </w:t>
      </w:r>
      <w:r>
        <w:rPr>
          <w:rFonts w:ascii="Palatino Linotype" w:hAnsi="Palatino Linotype"/>
          <w:sz w:val="24"/>
        </w:rPr>
        <w:t>/health</w:t>
      </w:r>
      <w:r>
        <w:rPr>
          <w:rFonts w:ascii="Palatino Linotype" w:hAnsi="Palatino Linotype"/>
          <w:spacing w:val="-1"/>
          <w:sz w:val="24"/>
        </w:rPr>
        <w:t xml:space="preserve"> </w:t>
      </w:r>
      <w:r>
        <w:rPr>
          <w:sz w:val="24"/>
        </w:rPr>
        <w:t>-</w:t>
      </w:r>
      <w:r>
        <w:rPr>
          <w:spacing w:val="-1"/>
          <w:sz w:val="24"/>
        </w:rPr>
        <w:t xml:space="preserve"> </w:t>
      </w:r>
      <w:r>
        <w:rPr>
          <w:sz w:val="24"/>
        </w:rPr>
        <w:t>Health</w:t>
      </w:r>
      <w:r>
        <w:rPr>
          <w:spacing w:val="-2"/>
          <w:sz w:val="24"/>
        </w:rPr>
        <w:t xml:space="preserve"> </w:t>
      </w:r>
      <w:r>
        <w:rPr>
          <w:sz w:val="24"/>
        </w:rPr>
        <w:t>check</w:t>
      </w:r>
      <w:r>
        <w:rPr>
          <w:spacing w:val="-2"/>
          <w:sz w:val="24"/>
        </w:rPr>
        <w:t xml:space="preserve"> endpoint</w:t>
      </w:r>
    </w:p>
    <w:p w14:paraId="3724D2FD">
      <w:pPr>
        <w:pStyle w:val="8"/>
        <w:spacing w:before="3"/>
      </w:pPr>
    </w:p>
    <w:p w14:paraId="024AD68A">
      <w:pPr>
        <w:pStyle w:val="8"/>
        <w:spacing w:line="343" w:lineRule="auto"/>
        <w:ind w:left="448" w:right="406" w:hanging="8"/>
        <w:jc w:val="both"/>
      </w:pPr>
      <w:r>
        <w:t>The manual prediction endpoint accepts JSON with metadata fields.</w:t>
      </w:r>
      <w:r>
        <w:rPr>
          <w:spacing w:val="40"/>
        </w:rPr>
        <w:t xml:space="preserve"> </w:t>
      </w:r>
      <w:r>
        <w:t>Returns JSON with pre-diction and confidence.</w:t>
      </w:r>
    </w:p>
    <w:p w14:paraId="61975523">
      <w:pPr>
        <w:pStyle w:val="8"/>
        <w:spacing w:before="181" w:line="343" w:lineRule="auto"/>
        <w:ind w:left="448" w:right="446" w:hanging="8"/>
        <w:jc w:val="both"/>
      </w:pPr>
      <w:r>
        <w:t>The</w:t>
      </w:r>
      <w:r>
        <w:rPr>
          <w:spacing w:val="-2"/>
        </w:rPr>
        <w:t xml:space="preserve"> </w:t>
      </w:r>
      <w:r>
        <w:t>CSV</w:t>
      </w:r>
      <w:r>
        <w:rPr>
          <w:spacing w:val="-1"/>
        </w:rPr>
        <w:t xml:space="preserve"> </w:t>
      </w:r>
      <w:r>
        <w:t>endpoint</w:t>
      </w:r>
      <w:r>
        <w:rPr>
          <w:spacing w:val="-1"/>
        </w:rPr>
        <w:t xml:space="preserve"> </w:t>
      </w:r>
      <w:r>
        <w:t>accepts</w:t>
      </w:r>
      <w:r>
        <w:rPr>
          <w:spacing w:val="-1"/>
        </w:rPr>
        <w:t xml:space="preserve"> </w:t>
      </w:r>
      <w:r>
        <w:t>multipart</w:t>
      </w:r>
      <w:r>
        <w:rPr>
          <w:spacing w:val="-1"/>
        </w:rPr>
        <w:t xml:space="preserve"> </w:t>
      </w:r>
      <w:r>
        <w:t>form</w:t>
      </w:r>
      <w:r>
        <w:rPr>
          <w:spacing w:val="-1"/>
        </w:rPr>
        <w:t xml:space="preserve"> </w:t>
      </w:r>
      <w:r>
        <w:t>data</w:t>
      </w:r>
      <w:r>
        <w:rPr>
          <w:spacing w:val="-1"/>
        </w:rPr>
        <w:t xml:space="preserve"> </w:t>
      </w:r>
      <w:r>
        <w:t>with</w:t>
      </w:r>
      <w:r>
        <w:rPr>
          <w:spacing w:val="-2"/>
        </w:rPr>
        <w:t xml:space="preserve"> </w:t>
      </w:r>
      <w:r>
        <w:t>the</w:t>
      </w:r>
      <w:r>
        <w:rPr>
          <w:spacing w:val="-1"/>
        </w:rPr>
        <w:t xml:space="preserve"> </w:t>
      </w:r>
      <w:r>
        <w:t>file.</w:t>
      </w:r>
      <w:r>
        <w:rPr>
          <w:spacing w:val="25"/>
        </w:rPr>
        <w:t xml:space="preserve"> </w:t>
      </w:r>
      <w:r>
        <w:t>Parses</w:t>
      </w:r>
      <w:r>
        <w:rPr>
          <w:spacing w:val="-1"/>
        </w:rPr>
        <w:t xml:space="preserve"> </w:t>
      </w:r>
      <w:r>
        <w:t>CSV</w:t>
      </w:r>
      <w:r>
        <w:rPr>
          <w:spacing w:val="-1"/>
        </w:rPr>
        <w:t xml:space="preserve"> </w:t>
      </w:r>
      <w:r>
        <w:t>and</w:t>
      </w:r>
      <w:r>
        <w:rPr>
          <w:spacing w:val="-1"/>
        </w:rPr>
        <w:t xml:space="preserve"> </w:t>
      </w:r>
      <w:r>
        <w:t>runs</w:t>
      </w:r>
      <w:r>
        <w:rPr>
          <w:spacing w:val="-1"/>
        </w:rPr>
        <w:t xml:space="preserve"> </w:t>
      </w:r>
      <w:r>
        <w:t xml:space="preserve">predictions </w:t>
      </w:r>
      <w:bookmarkStart w:id="82" w:name="Frontend Module Design"/>
      <w:bookmarkEnd w:id="82"/>
      <w:r>
        <w:t>for each row. Returns JSON array of results.</w:t>
      </w:r>
    </w:p>
    <w:p w14:paraId="191D168A">
      <w:pPr>
        <w:pStyle w:val="8"/>
        <w:spacing w:after="0" w:line="343" w:lineRule="auto"/>
        <w:jc w:val="both"/>
        <w:sectPr>
          <w:pgSz w:w="11910" w:h="16840"/>
          <w:pgMar w:top="940" w:right="992" w:bottom="1100" w:left="992" w:header="657" w:footer="912" w:gutter="0"/>
          <w:cols w:space="720" w:num="1"/>
        </w:sectPr>
      </w:pPr>
    </w:p>
    <w:p w14:paraId="029D4CC2">
      <w:pPr>
        <w:pStyle w:val="8"/>
        <w:spacing w:before="191"/>
        <w:rPr>
          <w:sz w:val="28"/>
        </w:rPr>
      </w:pPr>
    </w:p>
    <w:p w14:paraId="7E9D13F3">
      <w:pPr>
        <w:pStyle w:val="4"/>
        <w:numPr>
          <w:ilvl w:val="2"/>
          <w:numId w:val="25"/>
        </w:numPr>
        <w:tabs>
          <w:tab w:val="left" w:pos="1284"/>
        </w:tabs>
        <w:spacing w:before="0" w:after="0" w:line="240" w:lineRule="auto"/>
        <w:ind w:left="1284" w:right="0" w:hanging="836"/>
        <w:jc w:val="left"/>
      </w:pPr>
      <w:r>
        <w:t>Frontend</w:t>
      </w:r>
      <w:r>
        <w:rPr>
          <w:spacing w:val="-17"/>
        </w:rPr>
        <w:t xml:space="preserve"> </w:t>
      </w:r>
      <w:r>
        <w:t>Module</w:t>
      </w:r>
      <w:r>
        <w:rPr>
          <w:spacing w:val="-16"/>
        </w:rPr>
        <w:t xml:space="preserve"> </w:t>
      </w:r>
      <w:r>
        <w:rPr>
          <w:spacing w:val="-2"/>
        </w:rPr>
        <w:t>Design</w:t>
      </w:r>
    </w:p>
    <w:p w14:paraId="3F652E7A">
      <w:pPr>
        <w:pStyle w:val="8"/>
        <w:spacing w:before="266"/>
        <w:ind w:left="440"/>
      </w:pPr>
      <w:r>
        <w:t>The</w:t>
      </w:r>
      <w:r>
        <w:rPr>
          <w:spacing w:val="-8"/>
        </w:rPr>
        <w:t xml:space="preserve"> </w:t>
      </w:r>
      <w:r>
        <w:t>frontend</w:t>
      </w:r>
      <w:r>
        <w:rPr>
          <w:spacing w:val="-8"/>
        </w:rPr>
        <w:t xml:space="preserve"> </w:t>
      </w:r>
      <w:r>
        <w:t>is</w:t>
      </w:r>
      <w:r>
        <w:rPr>
          <w:spacing w:val="-7"/>
        </w:rPr>
        <w:t xml:space="preserve"> </w:t>
      </w:r>
      <w:r>
        <w:t>organized</w:t>
      </w:r>
      <w:r>
        <w:rPr>
          <w:spacing w:val="-8"/>
        </w:rPr>
        <w:t xml:space="preserve"> </w:t>
      </w:r>
      <w:r>
        <w:t>into</w:t>
      </w:r>
      <w:r>
        <w:rPr>
          <w:spacing w:val="-7"/>
        </w:rPr>
        <w:t xml:space="preserve"> </w:t>
      </w:r>
      <w:r>
        <w:t>logical</w:t>
      </w:r>
      <w:r>
        <w:rPr>
          <w:spacing w:val="-8"/>
        </w:rPr>
        <w:t xml:space="preserve"> </w:t>
      </w:r>
      <w:r>
        <w:rPr>
          <w:spacing w:val="-2"/>
        </w:rPr>
        <w:t>sections.</w:t>
      </w:r>
    </w:p>
    <w:p w14:paraId="7A741609">
      <w:pPr>
        <w:pStyle w:val="8"/>
        <w:spacing w:before="23"/>
      </w:pPr>
    </w:p>
    <w:p w14:paraId="7EC0EE11">
      <w:pPr>
        <w:pStyle w:val="8"/>
        <w:ind w:left="448"/>
      </w:pPr>
      <w:r>
        <w:rPr>
          <w:b/>
        </w:rPr>
        <w:t>Header:</w:t>
      </w:r>
      <w:r>
        <w:rPr>
          <w:b/>
          <w:spacing w:val="10"/>
        </w:rPr>
        <w:t xml:space="preserve"> </w:t>
      </w:r>
      <w:r>
        <w:t>Logo</w:t>
      </w:r>
      <w:r>
        <w:rPr>
          <w:spacing w:val="-7"/>
        </w:rPr>
        <w:t xml:space="preserve"> </w:t>
      </w:r>
      <w:r>
        <w:t>and</w:t>
      </w:r>
      <w:r>
        <w:rPr>
          <w:spacing w:val="-7"/>
        </w:rPr>
        <w:t xml:space="preserve"> </w:t>
      </w:r>
      <w:r>
        <w:t>application</w:t>
      </w:r>
      <w:r>
        <w:rPr>
          <w:spacing w:val="-7"/>
        </w:rPr>
        <w:t xml:space="preserve"> </w:t>
      </w:r>
      <w:r>
        <w:t>title.</w:t>
      </w:r>
      <w:r>
        <w:rPr>
          <w:spacing w:val="11"/>
        </w:rPr>
        <w:t xml:space="preserve"> </w:t>
      </w:r>
      <w:r>
        <w:t>Always</w:t>
      </w:r>
      <w:r>
        <w:rPr>
          <w:spacing w:val="-7"/>
        </w:rPr>
        <w:t xml:space="preserve"> </w:t>
      </w:r>
      <w:r>
        <w:t>visible</w:t>
      </w:r>
      <w:r>
        <w:rPr>
          <w:spacing w:val="-7"/>
        </w:rPr>
        <w:t xml:space="preserve"> </w:t>
      </w:r>
      <w:r>
        <w:t>at</w:t>
      </w:r>
      <w:r>
        <w:rPr>
          <w:spacing w:val="-7"/>
        </w:rPr>
        <w:t xml:space="preserve"> </w:t>
      </w:r>
      <w:r>
        <w:rPr>
          <w:spacing w:val="-4"/>
        </w:rPr>
        <w:t>top.</w:t>
      </w:r>
    </w:p>
    <w:p w14:paraId="639367E3">
      <w:pPr>
        <w:pStyle w:val="8"/>
        <w:spacing w:before="23"/>
      </w:pPr>
    </w:p>
    <w:p w14:paraId="4D8DD07D">
      <w:pPr>
        <w:spacing w:before="0"/>
        <w:ind w:left="448" w:right="0" w:firstLine="0"/>
        <w:jc w:val="left"/>
        <w:rPr>
          <w:sz w:val="24"/>
        </w:rPr>
      </w:pPr>
      <w:r>
        <w:rPr>
          <w:b/>
          <w:sz w:val="24"/>
        </w:rPr>
        <w:t>Mode</w:t>
      </w:r>
      <w:r>
        <w:rPr>
          <w:b/>
          <w:spacing w:val="-10"/>
          <w:sz w:val="24"/>
        </w:rPr>
        <w:t xml:space="preserve"> </w:t>
      </w:r>
      <w:r>
        <w:rPr>
          <w:b/>
          <w:sz w:val="24"/>
        </w:rPr>
        <w:t>Selector:</w:t>
      </w:r>
      <w:r>
        <w:rPr>
          <w:b/>
          <w:spacing w:val="8"/>
          <w:sz w:val="24"/>
        </w:rPr>
        <w:t xml:space="preserve"> </w:t>
      </w:r>
      <w:r>
        <w:rPr>
          <w:sz w:val="24"/>
        </w:rPr>
        <w:t>Toggle</w:t>
      </w:r>
      <w:r>
        <w:rPr>
          <w:spacing w:val="-9"/>
          <w:sz w:val="24"/>
        </w:rPr>
        <w:t xml:space="preserve"> </w:t>
      </w:r>
      <w:r>
        <w:rPr>
          <w:sz w:val="24"/>
        </w:rPr>
        <w:t>between</w:t>
      </w:r>
      <w:r>
        <w:rPr>
          <w:spacing w:val="-9"/>
          <w:sz w:val="24"/>
        </w:rPr>
        <w:t xml:space="preserve"> </w:t>
      </w:r>
      <w:r>
        <w:rPr>
          <w:sz w:val="24"/>
        </w:rPr>
        <w:t>Manual</w:t>
      </w:r>
      <w:r>
        <w:rPr>
          <w:spacing w:val="-9"/>
          <w:sz w:val="24"/>
        </w:rPr>
        <w:t xml:space="preserve"> </w:t>
      </w:r>
      <w:r>
        <w:rPr>
          <w:sz w:val="24"/>
        </w:rPr>
        <w:t>Entry</w:t>
      </w:r>
      <w:r>
        <w:rPr>
          <w:spacing w:val="-9"/>
          <w:sz w:val="24"/>
        </w:rPr>
        <w:t xml:space="preserve"> </w:t>
      </w:r>
      <w:r>
        <w:rPr>
          <w:sz w:val="24"/>
        </w:rPr>
        <w:t>and</w:t>
      </w:r>
      <w:r>
        <w:rPr>
          <w:spacing w:val="-10"/>
          <w:sz w:val="24"/>
        </w:rPr>
        <w:t xml:space="preserve"> </w:t>
      </w:r>
      <w:r>
        <w:rPr>
          <w:sz w:val="24"/>
        </w:rPr>
        <w:t>CSV</w:t>
      </w:r>
      <w:r>
        <w:rPr>
          <w:spacing w:val="-9"/>
          <w:sz w:val="24"/>
        </w:rPr>
        <w:t xml:space="preserve"> </w:t>
      </w:r>
      <w:r>
        <w:rPr>
          <w:sz w:val="24"/>
        </w:rPr>
        <w:t>Upload</w:t>
      </w:r>
      <w:r>
        <w:rPr>
          <w:spacing w:val="-9"/>
          <w:sz w:val="24"/>
        </w:rPr>
        <w:t xml:space="preserve"> </w:t>
      </w:r>
      <w:r>
        <w:rPr>
          <w:spacing w:val="-2"/>
          <w:sz w:val="24"/>
        </w:rPr>
        <w:t>modes.</w:t>
      </w:r>
    </w:p>
    <w:p w14:paraId="69955388">
      <w:pPr>
        <w:pStyle w:val="8"/>
        <w:spacing w:before="23"/>
      </w:pPr>
    </w:p>
    <w:p w14:paraId="5BE9B0A5">
      <w:pPr>
        <w:spacing w:before="0"/>
        <w:ind w:left="448" w:right="0" w:firstLine="0"/>
        <w:jc w:val="left"/>
        <w:rPr>
          <w:sz w:val="24"/>
        </w:rPr>
      </w:pPr>
      <w:r>
        <w:rPr>
          <w:b/>
          <w:sz w:val="24"/>
        </w:rPr>
        <w:t>Manual</w:t>
      </w:r>
      <w:r>
        <w:rPr>
          <w:b/>
          <w:spacing w:val="-8"/>
          <w:sz w:val="24"/>
        </w:rPr>
        <w:t xml:space="preserve"> </w:t>
      </w:r>
      <w:r>
        <w:rPr>
          <w:b/>
          <w:sz w:val="24"/>
        </w:rPr>
        <w:t>Entry</w:t>
      </w:r>
      <w:r>
        <w:rPr>
          <w:b/>
          <w:spacing w:val="-7"/>
          <w:sz w:val="24"/>
        </w:rPr>
        <w:t xml:space="preserve"> </w:t>
      </w:r>
      <w:r>
        <w:rPr>
          <w:b/>
          <w:sz w:val="24"/>
        </w:rPr>
        <w:t>Panel:</w:t>
      </w:r>
      <w:r>
        <w:rPr>
          <w:b/>
          <w:spacing w:val="10"/>
          <w:sz w:val="24"/>
        </w:rPr>
        <w:t xml:space="preserve"> </w:t>
      </w:r>
      <w:r>
        <w:rPr>
          <w:sz w:val="24"/>
        </w:rPr>
        <w:t>Form</w:t>
      </w:r>
      <w:r>
        <w:rPr>
          <w:spacing w:val="-7"/>
          <w:sz w:val="24"/>
        </w:rPr>
        <w:t xml:space="preserve"> </w:t>
      </w:r>
      <w:r>
        <w:rPr>
          <w:sz w:val="24"/>
        </w:rPr>
        <w:t>fields</w:t>
      </w:r>
      <w:r>
        <w:rPr>
          <w:spacing w:val="-7"/>
          <w:sz w:val="24"/>
        </w:rPr>
        <w:t xml:space="preserve"> </w:t>
      </w:r>
      <w:r>
        <w:rPr>
          <w:sz w:val="24"/>
        </w:rPr>
        <w:t>for</w:t>
      </w:r>
      <w:r>
        <w:rPr>
          <w:spacing w:val="-7"/>
          <w:sz w:val="24"/>
        </w:rPr>
        <w:t xml:space="preserve"> </w:t>
      </w:r>
      <w:r>
        <w:rPr>
          <w:sz w:val="24"/>
        </w:rPr>
        <w:t>each</w:t>
      </w:r>
      <w:r>
        <w:rPr>
          <w:spacing w:val="-8"/>
          <w:sz w:val="24"/>
        </w:rPr>
        <w:t xml:space="preserve"> </w:t>
      </w:r>
      <w:r>
        <w:rPr>
          <w:sz w:val="24"/>
        </w:rPr>
        <w:t>metadata</w:t>
      </w:r>
      <w:r>
        <w:rPr>
          <w:spacing w:val="-7"/>
          <w:sz w:val="24"/>
        </w:rPr>
        <w:t xml:space="preserve"> </w:t>
      </w:r>
      <w:r>
        <w:rPr>
          <w:sz w:val="24"/>
        </w:rPr>
        <w:t>attribute.</w:t>
      </w:r>
      <w:r>
        <w:rPr>
          <w:spacing w:val="10"/>
          <w:sz w:val="24"/>
        </w:rPr>
        <w:t xml:space="preserve"> </w:t>
      </w:r>
      <w:r>
        <w:rPr>
          <w:sz w:val="24"/>
        </w:rPr>
        <w:t>Predict</w:t>
      </w:r>
      <w:r>
        <w:rPr>
          <w:spacing w:val="-7"/>
          <w:sz w:val="24"/>
        </w:rPr>
        <w:t xml:space="preserve"> </w:t>
      </w:r>
      <w:r>
        <w:rPr>
          <w:spacing w:val="-2"/>
          <w:sz w:val="24"/>
        </w:rPr>
        <w:t>button.</w:t>
      </w:r>
    </w:p>
    <w:p w14:paraId="785F7231">
      <w:pPr>
        <w:pStyle w:val="8"/>
        <w:spacing w:before="23"/>
      </w:pPr>
    </w:p>
    <w:p w14:paraId="7A21984B">
      <w:pPr>
        <w:spacing w:before="0"/>
        <w:ind w:left="448" w:right="0" w:firstLine="0"/>
        <w:jc w:val="left"/>
        <w:rPr>
          <w:sz w:val="24"/>
        </w:rPr>
      </w:pPr>
      <w:r>
        <w:rPr>
          <w:b/>
          <w:sz w:val="24"/>
        </w:rPr>
        <w:t>CSV</w:t>
      </w:r>
      <w:r>
        <w:rPr>
          <w:b/>
          <w:spacing w:val="-8"/>
          <w:sz w:val="24"/>
        </w:rPr>
        <w:t xml:space="preserve"> </w:t>
      </w:r>
      <w:r>
        <w:rPr>
          <w:b/>
          <w:sz w:val="24"/>
        </w:rPr>
        <w:t>Upload</w:t>
      </w:r>
      <w:r>
        <w:rPr>
          <w:b/>
          <w:spacing w:val="-7"/>
          <w:sz w:val="24"/>
        </w:rPr>
        <w:t xml:space="preserve"> </w:t>
      </w:r>
      <w:r>
        <w:rPr>
          <w:b/>
          <w:sz w:val="24"/>
        </w:rPr>
        <w:t>Panel:</w:t>
      </w:r>
      <w:r>
        <w:rPr>
          <w:b/>
          <w:spacing w:val="11"/>
          <w:sz w:val="24"/>
        </w:rPr>
        <w:t xml:space="preserve"> </w:t>
      </w:r>
      <w:r>
        <w:rPr>
          <w:sz w:val="24"/>
        </w:rPr>
        <w:t>File</w:t>
      </w:r>
      <w:r>
        <w:rPr>
          <w:spacing w:val="-7"/>
          <w:sz w:val="24"/>
        </w:rPr>
        <w:t xml:space="preserve"> </w:t>
      </w:r>
      <w:r>
        <w:rPr>
          <w:sz w:val="24"/>
        </w:rPr>
        <w:t>picker</w:t>
      </w:r>
      <w:r>
        <w:rPr>
          <w:spacing w:val="-7"/>
          <w:sz w:val="24"/>
        </w:rPr>
        <w:t xml:space="preserve"> </w:t>
      </w:r>
      <w:r>
        <w:rPr>
          <w:sz w:val="24"/>
        </w:rPr>
        <w:t>and</w:t>
      </w:r>
      <w:r>
        <w:rPr>
          <w:spacing w:val="-7"/>
          <w:sz w:val="24"/>
        </w:rPr>
        <w:t xml:space="preserve"> </w:t>
      </w:r>
      <w:r>
        <w:rPr>
          <w:sz w:val="24"/>
        </w:rPr>
        <w:t>Upload</w:t>
      </w:r>
      <w:r>
        <w:rPr>
          <w:spacing w:val="-8"/>
          <w:sz w:val="24"/>
        </w:rPr>
        <w:t xml:space="preserve"> </w:t>
      </w:r>
      <w:r>
        <w:rPr>
          <w:spacing w:val="-2"/>
          <w:sz w:val="24"/>
        </w:rPr>
        <w:t>button.</w:t>
      </w:r>
    </w:p>
    <w:p w14:paraId="563C4028">
      <w:pPr>
        <w:pStyle w:val="8"/>
        <w:spacing w:before="23"/>
      </w:pPr>
    </w:p>
    <w:p w14:paraId="67B0BBC0">
      <w:pPr>
        <w:pStyle w:val="8"/>
        <w:ind w:left="448"/>
      </w:pPr>
      <w:r>
        <w:rPr>
          <w:b/>
        </w:rPr>
        <w:t>Results</w:t>
      </w:r>
      <w:r>
        <w:rPr>
          <w:b/>
          <w:spacing w:val="-9"/>
        </w:rPr>
        <w:t xml:space="preserve"> </w:t>
      </w:r>
      <w:r>
        <w:rPr>
          <w:b/>
        </w:rPr>
        <w:t>Panel:</w:t>
      </w:r>
      <w:r>
        <w:rPr>
          <w:b/>
          <w:spacing w:val="9"/>
        </w:rPr>
        <w:t xml:space="preserve"> </w:t>
      </w:r>
      <w:r>
        <w:t>Shows</w:t>
      </w:r>
      <w:r>
        <w:rPr>
          <w:spacing w:val="-8"/>
        </w:rPr>
        <w:t xml:space="preserve"> </w:t>
      </w:r>
      <w:r>
        <w:t>prediction</w:t>
      </w:r>
      <w:r>
        <w:rPr>
          <w:spacing w:val="-8"/>
        </w:rPr>
        <w:t xml:space="preserve"> </w:t>
      </w:r>
      <w:r>
        <w:t>results.</w:t>
      </w:r>
      <w:r>
        <w:rPr>
          <w:spacing w:val="9"/>
        </w:rPr>
        <w:t xml:space="preserve"> </w:t>
      </w:r>
      <w:r>
        <w:t>Different</w:t>
      </w:r>
      <w:r>
        <w:rPr>
          <w:spacing w:val="-9"/>
        </w:rPr>
        <w:t xml:space="preserve"> </w:t>
      </w:r>
      <w:r>
        <w:t>layout</w:t>
      </w:r>
      <w:r>
        <w:rPr>
          <w:spacing w:val="-8"/>
        </w:rPr>
        <w:t xml:space="preserve"> </w:t>
      </w:r>
      <w:r>
        <w:t>for</w:t>
      </w:r>
      <w:r>
        <w:rPr>
          <w:spacing w:val="-8"/>
        </w:rPr>
        <w:t xml:space="preserve"> </w:t>
      </w:r>
      <w:r>
        <w:t>single</w:t>
      </w:r>
      <w:r>
        <w:rPr>
          <w:spacing w:val="-9"/>
        </w:rPr>
        <w:t xml:space="preserve"> </w:t>
      </w:r>
      <w:r>
        <w:t>vs</w:t>
      </w:r>
      <w:r>
        <w:rPr>
          <w:spacing w:val="-8"/>
        </w:rPr>
        <w:t xml:space="preserve"> </w:t>
      </w:r>
      <w:r>
        <w:rPr>
          <w:spacing w:val="-2"/>
        </w:rPr>
        <w:t>batch.</w:t>
      </w:r>
    </w:p>
    <w:p w14:paraId="190F6407">
      <w:pPr>
        <w:pStyle w:val="8"/>
        <w:spacing w:before="23"/>
      </w:pPr>
    </w:p>
    <w:p w14:paraId="15060B24">
      <w:pPr>
        <w:pStyle w:val="8"/>
        <w:ind w:left="448"/>
      </w:pPr>
      <w:bookmarkStart w:id="83" w:name="Standards"/>
      <w:bookmarkEnd w:id="83"/>
      <w:r>
        <w:t>CSS</w:t>
      </w:r>
      <w:r>
        <w:rPr>
          <w:spacing w:val="-8"/>
        </w:rPr>
        <w:t xml:space="preserve"> </w:t>
      </w:r>
      <w:r>
        <w:t>uses</w:t>
      </w:r>
      <w:r>
        <w:rPr>
          <w:spacing w:val="-8"/>
        </w:rPr>
        <w:t xml:space="preserve"> </w:t>
      </w:r>
      <w:r>
        <w:t>flexbox</w:t>
      </w:r>
      <w:r>
        <w:rPr>
          <w:spacing w:val="-8"/>
        </w:rPr>
        <w:t xml:space="preserve"> </w:t>
      </w:r>
      <w:r>
        <w:t>for</w:t>
      </w:r>
      <w:r>
        <w:rPr>
          <w:spacing w:val="-8"/>
        </w:rPr>
        <w:t xml:space="preserve"> </w:t>
      </w:r>
      <w:r>
        <w:t>layout.</w:t>
      </w:r>
      <w:r>
        <w:rPr>
          <w:spacing w:val="10"/>
        </w:rPr>
        <w:t xml:space="preserve"> </w:t>
      </w:r>
      <w:r>
        <w:t>JavaScript</w:t>
      </w:r>
      <w:r>
        <w:rPr>
          <w:spacing w:val="-8"/>
        </w:rPr>
        <w:t xml:space="preserve"> </w:t>
      </w:r>
      <w:r>
        <w:t>handles</w:t>
      </w:r>
      <w:r>
        <w:rPr>
          <w:spacing w:val="-8"/>
        </w:rPr>
        <w:t xml:space="preserve"> </w:t>
      </w:r>
      <w:r>
        <w:t>form</w:t>
      </w:r>
      <w:r>
        <w:rPr>
          <w:spacing w:val="-8"/>
        </w:rPr>
        <w:t xml:space="preserve"> </w:t>
      </w:r>
      <w:r>
        <w:t>submission</w:t>
      </w:r>
      <w:r>
        <w:rPr>
          <w:spacing w:val="-8"/>
        </w:rPr>
        <w:t xml:space="preserve"> </w:t>
      </w:r>
      <w:r>
        <w:t>and</w:t>
      </w:r>
      <w:r>
        <w:rPr>
          <w:spacing w:val="-7"/>
        </w:rPr>
        <w:t xml:space="preserve"> </w:t>
      </w:r>
      <w:r>
        <w:t>result</w:t>
      </w:r>
      <w:r>
        <w:rPr>
          <w:spacing w:val="-8"/>
        </w:rPr>
        <w:t xml:space="preserve"> </w:t>
      </w:r>
      <w:r>
        <w:rPr>
          <w:spacing w:val="-2"/>
        </w:rPr>
        <w:t>display.</w:t>
      </w:r>
    </w:p>
    <w:p w14:paraId="66D29361">
      <w:pPr>
        <w:pStyle w:val="8"/>
        <w:spacing w:before="179"/>
      </w:pPr>
    </w:p>
    <w:p w14:paraId="335D3C01">
      <w:pPr>
        <w:pStyle w:val="3"/>
        <w:numPr>
          <w:ilvl w:val="1"/>
          <w:numId w:val="25"/>
        </w:numPr>
        <w:tabs>
          <w:tab w:val="left" w:pos="1165"/>
        </w:tabs>
        <w:spacing w:before="0" w:after="0" w:line="240" w:lineRule="auto"/>
        <w:ind w:left="1165" w:right="0" w:hanging="717"/>
        <w:jc w:val="left"/>
      </w:pPr>
      <w:r>
        <w:rPr>
          <w:spacing w:val="-2"/>
        </w:rPr>
        <w:t>Standards</w:t>
      </w:r>
    </w:p>
    <w:p w14:paraId="13E5B7CA">
      <w:pPr>
        <w:pStyle w:val="8"/>
        <w:spacing w:before="339"/>
        <w:ind w:left="436"/>
      </w:pPr>
      <w:bookmarkStart w:id="84" w:name="Coding Standards"/>
      <w:bookmarkEnd w:id="84"/>
      <w:r>
        <w:t>We</w:t>
      </w:r>
      <w:r>
        <w:rPr>
          <w:spacing w:val="-11"/>
        </w:rPr>
        <w:t xml:space="preserve"> </w:t>
      </w:r>
      <w:r>
        <w:t>followed</w:t>
      </w:r>
      <w:r>
        <w:rPr>
          <w:spacing w:val="-10"/>
        </w:rPr>
        <w:t xml:space="preserve"> </w:t>
      </w:r>
      <w:r>
        <w:t>coding</w:t>
      </w:r>
      <w:r>
        <w:rPr>
          <w:spacing w:val="-10"/>
        </w:rPr>
        <w:t xml:space="preserve"> </w:t>
      </w:r>
      <w:r>
        <w:t>and</w:t>
      </w:r>
      <w:r>
        <w:rPr>
          <w:spacing w:val="-10"/>
        </w:rPr>
        <w:t xml:space="preserve"> </w:t>
      </w:r>
      <w:r>
        <w:t>design</w:t>
      </w:r>
      <w:r>
        <w:rPr>
          <w:spacing w:val="-10"/>
        </w:rPr>
        <w:t xml:space="preserve"> </w:t>
      </w:r>
      <w:r>
        <w:t>standards</w:t>
      </w:r>
      <w:r>
        <w:rPr>
          <w:spacing w:val="-10"/>
        </w:rPr>
        <w:t xml:space="preserve"> </w:t>
      </w:r>
      <w:r>
        <w:t>to</w:t>
      </w:r>
      <w:r>
        <w:rPr>
          <w:spacing w:val="-11"/>
        </w:rPr>
        <w:t xml:space="preserve"> </w:t>
      </w:r>
      <w:r>
        <w:t>ensure</w:t>
      </w:r>
      <w:r>
        <w:rPr>
          <w:spacing w:val="-10"/>
        </w:rPr>
        <w:t xml:space="preserve"> </w:t>
      </w:r>
      <w:r>
        <w:rPr>
          <w:spacing w:val="-2"/>
        </w:rPr>
        <w:t>quality.</w:t>
      </w:r>
    </w:p>
    <w:p w14:paraId="554DAC8C">
      <w:pPr>
        <w:pStyle w:val="8"/>
        <w:spacing w:before="141"/>
      </w:pPr>
    </w:p>
    <w:p w14:paraId="52EB1C99">
      <w:pPr>
        <w:pStyle w:val="4"/>
        <w:numPr>
          <w:ilvl w:val="2"/>
          <w:numId w:val="25"/>
        </w:numPr>
        <w:tabs>
          <w:tab w:val="left" w:pos="1284"/>
        </w:tabs>
        <w:spacing w:before="0" w:after="0" w:line="240" w:lineRule="auto"/>
        <w:ind w:left="1284" w:right="0" w:hanging="836"/>
        <w:jc w:val="left"/>
      </w:pPr>
      <w:r>
        <w:t>Coding</w:t>
      </w:r>
      <w:r>
        <w:rPr>
          <w:spacing w:val="-10"/>
        </w:rPr>
        <w:t xml:space="preserve"> </w:t>
      </w:r>
      <w:r>
        <w:rPr>
          <w:spacing w:val="-2"/>
        </w:rPr>
        <w:t>Standards</w:t>
      </w:r>
    </w:p>
    <w:p w14:paraId="10F69E85">
      <w:pPr>
        <w:pStyle w:val="8"/>
        <w:spacing w:before="266" w:line="343" w:lineRule="auto"/>
        <w:ind w:left="448" w:right="333"/>
      </w:pPr>
      <w:r>
        <w:t>For Python we followed PEP 8 style guide.</w:t>
      </w:r>
      <w:r>
        <w:rPr>
          <w:spacing w:val="36"/>
        </w:rPr>
        <w:t xml:space="preserve"> </w:t>
      </w:r>
      <w:r>
        <w:t>Consistent naming with snake_case for functions and variables. Docstrings for functions and classes. Type hints where practical.</w:t>
      </w:r>
    </w:p>
    <w:p w14:paraId="7154B14C">
      <w:pPr>
        <w:pStyle w:val="8"/>
        <w:spacing w:before="181" w:line="343" w:lineRule="auto"/>
        <w:ind w:left="448" w:right="333"/>
      </w:pPr>
      <w:r>
        <w:t>For JavaScript we used consistent naming with camelCase.</w:t>
      </w:r>
      <w:r>
        <w:rPr>
          <w:spacing w:val="40"/>
        </w:rPr>
        <w:t xml:space="preserve"> </w:t>
      </w:r>
      <w:r>
        <w:t>Semicolons at end of statements. Const and let instead of var.</w:t>
      </w:r>
    </w:p>
    <w:p w14:paraId="6ADF03CA">
      <w:pPr>
        <w:pStyle w:val="8"/>
        <w:spacing w:before="182"/>
        <w:ind w:left="448"/>
      </w:pPr>
      <w:bookmarkStart w:id="85" w:name="API Standards"/>
      <w:bookmarkEnd w:id="85"/>
      <w:r>
        <w:t>Code</w:t>
      </w:r>
      <w:r>
        <w:rPr>
          <w:spacing w:val="-8"/>
        </w:rPr>
        <w:t xml:space="preserve"> </w:t>
      </w:r>
      <w:r>
        <w:t>was</w:t>
      </w:r>
      <w:r>
        <w:rPr>
          <w:spacing w:val="-8"/>
        </w:rPr>
        <w:t xml:space="preserve"> </w:t>
      </w:r>
      <w:r>
        <w:t>reviewed</w:t>
      </w:r>
      <w:r>
        <w:rPr>
          <w:spacing w:val="-8"/>
        </w:rPr>
        <w:t xml:space="preserve"> </w:t>
      </w:r>
      <w:r>
        <w:t>by</w:t>
      </w:r>
      <w:r>
        <w:rPr>
          <w:spacing w:val="-8"/>
        </w:rPr>
        <w:t xml:space="preserve"> </w:t>
      </w:r>
      <w:r>
        <w:t>team</w:t>
      </w:r>
      <w:r>
        <w:rPr>
          <w:spacing w:val="-7"/>
        </w:rPr>
        <w:t xml:space="preserve"> </w:t>
      </w:r>
      <w:r>
        <w:t>members</w:t>
      </w:r>
      <w:r>
        <w:rPr>
          <w:spacing w:val="-8"/>
        </w:rPr>
        <w:t xml:space="preserve"> </w:t>
      </w:r>
      <w:r>
        <w:t>before</w:t>
      </w:r>
      <w:r>
        <w:rPr>
          <w:spacing w:val="-8"/>
        </w:rPr>
        <w:t xml:space="preserve"> </w:t>
      </w:r>
      <w:r>
        <w:rPr>
          <w:spacing w:val="-2"/>
        </w:rPr>
        <w:t>merging.</w:t>
      </w:r>
    </w:p>
    <w:p w14:paraId="46E99C3B">
      <w:pPr>
        <w:pStyle w:val="8"/>
        <w:spacing w:before="141"/>
      </w:pPr>
    </w:p>
    <w:p w14:paraId="330B58C1">
      <w:pPr>
        <w:pStyle w:val="4"/>
        <w:numPr>
          <w:ilvl w:val="2"/>
          <w:numId w:val="25"/>
        </w:numPr>
        <w:tabs>
          <w:tab w:val="left" w:pos="1284"/>
        </w:tabs>
        <w:spacing w:before="0" w:after="0" w:line="240" w:lineRule="auto"/>
        <w:ind w:left="1284" w:right="0" w:hanging="836"/>
        <w:jc w:val="left"/>
      </w:pPr>
      <w:r>
        <w:t>API</w:t>
      </w:r>
      <w:r>
        <w:rPr>
          <w:spacing w:val="-8"/>
        </w:rPr>
        <w:t xml:space="preserve"> </w:t>
      </w:r>
      <w:r>
        <w:rPr>
          <w:spacing w:val="-2"/>
        </w:rPr>
        <w:t>Standards</w:t>
      </w:r>
    </w:p>
    <w:p w14:paraId="7628B4FA">
      <w:pPr>
        <w:pStyle w:val="8"/>
        <w:spacing w:before="265" w:line="343" w:lineRule="auto"/>
        <w:ind w:left="448" w:right="445" w:hanging="8"/>
        <w:jc w:val="both"/>
      </w:pPr>
      <w:r>
        <w:t>The API follows REST conventions.</w:t>
      </w:r>
      <w:r>
        <w:rPr>
          <w:spacing w:val="40"/>
        </w:rPr>
        <w:t xml:space="preserve"> </w:t>
      </w:r>
      <w:r>
        <w:t>Meaningful URL paths.</w:t>
      </w:r>
      <w:r>
        <w:rPr>
          <w:spacing w:val="40"/>
        </w:rPr>
        <w:t xml:space="preserve"> </w:t>
      </w:r>
      <w:r>
        <w:t>Appropriate HTTP methods POST for predictions GET for health.</w:t>
      </w:r>
      <w:r>
        <w:rPr>
          <w:spacing w:val="40"/>
        </w:rPr>
        <w:t xml:space="preserve"> </w:t>
      </w:r>
      <w:r>
        <w:t>Appropriate status codes 200 for success 400 for bad request 500 for errors.</w:t>
      </w:r>
    </w:p>
    <w:p w14:paraId="61B2FB6C">
      <w:pPr>
        <w:pStyle w:val="8"/>
        <w:spacing w:before="183"/>
        <w:ind w:left="448"/>
        <w:jc w:val="both"/>
      </w:pPr>
      <w:bookmarkStart w:id="86" w:name="Web Standards"/>
      <w:bookmarkEnd w:id="86"/>
      <w:r>
        <w:t>Request</w:t>
      </w:r>
      <w:r>
        <w:rPr>
          <w:spacing w:val="-8"/>
        </w:rPr>
        <w:t xml:space="preserve"> </w:t>
      </w:r>
      <w:r>
        <w:t>and</w:t>
      </w:r>
      <w:r>
        <w:rPr>
          <w:spacing w:val="-8"/>
        </w:rPr>
        <w:t xml:space="preserve"> </w:t>
      </w:r>
      <w:r>
        <w:t>response</w:t>
      </w:r>
      <w:r>
        <w:rPr>
          <w:spacing w:val="-8"/>
        </w:rPr>
        <w:t xml:space="preserve"> </w:t>
      </w:r>
      <w:r>
        <w:t>bodies</w:t>
      </w:r>
      <w:r>
        <w:rPr>
          <w:spacing w:val="-7"/>
        </w:rPr>
        <w:t xml:space="preserve"> </w:t>
      </w:r>
      <w:r>
        <w:t>use</w:t>
      </w:r>
      <w:r>
        <w:rPr>
          <w:spacing w:val="-8"/>
        </w:rPr>
        <w:t xml:space="preserve"> </w:t>
      </w:r>
      <w:r>
        <w:t>JSON</w:t>
      </w:r>
      <w:r>
        <w:rPr>
          <w:spacing w:val="-8"/>
        </w:rPr>
        <w:t xml:space="preserve"> </w:t>
      </w:r>
      <w:r>
        <w:t>format</w:t>
      </w:r>
      <w:r>
        <w:rPr>
          <w:spacing w:val="-8"/>
        </w:rPr>
        <w:t xml:space="preserve"> </w:t>
      </w:r>
      <w:r>
        <w:t>with</w:t>
      </w:r>
      <w:r>
        <w:rPr>
          <w:spacing w:val="-7"/>
        </w:rPr>
        <w:t xml:space="preserve"> </w:t>
      </w:r>
      <w:r>
        <w:t>consistent</w:t>
      </w:r>
      <w:r>
        <w:rPr>
          <w:spacing w:val="-8"/>
        </w:rPr>
        <w:t xml:space="preserve"> </w:t>
      </w:r>
      <w:r>
        <w:t>field</w:t>
      </w:r>
      <w:r>
        <w:rPr>
          <w:spacing w:val="-8"/>
        </w:rPr>
        <w:t xml:space="preserve"> </w:t>
      </w:r>
      <w:r>
        <w:rPr>
          <w:spacing w:val="-2"/>
        </w:rPr>
        <w:t>naming.</w:t>
      </w:r>
    </w:p>
    <w:p w14:paraId="3A6C90B8">
      <w:pPr>
        <w:pStyle w:val="8"/>
        <w:spacing w:before="141"/>
      </w:pPr>
    </w:p>
    <w:p w14:paraId="32205FC5">
      <w:pPr>
        <w:pStyle w:val="4"/>
        <w:numPr>
          <w:ilvl w:val="2"/>
          <w:numId w:val="25"/>
        </w:numPr>
        <w:tabs>
          <w:tab w:val="left" w:pos="1284"/>
        </w:tabs>
        <w:spacing w:before="0" w:after="0" w:line="240" w:lineRule="auto"/>
        <w:ind w:left="1284" w:right="0" w:hanging="836"/>
        <w:jc w:val="left"/>
      </w:pPr>
      <w:r>
        <w:rPr>
          <w:spacing w:val="-4"/>
        </w:rPr>
        <w:t>Web</w:t>
      </w:r>
      <w:r>
        <w:rPr>
          <w:spacing w:val="-12"/>
        </w:rPr>
        <w:t xml:space="preserve"> </w:t>
      </w:r>
      <w:r>
        <w:rPr>
          <w:spacing w:val="-2"/>
        </w:rPr>
        <w:t>Standards</w:t>
      </w:r>
    </w:p>
    <w:p w14:paraId="0AB5CC1D">
      <w:pPr>
        <w:pStyle w:val="8"/>
        <w:spacing w:before="266" w:line="343" w:lineRule="auto"/>
        <w:ind w:left="448" w:right="445"/>
        <w:jc w:val="both"/>
      </w:pPr>
      <w:r>
        <w:rPr>
          <w:spacing w:val="-2"/>
        </w:rPr>
        <w:t>HTML5</w:t>
      </w:r>
      <w:r>
        <w:rPr>
          <w:spacing w:val="-12"/>
        </w:rPr>
        <w:t xml:space="preserve"> </w:t>
      </w:r>
      <w:r>
        <w:rPr>
          <w:spacing w:val="-2"/>
        </w:rPr>
        <w:t>semantic</w:t>
      </w:r>
      <w:r>
        <w:rPr>
          <w:spacing w:val="-11"/>
        </w:rPr>
        <w:t xml:space="preserve"> </w:t>
      </w:r>
      <w:r>
        <w:rPr>
          <w:spacing w:val="-2"/>
        </w:rPr>
        <w:t>elements</w:t>
      </w:r>
      <w:r>
        <w:rPr>
          <w:spacing w:val="-11"/>
        </w:rPr>
        <w:t xml:space="preserve"> </w:t>
      </w:r>
      <w:r>
        <w:rPr>
          <w:spacing w:val="-2"/>
        </w:rPr>
        <w:t>used</w:t>
      </w:r>
      <w:r>
        <w:rPr>
          <w:spacing w:val="-11"/>
        </w:rPr>
        <w:t xml:space="preserve"> </w:t>
      </w:r>
      <w:r>
        <w:rPr>
          <w:spacing w:val="-2"/>
        </w:rPr>
        <w:t>where</w:t>
      </w:r>
      <w:r>
        <w:rPr>
          <w:spacing w:val="-11"/>
        </w:rPr>
        <w:t xml:space="preserve"> </w:t>
      </w:r>
      <w:r>
        <w:rPr>
          <w:spacing w:val="-2"/>
        </w:rPr>
        <w:t>appropriate.</w:t>
      </w:r>
      <w:r>
        <w:rPr>
          <w:spacing w:val="26"/>
        </w:rPr>
        <w:t xml:space="preserve"> </w:t>
      </w:r>
      <w:r>
        <w:rPr>
          <w:spacing w:val="-2"/>
        </w:rPr>
        <w:t>CSS3</w:t>
      </w:r>
      <w:r>
        <w:rPr>
          <w:spacing w:val="-11"/>
        </w:rPr>
        <w:t xml:space="preserve"> </w:t>
      </w:r>
      <w:r>
        <w:rPr>
          <w:spacing w:val="-2"/>
        </w:rPr>
        <w:t>with</w:t>
      </w:r>
      <w:r>
        <w:rPr>
          <w:spacing w:val="-11"/>
        </w:rPr>
        <w:t xml:space="preserve"> </w:t>
      </w:r>
      <w:r>
        <w:rPr>
          <w:spacing w:val="-2"/>
        </w:rPr>
        <w:t>flexbox</w:t>
      </w:r>
      <w:r>
        <w:rPr>
          <w:spacing w:val="-11"/>
        </w:rPr>
        <w:t xml:space="preserve"> </w:t>
      </w:r>
      <w:r>
        <w:rPr>
          <w:spacing w:val="-2"/>
        </w:rPr>
        <w:t>for</w:t>
      </w:r>
      <w:r>
        <w:rPr>
          <w:spacing w:val="-12"/>
        </w:rPr>
        <w:t xml:space="preserve"> </w:t>
      </w:r>
      <w:r>
        <w:rPr>
          <w:spacing w:val="-2"/>
        </w:rPr>
        <w:t>layouts.</w:t>
      </w:r>
      <w:r>
        <w:rPr>
          <w:spacing w:val="26"/>
        </w:rPr>
        <w:t xml:space="preserve"> </w:t>
      </w:r>
      <w:r>
        <w:rPr>
          <w:spacing w:val="-2"/>
        </w:rPr>
        <w:t xml:space="preserve">Responsive </w:t>
      </w:r>
      <w:bookmarkStart w:id="87" w:name="Other Design"/>
      <w:bookmarkEnd w:id="87"/>
      <w:r>
        <w:t>design with media queries. Tested on major browsers for compatibility.</w:t>
      </w:r>
    </w:p>
    <w:p w14:paraId="041397F6">
      <w:pPr>
        <w:pStyle w:val="8"/>
        <w:spacing w:after="0" w:line="343" w:lineRule="auto"/>
        <w:jc w:val="both"/>
        <w:sectPr>
          <w:pgSz w:w="11910" w:h="16840"/>
          <w:pgMar w:top="940" w:right="992" w:bottom="1100" w:left="992" w:header="657" w:footer="912" w:gutter="0"/>
          <w:cols w:space="720" w:num="1"/>
        </w:sectPr>
      </w:pPr>
    </w:p>
    <w:p w14:paraId="7289E015">
      <w:pPr>
        <w:pStyle w:val="8"/>
        <w:spacing w:before="142"/>
        <w:rPr>
          <w:sz w:val="32"/>
        </w:rPr>
      </w:pPr>
    </w:p>
    <w:p w14:paraId="4AFE358E">
      <w:pPr>
        <w:pStyle w:val="3"/>
        <w:numPr>
          <w:ilvl w:val="1"/>
          <w:numId w:val="25"/>
        </w:numPr>
        <w:tabs>
          <w:tab w:val="left" w:pos="1165"/>
        </w:tabs>
        <w:spacing w:before="1" w:after="0" w:line="240" w:lineRule="auto"/>
        <w:ind w:left="1165" w:right="0" w:hanging="717"/>
        <w:jc w:val="left"/>
      </w:pPr>
      <w:r>
        <w:t>Other</w:t>
      </w:r>
      <w:r>
        <w:rPr>
          <w:spacing w:val="-10"/>
        </w:rPr>
        <w:t xml:space="preserve"> </w:t>
      </w:r>
      <w:r>
        <w:rPr>
          <w:spacing w:val="-2"/>
        </w:rPr>
        <w:t>Design</w:t>
      </w:r>
    </w:p>
    <w:p w14:paraId="5024593E">
      <w:pPr>
        <w:pStyle w:val="8"/>
        <w:spacing w:before="339"/>
        <w:ind w:left="448"/>
      </w:pPr>
      <w:bookmarkStart w:id="88" w:name="Error Handling Design"/>
      <w:bookmarkEnd w:id="88"/>
      <w:r>
        <w:t>Some</w:t>
      </w:r>
      <w:r>
        <w:rPr>
          <w:spacing w:val="-9"/>
        </w:rPr>
        <w:t xml:space="preserve"> </w:t>
      </w:r>
      <w:r>
        <w:t>additional</w:t>
      </w:r>
      <w:r>
        <w:rPr>
          <w:spacing w:val="-8"/>
        </w:rPr>
        <w:t xml:space="preserve"> </w:t>
      </w:r>
      <w:r>
        <w:t>design</w:t>
      </w:r>
      <w:r>
        <w:rPr>
          <w:spacing w:val="-8"/>
        </w:rPr>
        <w:t xml:space="preserve"> </w:t>
      </w:r>
      <w:r>
        <w:rPr>
          <w:spacing w:val="-2"/>
        </w:rPr>
        <w:t>considerations.</w:t>
      </w:r>
    </w:p>
    <w:p w14:paraId="1B689D91">
      <w:pPr>
        <w:pStyle w:val="8"/>
        <w:spacing w:before="141"/>
      </w:pPr>
    </w:p>
    <w:p w14:paraId="49862D31">
      <w:pPr>
        <w:pStyle w:val="4"/>
        <w:numPr>
          <w:ilvl w:val="2"/>
          <w:numId w:val="25"/>
        </w:numPr>
        <w:tabs>
          <w:tab w:val="left" w:pos="1284"/>
        </w:tabs>
        <w:spacing w:before="0" w:after="0" w:line="240" w:lineRule="auto"/>
        <w:ind w:left="1284" w:right="0" w:hanging="836"/>
        <w:jc w:val="left"/>
      </w:pPr>
      <w:r>
        <w:t>Error</w:t>
      </w:r>
      <w:r>
        <w:rPr>
          <w:spacing w:val="-13"/>
        </w:rPr>
        <w:t xml:space="preserve"> </w:t>
      </w:r>
      <w:r>
        <w:t>Handling</w:t>
      </w:r>
      <w:r>
        <w:rPr>
          <w:spacing w:val="-13"/>
        </w:rPr>
        <w:t xml:space="preserve"> </w:t>
      </w:r>
      <w:r>
        <w:rPr>
          <w:spacing w:val="-2"/>
        </w:rPr>
        <w:t>Design</w:t>
      </w:r>
    </w:p>
    <w:p w14:paraId="47FD1FDA">
      <w:pPr>
        <w:pStyle w:val="8"/>
        <w:spacing w:before="266"/>
        <w:ind w:left="448"/>
      </w:pPr>
      <w:r>
        <w:t>Errors</w:t>
      </w:r>
      <w:r>
        <w:rPr>
          <w:spacing w:val="-7"/>
        </w:rPr>
        <w:t xml:space="preserve"> </w:t>
      </w:r>
      <w:r>
        <w:t>can</w:t>
      </w:r>
      <w:r>
        <w:rPr>
          <w:spacing w:val="-7"/>
        </w:rPr>
        <w:t xml:space="preserve"> </w:t>
      </w:r>
      <w:r>
        <w:t>occur</w:t>
      </w:r>
      <w:r>
        <w:rPr>
          <w:spacing w:val="-6"/>
        </w:rPr>
        <w:t xml:space="preserve"> </w:t>
      </w:r>
      <w:r>
        <w:t>at</w:t>
      </w:r>
      <w:r>
        <w:rPr>
          <w:spacing w:val="-7"/>
        </w:rPr>
        <w:t xml:space="preserve"> </w:t>
      </w:r>
      <w:r>
        <w:t>multiple</w:t>
      </w:r>
      <w:r>
        <w:rPr>
          <w:spacing w:val="-7"/>
        </w:rPr>
        <w:t xml:space="preserve"> </w:t>
      </w:r>
      <w:r>
        <w:t>levels</w:t>
      </w:r>
      <w:r>
        <w:rPr>
          <w:spacing w:val="-6"/>
        </w:rPr>
        <w:t xml:space="preserve"> </w:t>
      </w:r>
      <w:r>
        <w:t>so</w:t>
      </w:r>
      <w:r>
        <w:rPr>
          <w:spacing w:val="-7"/>
        </w:rPr>
        <w:t xml:space="preserve"> </w:t>
      </w:r>
      <w:r>
        <w:t>we</w:t>
      </w:r>
      <w:r>
        <w:rPr>
          <w:spacing w:val="-7"/>
        </w:rPr>
        <w:t xml:space="preserve"> </w:t>
      </w:r>
      <w:r>
        <w:t>have</w:t>
      </w:r>
      <w:r>
        <w:rPr>
          <w:spacing w:val="-6"/>
        </w:rPr>
        <w:t xml:space="preserve"> </w:t>
      </w:r>
      <w:r>
        <w:t>layered</w:t>
      </w:r>
      <w:r>
        <w:rPr>
          <w:spacing w:val="-7"/>
        </w:rPr>
        <w:t xml:space="preserve"> </w:t>
      </w:r>
      <w:r>
        <w:rPr>
          <w:spacing w:val="-2"/>
        </w:rPr>
        <w:t>handling.</w:t>
      </w:r>
    </w:p>
    <w:p w14:paraId="7398A53C">
      <w:pPr>
        <w:pStyle w:val="8"/>
        <w:spacing w:before="23"/>
      </w:pPr>
    </w:p>
    <w:p w14:paraId="5FDE5EB6">
      <w:pPr>
        <w:pStyle w:val="8"/>
        <w:spacing w:line="343" w:lineRule="auto"/>
        <w:ind w:left="448" w:right="333"/>
      </w:pPr>
      <w:r>
        <w:rPr>
          <w:b/>
        </w:rPr>
        <w:t>Input</w:t>
      </w:r>
      <w:r>
        <w:rPr>
          <w:b/>
          <w:spacing w:val="-8"/>
        </w:rPr>
        <w:t xml:space="preserve"> </w:t>
      </w:r>
      <w:r>
        <w:rPr>
          <w:b/>
        </w:rPr>
        <w:t xml:space="preserve">Validation: </w:t>
      </w:r>
      <w:r>
        <w:t>Check</w:t>
      </w:r>
      <w:r>
        <w:rPr>
          <w:spacing w:val="-8"/>
        </w:rPr>
        <w:t xml:space="preserve"> </w:t>
      </w:r>
      <w:r>
        <w:t>that</w:t>
      </w:r>
      <w:r>
        <w:rPr>
          <w:spacing w:val="-8"/>
        </w:rPr>
        <w:t xml:space="preserve"> </w:t>
      </w:r>
      <w:r>
        <w:t>required</w:t>
      </w:r>
      <w:r>
        <w:rPr>
          <w:spacing w:val="-8"/>
        </w:rPr>
        <w:t xml:space="preserve"> </w:t>
      </w:r>
      <w:r>
        <w:t>fields</w:t>
      </w:r>
      <w:r>
        <w:rPr>
          <w:spacing w:val="-8"/>
        </w:rPr>
        <w:t xml:space="preserve"> </w:t>
      </w:r>
      <w:r>
        <w:t>are</w:t>
      </w:r>
      <w:r>
        <w:rPr>
          <w:spacing w:val="-8"/>
        </w:rPr>
        <w:t xml:space="preserve"> </w:t>
      </w:r>
      <w:r>
        <w:t>present</w:t>
      </w:r>
      <w:r>
        <w:rPr>
          <w:spacing w:val="-8"/>
        </w:rPr>
        <w:t xml:space="preserve"> </w:t>
      </w:r>
      <w:r>
        <w:t>and</w:t>
      </w:r>
      <w:r>
        <w:rPr>
          <w:spacing w:val="-8"/>
        </w:rPr>
        <w:t xml:space="preserve"> </w:t>
      </w:r>
      <w:r>
        <w:t>have</w:t>
      </w:r>
      <w:r>
        <w:rPr>
          <w:spacing w:val="-8"/>
        </w:rPr>
        <w:t xml:space="preserve"> </w:t>
      </w:r>
      <w:r>
        <w:t>valid</w:t>
      </w:r>
      <w:r>
        <w:rPr>
          <w:spacing w:val="-8"/>
        </w:rPr>
        <w:t xml:space="preserve"> </w:t>
      </w:r>
      <w:r>
        <w:t>types. Return</w:t>
      </w:r>
      <w:r>
        <w:rPr>
          <w:spacing w:val="-8"/>
        </w:rPr>
        <w:t xml:space="preserve"> </w:t>
      </w:r>
      <w:r>
        <w:t>friendly error messages for invalid input.</w:t>
      </w:r>
    </w:p>
    <w:p w14:paraId="3D06D646">
      <w:pPr>
        <w:pStyle w:val="8"/>
        <w:spacing w:before="181" w:line="343" w:lineRule="auto"/>
        <w:ind w:left="448" w:right="333"/>
      </w:pPr>
      <w:r>
        <w:rPr>
          <w:b/>
        </w:rPr>
        <w:t>Prediction Errors:</w:t>
      </w:r>
      <w:r>
        <w:rPr>
          <w:b/>
          <w:spacing w:val="40"/>
        </w:rPr>
        <w:t xml:space="preserve"> </w:t>
      </w:r>
      <w:r>
        <w:t>If model fails for any reason catch exception and return generic error to user. Log technical details for debugging.</w:t>
      </w:r>
    </w:p>
    <w:p w14:paraId="2F2BF416">
      <w:pPr>
        <w:spacing w:before="181"/>
        <w:ind w:left="448" w:right="0" w:firstLine="0"/>
        <w:jc w:val="left"/>
        <w:rPr>
          <w:sz w:val="24"/>
        </w:rPr>
      </w:pPr>
      <w:bookmarkStart w:id="89" w:name="Security Design"/>
      <w:bookmarkEnd w:id="89"/>
      <w:r>
        <w:rPr>
          <w:b/>
          <w:spacing w:val="-2"/>
          <w:sz w:val="24"/>
        </w:rPr>
        <w:t>File</w:t>
      </w:r>
      <w:r>
        <w:rPr>
          <w:b/>
          <w:spacing w:val="-11"/>
          <w:sz w:val="24"/>
        </w:rPr>
        <w:t xml:space="preserve"> </w:t>
      </w:r>
      <w:r>
        <w:rPr>
          <w:b/>
          <w:spacing w:val="-2"/>
          <w:sz w:val="24"/>
        </w:rPr>
        <w:t>Processing</w:t>
      </w:r>
      <w:r>
        <w:rPr>
          <w:b/>
          <w:spacing w:val="-10"/>
          <w:sz w:val="24"/>
        </w:rPr>
        <w:t xml:space="preserve"> </w:t>
      </w:r>
      <w:r>
        <w:rPr>
          <w:b/>
          <w:spacing w:val="-2"/>
          <w:sz w:val="24"/>
        </w:rPr>
        <w:t>Errors:</w:t>
      </w:r>
      <w:r>
        <w:rPr>
          <w:b/>
          <w:spacing w:val="16"/>
          <w:sz w:val="24"/>
        </w:rPr>
        <w:t xml:space="preserve"> </w:t>
      </w:r>
      <w:r>
        <w:rPr>
          <w:spacing w:val="-2"/>
          <w:sz w:val="24"/>
        </w:rPr>
        <w:t>Handle</w:t>
      </w:r>
      <w:r>
        <w:rPr>
          <w:spacing w:val="-10"/>
          <w:sz w:val="24"/>
        </w:rPr>
        <w:t xml:space="preserve"> </w:t>
      </w:r>
      <w:r>
        <w:rPr>
          <w:spacing w:val="-2"/>
          <w:sz w:val="24"/>
        </w:rPr>
        <w:t>malformed</w:t>
      </w:r>
      <w:r>
        <w:rPr>
          <w:spacing w:val="-10"/>
          <w:sz w:val="24"/>
        </w:rPr>
        <w:t xml:space="preserve"> </w:t>
      </w:r>
      <w:r>
        <w:rPr>
          <w:spacing w:val="-2"/>
          <w:sz w:val="24"/>
        </w:rPr>
        <w:t>CSV</w:t>
      </w:r>
      <w:r>
        <w:rPr>
          <w:spacing w:val="-10"/>
          <w:sz w:val="24"/>
        </w:rPr>
        <w:t xml:space="preserve"> </w:t>
      </w:r>
      <w:r>
        <w:rPr>
          <w:spacing w:val="-2"/>
          <w:sz w:val="24"/>
        </w:rPr>
        <w:t>files</w:t>
      </w:r>
      <w:r>
        <w:rPr>
          <w:spacing w:val="-10"/>
          <w:sz w:val="24"/>
        </w:rPr>
        <w:t xml:space="preserve"> </w:t>
      </w:r>
      <w:r>
        <w:rPr>
          <w:spacing w:val="-2"/>
          <w:sz w:val="24"/>
        </w:rPr>
        <w:t>gracefully.</w:t>
      </w:r>
      <w:r>
        <w:rPr>
          <w:spacing w:val="18"/>
          <w:sz w:val="24"/>
        </w:rPr>
        <w:t xml:space="preserve"> </w:t>
      </w:r>
      <w:r>
        <w:rPr>
          <w:spacing w:val="-2"/>
          <w:sz w:val="24"/>
        </w:rPr>
        <w:t>Show</w:t>
      </w:r>
      <w:r>
        <w:rPr>
          <w:spacing w:val="-10"/>
          <w:sz w:val="24"/>
        </w:rPr>
        <w:t xml:space="preserve"> </w:t>
      </w:r>
      <w:r>
        <w:rPr>
          <w:spacing w:val="-2"/>
          <w:sz w:val="24"/>
        </w:rPr>
        <w:t>which</w:t>
      </w:r>
      <w:r>
        <w:rPr>
          <w:spacing w:val="-10"/>
          <w:sz w:val="24"/>
        </w:rPr>
        <w:t xml:space="preserve"> </w:t>
      </w:r>
      <w:r>
        <w:rPr>
          <w:spacing w:val="-2"/>
          <w:sz w:val="24"/>
        </w:rPr>
        <w:t>rows</w:t>
      </w:r>
      <w:r>
        <w:rPr>
          <w:spacing w:val="-10"/>
          <w:sz w:val="24"/>
        </w:rPr>
        <w:t xml:space="preserve"> </w:t>
      </w:r>
      <w:r>
        <w:rPr>
          <w:spacing w:val="-2"/>
          <w:sz w:val="24"/>
        </w:rPr>
        <w:t>had</w:t>
      </w:r>
      <w:r>
        <w:rPr>
          <w:spacing w:val="-10"/>
          <w:sz w:val="24"/>
        </w:rPr>
        <w:t xml:space="preserve"> </w:t>
      </w:r>
      <w:r>
        <w:rPr>
          <w:spacing w:val="-2"/>
          <w:sz w:val="24"/>
        </w:rPr>
        <w:t>issues.</w:t>
      </w:r>
    </w:p>
    <w:p w14:paraId="23CA5CEE">
      <w:pPr>
        <w:pStyle w:val="8"/>
        <w:spacing w:before="141"/>
      </w:pPr>
    </w:p>
    <w:p w14:paraId="51862437">
      <w:pPr>
        <w:pStyle w:val="4"/>
        <w:numPr>
          <w:ilvl w:val="2"/>
          <w:numId w:val="25"/>
        </w:numPr>
        <w:tabs>
          <w:tab w:val="left" w:pos="1284"/>
        </w:tabs>
        <w:spacing w:before="1" w:after="0" w:line="240" w:lineRule="auto"/>
        <w:ind w:left="1284" w:right="0" w:hanging="836"/>
        <w:jc w:val="left"/>
      </w:pPr>
      <w:r>
        <w:t>Security</w:t>
      </w:r>
      <w:r>
        <w:rPr>
          <w:spacing w:val="-11"/>
        </w:rPr>
        <w:t xml:space="preserve"> </w:t>
      </w:r>
      <w:r>
        <w:rPr>
          <w:spacing w:val="-2"/>
        </w:rPr>
        <w:t>Design</w:t>
      </w:r>
    </w:p>
    <w:p w14:paraId="3D386428">
      <w:pPr>
        <w:pStyle w:val="8"/>
        <w:spacing w:before="265"/>
        <w:ind w:left="448"/>
      </w:pPr>
      <w:r>
        <w:t>Even</w:t>
      </w:r>
      <w:r>
        <w:rPr>
          <w:spacing w:val="-6"/>
        </w:rPr>
        <w:t xml:space="preserve"> </w:t>
      </w:r>
      <w:r>
        <w:t>though</w:t>
      </w:r>
      <w:r>
        <w:rPr>
          <w:spacing w:val="-6"/>
        </w:rPr>
        <w:t xml:space="preserve"> </w:t>
      </w:r>
      <w:r>
        <w:t>this</w:t>
      </w:r>
      <w:r>
        <w:rPr>
          <w:spacing w:val="-5"/>
        </w:rPr>
        <w:t xml:space="preserve"> </w:t>
      </w:r>
      <w:r>
        <w:t>is</w:t>
      </w:r>
      <w:r>
        <w:rPr>
          <w:spacing w:val="-6"/>
        </w:rPr>
        <w:t xml:space="preserve"> </w:t>
      </w:r>
      <w:r>
        <w:t>a</w:t>
      </w:r>
      <w:r>
        <w:rPr>
          <w:spacing w:val="-6"/>
        </w:rPr>
        <w:t xml:space="preserve"> </w:t>
      </w:r>
      <w:r>
        <w:t>detection</w:t>
      </w:r>
      <w:r>
        <w:rPr>
          <w:spacing w:val="-5"/>
        </w:rPr>
        <w:t xml:space="preserve"> </w:t>
      </w:r>
      <w:r>
        <w:t>tool</w:t>
      </w:r>
      <w:r>
        <w:rPr>
          <w:spacing w:val="-6"/>
        </w:rPr>
        <w:t xml:space="preserve"> </w:t>
      </w:r>
      <w:r>
        <w:t>security</w:t>
      </w:r>
      <w:r>
        <w:rPr>
          <w:spacing w:val="-5"/>
        </w:rPr>
        <w:t xml:space="preserve"> </w:t>
      </w:r>
      <w:r>
        <w:t>of</w:t>
      </w:r>
      <w:r>
        <w:rPr>
          <w:spacing w:val="-6"/>
        </w:rPr>
        <w:t xml:space="preserve"> </w:t>
      </w:r>
      <w:r>
        <w:t>the</w:t>
      </w:r>
      <w:r>
        <w:rPr>
          <w:spacing w:val="-6"/>
        </w:rPr>
        <w:t xml:space="preserve"> </w:t>
      </w:r>
      <w:r>
        <w:t>tool</w:t>
      </w:r>
      <w:r>
        <w:rPr>
          <w:spacing w:val="-5"/>
        </w:rPr>
        <w:t xml:space="preserve"> </w:t>
      </w:r>
      <w:r>
        <w:t>itself</w:t>
      </w:r>
      <w:r>
        <w:rPr>
          <w:spacing w:val="-6"/>
        </w:rPr>
        <w:t xml:space="preserve"> </w:t>
      </w:r>
      <w:r>
        <w:rPr>
          <w:spacing w:val="-2"/>
        </w:rPr>
        <w:t>matters.</w:t>
      </w:r>
    </w:p>
    <w:p w14:paraId="6BB3A7B9">
      <w:pPr>
        <w:pStyle w:val="8"/>
        <w:spacing w:before="23"/>
      </w:pPr>
    </w:p>
    <w:p w14:paraId="444E96CD">
      <w:pPr>
        <w:spacing w:before="0"/>
        <w:ind w:left="448" w:right="0" w:firstLine="0"/>
        <w:jc w:val="left"/>
        <w:rPr>
          <w:sz w:val="24"/>
        </w:rPr>
      </w:pPr>
      <w:r>
        <w:rPr>
          <w:b/>
          <w:sz w:val="24"/>
        </w:rPr>
        <w:t>Input</w:t>
      </w:r>
      <w:r>
        <w:rPr>
          <w:b/>
          <w:spacing w:val="-8"/>
          <w:sz w:val="24"/>
        </w:rPr>
        <w:t xml:space="preserve"> </w:t>
      </w:r>
      <w:r>
        <w:rPr>
          <w:b/>
          <w:sz w:val="24"/>
        </w:rPr>
        <w:t>Sanitization:</w:t>
      </w:r>
      <w:r>
        <w:rPr>
          <w:b/>
          <w:spacing w:val="11"/>
          <w:sz w:val="24"/>
        </w:rPr>
        <w:t xml:space="preserve"> </w:t>
      </w:r>
      <w:r>
        <w:rPr>
          <w:sz w:val="24"/>
        </w:rPr>
        <w:t>User</w:t>
      </w:r>
      <w:r>
        <w:rPr>
          <w:spacing w:val="-7"/>
          <w:sz w:val="24"/>
        </w:rPr>
        <w:t xml:space="preserve"> </w:t>
      </w:r>
      <w:r>
        <w:rPr>
          <w:sz w:val="24"/>
        </w:rPr>
        <w:t>input</w:t>
      </w:r>
      <w:r>
        <w:rPr>
          <w:spacing w:val="-7"/>
          <w:sz w:val="24"/>
        </w:rPr>
        <w:t xml:space="preserve"> </w:t>
      </w:r>
      <w:r>
        <w:rPr>
          <w:sz w:val="24"/>
        </w:rPr>
        <w:t>is</w:t>
      </w:r>
      <w:r>
        <w:rPr>
          <w:spacing w:val="-7"/>
          <w:sz w:val="24"/>
        </w:rPr>
        <w:t xml:space="preserve"> </w:t>
      </w:r>
      <w:r>
        <w:rPr>
          <w:sz w:val="24"/>
        </w:rPr>
        <w:t>sanitized</w:t>
      </w:r>
      <w:r>
        <w:rPr>
          <w:spacing w:val="-7"/>
          <w:sz w:val="24"/>
        </w:rPr>
        <w:t xml:space="preserve"> </w:t>
      </w:r>
      <w:r>
        <w:rPr>
          <w:sz w:val="24"/>
        </w:rPr>
        <w:t>to</w:t>
      </w:r>
      <w:r>
        <w:rPr>
          <w:spacing w:val="-7"/>
          <w:sz w:val="24"/>
        </w:rPr>
        <w:t xml:space="preserve"> </w:t>
      </w:r>
      <w:r>
        <w:rPr>
          <w:sz w:val="24"/>
        </w:rPr>
        <w:t>prevent</w:t>
      </w:r>
      <w:r>
        <w:rPr>
          <w:spacing w:val="-7"/>
          <w:sz w:val="24"/>
        </w:rPr>
        <w:t xml:space="preserve"> </w:t>
      </w:r>
      <w:r>
        <w:rPr>
          <w:sz w:val="24"/>
        </w:rPr>
        <w:t>injection</w:t>
      </w:r>
      <w:r>
        <w:rPr>
          <w:spacing w:val="-7"/>
          <w:sz w:val="24"/>
        </w:rPr>
        <w:t xml:space="preserve"> </w:t>
      </w:r>
      <w:r>
        <w:rPr>
          <w:spacing w:val="-2"/>
          <w:sz w:val="24"/>
        </w:rPr>
        <w:t>attacks.</w:t>
      </w:r>
    </w:p>
    <w:p w14:paraId="5F8D93CB">
      <w:pPr>
        <w:pStyle w:val="8"/>
        <w:spacing w:before="23"/>
      </w:pPr>
    </w:p>
    <w:p w14:paraId="58107B9C">
      <w:pPr>
        <w:spacing w:before="0"/>
        <w:ind w:left="448" w:right="0" w:firstLine="0"/>
        <w:jc w:val="left"/>
        <w:rPr>
          <w:sz w:val="24"/>
        </w:rPr>
      </w:pPr>
      <w:r>
        <w:rPr>
          <w:b/>
          <w:sz w:val="24"/>
        </w:rPr>
        <w:t>File</w:t>
      </w:r>
      <w:r>
        <w:rPr>
          <w:b/>
          <w:spacing w:val="-9"/>
          <w:sz w:val="24"/>
        </w:rPr>
        <w:t xml:space="preserve"> </w:t>
      </w:r>
      <w:r>
        <w:rPr>
          <w:b/>
          <w:sz w:val="24"/>
        </w:rPr>
        <w:t>Validation:</w:t>
      </w:r>
      <w:r>
        <w:rPr>
          <w:b/>
          <w:spacing w:val="9"/>
          <w:sz w:val="24"/>
        </w:rPr>
        <w:t xml:space="preserve"> </w:t>
      </w:r>
      <w:r>
        <w:rPr>
          <w:sz w:val="24"/>
        </w:rPr>
        <w:t>Uploaded</w:t>
      </w:r>
      <w:r>
        <w:rPr>
          <w:spacing w:val="-9"/>
          <w:sz w:val="24"/>
        </w:rPr>
        <w:t xml:space="preserve"> </w:t>
      </w:r>
      <w:r>
        <w:rPr>
          <w:sz w:val="24"/>
        </w:rPr>
        <w:t>files</w:t>
      </w:r>
      <w:r>
        <w:rPr>
          <w:spacing w:val="-9"/>
          <w:sz w:val="24"/>
        </w:rPr>
        <w:t xml:space="preserve"> </w:t>
      </w:r>
      <w:r>
        <w:rPr>
          <w:sz w:val="24"/>
        </w:rPr>
        <w:t>are</w:t>
      </w:r>
      <w:r>
        <w:rPr>
          <w:spacing w:val="-8"/>
          <w:sz w:val="24"/>
        </w:rPr>
        <w:t xml:space="preserve"> </w:t>
      </w:r>
      <w:r>
        <w:rPr>
          <w:sz w:val="24"/>
        </w:rPr>
        <w:t>validated</w:t>
      </w:r>
      <w:r>
        <w:rPr>
          <w:spacing w:val="-9"/>
          <w:sz w:val="24"/>
        </w:rPr>
        <w:t xml:space="preserve"> </w:t>
      </w:r>
      <w:r>
        <w:rPr>
          <w:sz w:val="24"/>
        </w:rPr>
        <w:t>for</w:t>
      </w:r>
      <w:r>
        <w:rPr>
          <w:spacing w:val="-9"/>
          <w:sz w:val="24"/>
        </w:rPr>
        <w:t xml:space="preserve"> </w:t>
      </w:r>
      <w:r>
        <w:rPr>
          <w:sz w:val="24"/>
        </w:rPr>
        <w:t>type</w:t>
      </w:r>
      <w:r>
        <w:rPr>
          <w:spacing w:val="-8"/>
          <w:sz w:val="24"/>
        </w:rPr>
        <w:t xml:space="preserve"> </w:t>
      </w:r>
      <w:r>
        <w:rPr>
          <w:sz w:val="24"/>
        </w:rPr>
        <w:t>and</w:t>
      </w:r>
      <w:r>
        <w:rPr>
          <w:spacing w:val="-9"/>
          <w:sz w:val="24"/>
        </w:rPr>
        <w:t xml:space="preserve"> </w:t>
      </w:r>
      <w:r>
        <w:rPr>
          <w:sz w:val="24"/>
        </w:rPr>
        <w:t>size</w:t>
      </w:r>
      <w:r>
        <w:rPr>
          <w:spacing w:val="-9"/>
          <w:sz w:val="24"/>
        </w:rPr>
        <w:t xml:space="preserve"> </w:t>
      </w:r>
      <w:r>
        <w:rPr>
          <w:sz w:val="24"/>
        </w:rPr>
        <w:t>before</w:t>
      </w:r>
      <w:r>
        <w:rPr>
          <w:spacing w:val="-8"/>
          <w:sz w:val="24"/>
        </w:rPr>
        <w:t xml:space="preserve"> </w:t>
      </w:r>
      <w:r>
        <w:rPr>
          <w:spacing w:val="-2"/>
          <w:sz w:val="24"/>
        </w:rPr>
        <w:t>processing.</w:t>
      </w:r>
    </w:p>
    <w:p w14:paraId="4BFE55D2">
      <w:pPr>
        <w:pStyle w:val="8"/>
        <w:spacing w:before="23"/>
      </w:pPr>
    </w:p>
    <w:p w14:paraId="301C673F">
      <w:pPr>
        <w:pStyle w:val="8"/>
        <w:ind w:left="448"/>
      </w:pPr>
      <w:bookmarkStart w:id="90" w:name="User Interface Design"/>
      <w:bookmarkEnd w:id="90"/>
      <w:r>
        <w:rPr>
          <w:b/>
        </w:rPr>
        <w:t>No</w:t>
      </w:r>
      <w:r>
        <w:rPr>
          <w:b/>
          <w:spacing w:val="-10"/>
        </w:rPr>
        <w:t xml:space="preserve"> </w:t>
      </w:r>
      <w:r>
        <w:rPr>
          <w:b/>
        </w:rPr>
        <w:t>Data</w:t>
      </w:r>
      <w:r>
        <w:rPr>
          <w:b/>
          <w:spacing w:val="-9"/>
        </w:rPr>
        <w:t xml:space="preserve"> </w:t>
      </w:r>
      <w:r>
        <w:rPr>
          <w:b/>
        </w:rPr>
        <w:t>Storage:</w:t>
      </w:r>
      <w:r>
        <w:rPr>
          <w:b/>
          <w:spacing w:val="8"/>
        </w:rPr>
        <w:t xml:space="preserve"> </w:t>
      </w:r>
      <w:r>
        <w:t>User</w:t>
      </w:r>
      <w:r>
        <w:rPr>
          <w:spacing w:val="-9"/>
        </w:rPr>
        <w:t xml:space="preserve"> </w:t>
      </w:r>
      <w:r>
        <w:t>submissions</w:t>
      </w:r>
      <w:r>
        <w:rPr>
          <w:spacing w:val="-10"/>
        </w:rPr>
        <w:t xml:space="preserve"> </w:t>
      </w:r>
      <w:r>
        <w:t>are</w:t>
      </w:r>
      <w:r>
        <w:rPr>
          <w:spacing w:val="-9"/>
        </w:rPr>
        <w:t xml:space="preserve"> </w:t>
      </w:r>
      <w:r>
        <w:t>not</w:t>
      </w:r>
      <w:r>
        <w:rPr>
          <w:spacing w:val="-9"/>
        </w:rPr>
        <w:t xml:space="preserve"> </w:t>
      </w:r>
      <w:r>
        <w:t>stored</w:t>
      </w:r>
      <w:r>
        <w:rPr>
          <w:spacing w:val="-9"/>
        </w:rPr>
        <w:t xml:space="preserve"> </w:t>
      </w:r>
      <w:r>
        <w:t>permanently.</w:t>
      </w:r>
      <w:r>
        <w:rPr>
          <w:spacing w:val="8"/>
        </w:rPr>
        <w:t xml:space="preserve"> </w:t>
      </w:r>
      <w:r>
        <w:t>Processed</w:t>
      </w:r>
      <w:r>
        <w:rPr>
          <w:spacing w:val="-10"/>
        </w:rPr>
        <w:t xml:space="preserve"> </w:t>
      </w:r>
      <w:r>
        <w:t>and</w:t>
      </w:r>
      <w:r>
        <w:rPr>
          <w:spacing w:val="-9"/>
        </w:rPr>
        <w:t xml:space="preserve"> </w:t>
      </w:r>
      <w:r>
        <w:rPr>
          <w:spacing w:val="-2"/>
        </w:rPr>
        <w:t>discarded.</w:t>
      </w:r>
    </w:p>
    <w:p w14:paraId="292E78F5">
      <w:pPr>
        <w:pStyle w:val="8"/>
        <w:spacing w:before="141"/>
      </w:pPr>
    </w:p>
    <w:p w14:paraId="1E0649F5">
      <w:pPr>
        <w:pStyle w:val="4"/>
        <w:numPr>
          <w:ilvl w:val="2"/>
          <w:numId w:val="25"/>
        </w:numPr>
        <w:tabs>
          <w:tab w:val="left" w:pos="1284"/>
        </w:tabs>
        <w:spacing w:before="0" w:after="0" w:line="240" w:lineRule="auto"/>
        <w:ind w:left="1284" w:right="0" w:hanging="836"/>
        <w:jc w:val="left"/>
      </w:pPr>
      <w:r>
        <w:t>User</w:t>
      </w:r>
      <w:r>
        <w:rPr>
          <w:spacing w:val="-10"/>
        </w:rPr>
        <w:t xml:space="preserve"> </w:t>
      </w:r>
      <w:r>
        <w:t>Interface</w:t>
      </w:r>
      <w:r>
        <w:rPr>
          <w:spacing w:val="-9"/>
        </w:rPr>
        <w:t xml:space="preserve"> </w:t>
      </w:r>
      <w:r>
        <w:rPr>
          <w:spacing w:val="-2"/>
        </w:rPr>
        <w:t>Design</w:t>
      </w:r>
    </w:p>
    <w:p w14:paraId="01EC3AAF">
      <w:pPr>
        <w:pStyle w:val="8"/>
        <w:spacing w:before="266"/>
        <w:ind w:left="440"/>
      </w:pPr>
      <w:r>
        <w:t>The</w:t>
      </w:r>
      <w:r>
        <w:rPr>
          <w:spacing w:val="-9"/>
        </w:rPr>
        <w:t xml:space="preserve"> </w:t>
      </w:r>
      <w:r>
        <w:t>UI</w:t>
      </w:r>
      <w:r>
        <w:rPr>
          <w:spacing w:val="-8"/>
        </w:rPr>
        <w:t xml:space="preserve"> </w:t>
      </w:r>
      <w:r>
        <w:t>follows</w:t>
      </w:r>
      <w:r>
        <w:rPr>
          <w:spacing w:val="-8"/>
        </w:rPr>
        <w:t xml:space="preserve"> </w:t>
      </w:r>
      <w:r>
        <w:t>principles</w:t>
      </w:r>
      <w:r>
        <w:rPr>
          <w:spacing w:val="-8"/>
        </w:rPr>
        <w:t xml:space="preserve"> </w:t>
      </w:r>
      <w:r>
        <w:t>of</w:t>
      </w:r>
      <w:r>
        <w:rPr>
          <w:spacing w:val="-8"/>
        </w:rPr>
        <w:t xml:space="preserve"> </w:t>
      </w:r>
      <w:r>
        <w:t>clarity</w:t>
      </w:r>
      <w:r>
        <w:rPr>
          <w:spacing w:val="-8"/>
        </w:rPr>
        <w:t xml:space="preserve"> </w:t>
      </w:r>
      <w:r>
        <w:t>and</w:t>
      </w:r>
      <w:r>
        <w:rPr>
          <w:spacing w:val="-8"/>
        </w:rPr>
        <w:t xml:space="preserve"> </w:t>
      </w:r>
      <w:r>
        <w:rPr>
          <w:spacing w:val="-2"/>
        </w:rPr>
        <w:t>simplicity.</w:t>
      </w:r>
    </w:p>
    <w:p w14:paraId="106A7982">
      <w:pPr>
        <w:pStyle w:val="8"/>
        <w:spacing w:before="23"/>
      </w:pPr>
    </w:p>
    <w:p w14:paraId="0FD53949">
      <w:pPr>
        <w:pStyle w:val="8"/>
        <w:spacing w:line="499" w:lineRule="auto"/>
        <w:ind w:left="448" w:right="2907"/>
      </w:pPr>
      <w:r>
        <w:t>Dark</w:t>
      </w:r>
      <w:r>
        <w:rPr>
          <w:spacing w:val="-7"/>
        </w:rPr>
        <w:t xml:space="preserve"> </w:t>
      </w:r>
      <w:r>
        <w:t>theme</w:t>
      </w:r>
      <w:r>
        <w:rPr>
          <w:spacing w:val="-7"/>
        </w:rPr>
        <w:t xml:space="preserve"> </w:t>
      </w:r>
      <w:r>
        <w:t>reduces</w:t>
      </w:r>
      <w:r>
        <w:rPr>
          <w:spacing w:val="-7"/>
        </w:rPr>
        <w:t xml:space="preserve"> </w:t>
      </w:r>
      <w:r>
        <w:t>eye</w:t>
      </w:r>
      <w:r>
        <w:rPr>
          <w:spacing w:val="-7"/>
        </w:rPr>
        <w:t xml:space="preserve"> </w:t>
      </w:r>
      <w:r>
        <w:t>strain. Common</w:t>
      </w:r>
      <w:r>
        <w:rPr>
          <w:spacing w:val="-7"/>
        </w:rPr>
        <w:t xml:space="preserve"> </w:t>
      </w:r>
      <w:r>
        <w:t>choice</w:t>
      </w:r>
      <w:r>
        <w:rPr>
          <w:spacing w:val="-7"/>
        </w:rPr>
        <w:t xml:space="preserve"> </w:t>
      </w:r>
      <w:r>
        <w:t>for</w:t>
      </w:r>
      <w:r>
        <w:rPr>
          <w:spacing w:val="-7"/>
        </w:rPr>
        <w:t xml:space="preserve"> </w:t>
      </w:r>
      <w:r>
        <w:t>security</w:t>
      </w:r>
      <w:r>
        <w:rPr>
          <w:spacing w:val="-7"/>
        </w:rPr>
        <w:t xml:space="preserve"> </w:t>
      </w:r>
      <w:r>
        <w:t>tools. Green and red color coding for safe and malicious is intuitive.</w:t>
      </w:r>
    </w:p>
    <w:p w14:paraId="6C5EAC69">
      <w:pPr>
        <w:pStyle w:val="8"/>
        <w:spacing w:before="2" w:line="499" w:lineRule="auto"/>
        <w:ind w:left="448" w:right="333"/>
      </w:pPr>
      <w:r>
        <w:t>Progress</w:t>
      </w:r>
      <w:r>
        <w:rPr>
          <w:spacing w:val="-6"/>
        </w:rPr>
        <w:t xml:space="preserve"> </w:t>
      </w:r>
      <w:r>
        <w:t>bars</w:t>
      </w:r>
      <w:r>
        <w:rPr>
          <w:spacing w:val="-6"/>
        </w:rPr>
        <w:t xml:space="preserve"> </w:t>
      </w:r>
      <w:r>
        <w:t>show</w:t>
      </w:r>
      <w:r>
        <w:rPr>
          <w:spacing w:val="-6"/>
        </w:rPr>
        <w:t xml:space="preserve"> </w:t>
      </w:r>
      <w:r>
        <w:t>confidence</w:t>
      </w:r>
      <w:r>
        <w:rPr>
          <w:spacing w:val="-6"/>
        </w:rPr>
        <w:t xml:space="preserve"> </w:t>
      </w:r>
      <w:r>
        <w:t>visually</w:t>
      </w:r>
      <w:r>
        <w:rPr>
          <w:spacing w:val="-6"/>
        </w:rPr>
        <w:t xml:space="preserve"> </w:t>
      </w:r>
      <w:r>
        <w:t>which</w:t>
      </w:r>
      <w:r>
        <w:rPr>
          <w:spacing w:val="-6"/>
        </w:rPr>
        <w:t xml:space="preserve"> </w:t>
      </w:r>
      <w:r>
        <w:t>is</w:t>
      </w:r>
      <w:r>
        <w:rPr>
          <w:spacing w:val="-6"/>
        </w:rPr>
        <w:t xml:space="preserve"> </w:t>
      </w:r>
      <w:r>
        <w:t>easier</w:t>
      </w:r>
      <w:r>
        <w:rPr>
          <w:spacing w:val="-6"/>
        </w:rPr>
        <w:t xml:space="preserve"> </w:t>
      </w:r>
      <w:r>
        <w:t>to</w:t>
      </w:r>
      <w:r>
        <w:rPr>
          <w:spacing w:val="-6"/>
        </w:rPr>
        <w:t xml:space="preserve"> </w:t>
      </w:r>
      <w:r>
        <w:t>understand</w:t>
      </w:r>
      <w:r>
        <w:rPr>
          <w:spacing w:val="-6"/>
        </w:rPr>
        <w:t xml:space="preserve"> </w:t>
      </w:r>
      <w:r>
        <w:t>than</w:t>
      </w:r>
      <w:r>
        <w:rPr>
          <w:spacing w:val="-6"/>
        </w:rPr>
        <w:t xml:space="preserve"> </w:t>
      </w:r>
      <w:r>
        <w:t>raw</w:t>
      </w:r>
      <w:r>
        <w:rPr>
          <w:spacing w:val="-6"/>
        </w:rPr>
        <w:t xml:space="preserve"> </w:t>
      </w:r>
      <w:r>
        <w:t>percentages. Icons provide quick visual cues. Shield for safe. Bug for malicious.</w:t>
      </w:r>
    </w:p>
    <w:p w14:paraId="22765B25">
      <w:pPr>
        <w:pStyle w:val="8"/>
        <w:spacing w:before="1"/>
        <w:ind w:left="448"/>
      </w:pPr>
      <w:bookmarkStart w:id="91" w:name="Performance Optimization"/>
      <w:bookmarkEnd w:id="91"/>
      <w:r>
        <w:t>Layout</w:t>
      </w:r>
      <w:r>
        <w:rPr>
          <w:spacing w:val="-9"/>
        </w:rPr>
        <w:t xml:space="preserve"> </w:t>
      </w:r>
      <w:r>
        <w:t>is</w:t>
      </w:r>
      <w:r>
        <w:rPr>
          <w:spacing w:val="-8"/>
        </w:rPr>
        <w:t xml:space="preserve"> </w:t>
      </w:r>
      <w:r>
        <w:t>centered</w:t>
      </w:r>
      <w:r>
        <w:rPr>
          <w:spacing w:val="-9"/>
        </w:rPr>
        <w:t xml:space="preserve"> </w:t>
      </w:r>
      <w:r>
        <w:t>with</w:t>
      </w:r>
      <w:r>
        <w:rPr>
          <w:spacing w:val="-8"/>
        </w:rPr>
        <w:t xml:space="preserve"> </w:t>
      </w:r>
      <w:r>
        <w:t>reasonable</w:t>
      </w:r>
      <w:r>
        <w:rPr>
          <w:spacing w:val="-9"/>
        </w:rPr>
        <w:t xml:space="preserve"> </w:t>
      </w:r>
      <w:r>
        <w:t>width.</w:t>
      </w:r>
      <w:r>
        <w:rPr>
          <w:spacing w:val="9"/>
        </w:rPr>
        <w:t xml:space="preserve"> </w:t>
      </w:r>
      <w:r>
        <w:t>Works</w:t>
      </w:r>
      <w:r>
        <w:rPr>
          <w:spacing w:val="-8"/>
        </w:rPr>
        <w:t xml:space="preserve"> </w:t>
      </w:r>
      <w:r>
        <w:t>on</w:t>
      </w:r>
      <w:r>
        <w:rPr>
          <w:spacing w:val="-8"/>
        </w:rPr>
        <w:t xml:space="preserve"> </w:t>
      </w:r>
      <w:r>
        <w:t>both</w:t>
      </w:r>
      <w:r>
        <w:rPr>
          <w:spacing w:val="-9"/>
        </w:rPr>
        <w:t xml:space="preserve"> </w:t>
      </w:r>
      <w:r>
        <w:t>desktop</w:t>
      </w:r>
      <w:r>
        <w:rPr>
          <w:spacing w:val="-8"/>
        </w:rPr>
        <w:t xml:space="preserve"> </w:t>
      </w:r>
      <w:r>
        <w:t>and</w:t>
      </w:r>
      <w:r>
        <w:rPr>
          <w:spacing w:val="-9"/>
        </w:rPr>
        <w:t xml:space="preserve"> </w:t>
      </w:r>
      <w:r>
        <w:rPr>
          <w:spacing w:val="-2"/>
        </w:rPr>
        <w:t>mobile.</w:t>
      </w:r>
    </w:p>
    <w:p w14:paraId="76B1DDCD">
      <w:pPr>
        <w:pStyle w:val="8"/>
        <w:spacing w:before="141"/>
      </w:pPr>
    </w:p>
    <w:p w14:paraId="2E1004F5">
      <w:pPr>
        <w:pStyle w:val="4"/>
        <w:numPr>
          <w:ilvl w:val="2"/>
          <w:numId w:val="25"/>
        </w:numPr>
        <w:tabs>
          <w:tab w:val="left" w:pos="1284"/>
        </w:tabs>
        <w:spacing w:before="1" w:after="0" w:line="240" w:lineRule="auto"/>
        <w:ind w:left="1284" w:right="0" w:hanging="836"/>
        <w:jc w:val="left"/>
      </w:pPr>
      <w:r>
        <w:t>Performance</w:t>
      </w:r>
      <w:r>
        <w:rPr>
          <w:spacing w:val="-17"/>
        </w:rPr>
        <w:t xml:space="preserve"> </w:t>
      </w:r>
      <w:r>
        <w:rPr>
          <w:spacing w:val="-2"/>
        </w:rPr>
        <w:t>Optimization</w:t>
      </w:r>
    </w:p>
    <w:p w14:paraId="0C4702CA">
      <w:pPr>
        <w:pStyle w:val="8"/>
        <w:spacing w:before="265"/>
        <w:ind w:left="448"/>
      </w:pPr>
      <w:r>
        <w:t>Several</w:t>
      </w:r>
      <w:r>
        <w:rPr>
          <w:spacing w:val="-12"/>
        </w:rPr>
        <w:t xml:space="preserve"> </w:t>
      </w:r>
      <w:r>
        <w:t>optimizations</w:t>
      </w:r>
      <w:r>
        <w:rPr>
          <w:spacing w:val="-11"/>
        </w:rPr>
        <w:t xml:space="preserve"> </w:t>
      </w:r>
      <w:r>
        <w:t>ensure</w:t>
      </w:r>
      <w:r>
        <w:rPr>
          <w:spacing w:val="-12"/>
        </w:rPr>
        <w:t xml:space="preserve"> </w:t>
      </w:r>
      <w:r>
        <w:t>fast</w:t>
      </w:r>
      <w:r>
        <w:rPr>
          <w:spacing w:val="-11"/>
        </w:rPr>
        <w:t xml:space="preserve"> </w:t>
      </w:r>
      <w:r>
        <w:rPr>
          <w:spacing w:val="-2"/>
        </w:rPr>
        <w:t>response.</w:t>
      </w:r>
    </w:p>
    <w:p w14:paraId="01C196B8">
      <w:pPr>
        <w:pStyle w:val="8"/>
        <w:spacing w:before="23"/>
      </w:pPr>
    </w:p>
    <w:p w14:paraId="7D759B72">
      <w:pPr>
        <w:pStyle w:val="8"/>
        <w:ind w:left="448"/>
      </w:pPr>
      <w:r>
        <w:rPr>
          <w:spacing w:val="-2"/>
        </w:rPr>
        <w:t>Model</w:t>
      </w:r>
      <w:r>
        <w:rPr>
          <w:spacing w:val="-10"/>
        </w:rPr>
        <w:t xml:space="preserve"> </w:t>
      </w:r>
      <w:r>
        <w:rPr>
          <w:spacing w:val="-2"/>
        </w:rPr>
        <w:t>loaded</w:t>
      </w:r>
      <w:r>
        <w:rPr>
          <w:spacing w:val="-10"/>
        </w:rPr>
        <w:t xml:space="preserve"> </w:t>
      </w:r>
      <w:r>
        <w:rPr>
          <w:spacing w:val="-2"/>
        </w:rPr>
        <w:t>once</w:t>
      </w:r>
      <w:r>
        <w:rPr>
          <w:spacing w:val="-10"/>
        </w:rPr>
        <w:t xml:space="preserve"> </w:t>
      </w:r>
      <w:r>
        <w:rPr>
          <w:spacing w:val="-2"/>
        </w:rPr>
        <w:t>at</w:t>
      </w:r>
      <w:r>
        <w:rPr>
          <w:spacing w:val="-10"/>
        </w:rPr>
        <w:t xml:space="preserve"> </w:t>
      </w:r>
      <w:r>
        <w:rPr>
          <w:spacing w:val="-2"/>
        </w:rPr>
        <w:t>startup</w:t>
      </w:r>
      <w:r>
        <w:rPr>
          <w:spacing w:val="-10"/>
        </w:rPr>
        <w:t xml:space="preserve"> </w:t>
      </w:r>
      <w:r>
        <w:rPr>
          <w:spacing w:val="-2"/>
        </w:rPr>
        <w:t>not</w:t>
      </w:r>
      <w:r>
        <w:rPr>
          <w:spacing w:val="-10"/>
        </w:rPr>
        <w:t xml:space="preserve"> </w:t>
      </w:r>
      <w:r>
        <w:rPr>
          <w:spacing w:val="-2"/>
        </w:rPr>
        <w:t>per</w:t>
      </w:r>
      <w:r>
        <w:rPr>
          <w:spacing w:val="-9"/>
        </w:rPr>
        <w:t xml:space="preserve"> </w:t>
      </w:r>
      <w:r>
        <w:rPr>
          <w:spacing w:val="-2"/>
        </w:rPr>
        <w:t>request.</w:t>
      </w:r>
      <w:r>
        <w:rPr>
          <w:spacing w:val="22"/>
        </w:rPr>
        <w:t xml:space="preserve"> </w:t>
      </w:r>
      <w:r>
        <w:rPr>
          <w:spacing w:val="-2"/>
        </w:rPr>
        <w:t>Preprocessing</w:t>
      </w:r>
      <w:r>
        <w:rPr>
          <w:spacing w:val="-10"/>
        </w:rPr>
        <w:t xml:space="preserve"> </w:t>
      </w:r>
      <w:r>
        <w:rPr>
          <w:spacing w:val="-2"/>
        </w:rPr>
        <w:t>uses</w:t>
      </w:r>
      <w:r>
        <w:rPr>
          <w:spacing w:val="-10"/>
        </w:rPr>
        <w:t xml:space="preserve"> </w:t>
      </w:r>
      <w:r>
        <w:rPr>
          <w:spacing w:val="-2"/>
        </w:rPr>
        <w:t>efficient</w:t>
      </w:r>
      <w:r>
        <w:rPr>
          <w:spacing w:val="-9"/>
        </w:rPr>
        <w:t xml:space="preserve"> </w:t>
      </w:r>
      <w:r>
        <w:rPr>
          <w:spacing w:val="-2"/>
        </w:rPr>
        <w:t>vectorized</w:t>
      </w:r>
      <w:r>
        <w:rPr>
          <w:spacing w:val="-10"/>
        </w:rPr>
        <w:t xml:space="preserve"> </w:t>
      </w:r>
      <w:r>
        <w:rPr>
          <w:spacing w:val="-2"/>
        </w:rPr>
        <w:t>operations.</w:t>
      </w:r>
    </w:p>
    <w:p w14:paraId="0D017079">
      <w:pPr>
        <w:pStyle w:val="8"/>
        <w:spacing w:after="0"/>
        <w:sectPr>
          <w:pgSz w:w="11910" w:h="16840"/>
          <w:pgMar w:top="940" w:right="992" w:bottom="1100" w:left="992" w:header="657" w:footer="912" w:gutter="0"/>
          <w:cols w:space="720" w:num="1"/>
        </w:sectPr>
      </w:pPr>
    </w:p>
    <w:p w14:paraId="36809D3D">
      <w:pPr>
        <w:pStyle w:val="8"/>
        <w:spacing w:before="237"/>
      </w:pPr>
    </w:p>
    <w:p w14:paraId="7569F821">
      <w:pPr>
        <w:pStyle w:val="8"/>
        <w:ind w:left="448"/>
      </w:pPr>
      <w:r>
        <w:t>Results</w:t>
      </w:r>
      <w:r>
        <w:rPr>
          <w:spacing w:val="-9"/>
        </w:rPr>
        <w:t xml:space="preserve"> </w:t>
      </w:r>
      <w:r>
        <w:t>cached</w:t>
      </w:r>
      <w:r>
        <w:rPr>
          <w:spacing w:val="-9"/>
        </w:rPr>
        <w:t xml:space="preserve"> </w:t>
      </w:r>
      <w:r>
        <w:t>for</w:t>
      </w:r>
      <w:r>
        <w:rPr>
          <w:spacing w:val="-9"/>
        </w:rPr>
        <w:t xml:space="preserve"> </w:t>
      </w:r>
      <w:r>
        <w:t>identical</w:t>
      </w:r>
      <w:r>
        <w:rPr>
          <w:spacing w:val="-9"/>
        </w:rPr>
        <w:t xml:space="preserve"> </w:t>
      </w:r>
      <w:r>
        <w:t>inputs</w:t>
      </w:r>
      <w:r>
        <w:rPr>
          <w:spacing w:val="-9"/>
        </w:rPr>
        <w:t xml:space="preserve"> </w:t>
      </w:r>
      <w:r>
        <w:t>within</w:t>
      </w:r>
      <w:r>
        <w:rPr>
          <w:spacing w:val="-9"/>
        </w:rPr>
        <w:t xml:space="preserve"> </w:t>
      </w:r>
      <w:r>
        <w:rPr>
          <w:spacing w:val="-2"/>
        </w:rPr>
        <w:t>session.</w:t>
      </w:r>
    </w:p>
    <w:p w14:paraId="55661C12">
      <w:pPr>
        <w:pStyle w:val="8"/>
        <w:spacing w:before="23"/>
      </w:pPr>
    </w:p>
    <w:p w14:paraId="505B7271">
      <w:pPr>
        <w:pStyle w:val="8"/>
        <w:ind w:left="448"/>
      </w:pPr>
      <w:r>
        <w:t>For</w:t>
      </w:r>
      <w:r>
        <w:rPr>
          <w:spacing w:val="-8"/>
        </w:rPr>
        <w:t xml:space="preserve"> </w:t>
      </w:r>
      <w:r>
        <w:t>batch</w:t>
      </w:r>
      <w:r>
        <w:rPr>
          <w:spacing w:val="-8"/>
        </w:rPr>
        <w:t xml:space="preserve"> </w:t>
      </w:r>
      <w:r>
        <w:t>processing</w:t>
      </w:r>
      <w:r>
        <w:rPr>
          <w:spacing w:val="-7"/>
        </w:rPr>
        <w:t xml:space="preserve"> </w:t>
      </w:r>
      <w:r>
        <w:t>we</w:t>
      </w:r>
      <w:r>
        <w:rPr>
          <w:spacing w:val="-8"/>
        </w:rPr>
        <w:t xml:space="preserve"> </w:t>
      </w:r>
      <w:r>
        <w:t>process</w:t>
      </w:r>
      <w:r>
        <w:rPr>
          <w:spacing w:val="-8"/>
        </w:rPr>
        <w:t xml:space="preserve"> </w:t>
      </w:r>
      <w:r>
        <w:t>in</w:t>
      </w:r>
      <w:r>
        <w:rPr>
          <w:spacing w:val="-7"/>
        </w:rPr>
        <w:t xml:space="preserve"> </w:t>
      </w:r>
      <w:r>
        <w:t>chunks</w:t>
      </w:r>
      <w:r>
        <w:rPr>
          <w:spacing w:val="-8"/>
        </w:rPr>
        <w:t xml:space="preserve"> </w:t>
      </w:r>
      <w:r>
        <w:t>to</w:t>
      </w:r>
      <w:r>
        <w:rPr>
          <w:spacing w:val="-7"/>
        </w:rPr>
        <w:t xml:space="preserve"> </w:t>
      </w:r>
      <w:r>
        <w:t>avoid</w:t>
      </w:r>
      <w:r>
        <w:rPr>
          <w:spacing w:val="-8"/>
        </w:rPr>
        <w:t xml:space="preserve"> </w:t>
      </w:r>
      <w:r>
        <w:t>memory</w:t>
      </w:r>
      <w:r>
        <w:rPr>
          <w:spacing w:val="-8"/>
        </w:rPr>
        <w:t xml:space="preserve"> </w:t>
      </w:r>
      <w:r>
        <w:t>issues</w:t>
      </w:r>
      <w:r>
        <w:rPr>
          <w:spacing w:val="-7"/>
        </w:rPr>
        <w:t xml:space="preserve"> </w:t>
      </w:r>
      <w:r>
        <w:t>with</w:t>
      </w:r>
      <w:r>
        <w:rPr>
          <w:spacing w:val="-8"/>
        </w:rPr>
        <w:t xml:space="preserve"> </w:t>
      </w:r>
      <w:r>
        <w:t>very</w:t>
      </w:r>
      <w:r>
        <w:rPr>
          <w:spacing w:val="-8"/>
        </w:rPr>
        <w:t xml:space="preserve"> </w:t>
      </w:r>
      <w:r>
        <w:t>large</w:t>
      </w:r>
      <w:r>
        <w:rPr>
          <w:spacing w:val="-7"/>
        </w:rPr>
        <w:t xml:space="preserve"> </w:t>
      </w:r>
      <w:r>
        <w:rPr>
          <w:spacing w:val="-2"/>
        </w:rPr>
        <w:t>files.</w:t>
      </w:r>
    </w:p>
    <w:p w14:paraId="70E10489">
      <w:pPr>
        <w:pStyle w:val="8"/>
        <w:spacing w:after="0"/>
        <w:sectPr>
          <w:pgSz w:w="11910" w:h="16840"/>
          <w:pgMar w:top="940" w:right="992" w:bottom="1100" w:left="992" w:header="657" w:footer="912" w:gutter="0"/>
          <w:cols w:space="720" w:num="1"/>
        </w:sectPr>
      </w:pPr>
    </w:p>
    <w:p w14:paraId="29DC8F97">
      <w:pPr>
        <w:pStyle w:val="8"/>
        <w:rPr>
          <w:sz w:val="36"/>
        </w:rPr>
      </w:pPr>
    </w:p>
    <w:p w14:paraId="7B559D26">
      <w:pPr>
        <w:pStyle w:val="8"/>
        <w:rPr>
          <w:sz w:val="36"/>
        </w:rPr>
      </w:pPr>
    </w:p>
    <w:p w14:paraId="21A3E364">
      <w:pPr>
        <w:pStyle w:val="8"/>
        <w:rPr>
          <w:sz w:val="36"/>
        </w:rPr>
      </w:pPr>
    </w:p>
    <w:p w14:paraId="08AFE556">
      <w:pPr>
        <w:pStyle w:val="8"/>
        <w:rPr>
          <w:sz w:val="36"/>
        </w:rPr>
      </w:pPr>
    </w:p>
    <w:p w14:paraId="61927BFA">
      <w:pPr>
        <w:pStyle w:val="8"/>
        <w:spacing w:before="1"/>
        <w:rPr>
          <w:sz w:val="36"/>
        </w:rPr>
      </w:pPr>
    </w:p>
    <w:p w14:paraId="2C3C01E7">
      <w:pPr>
        <w:pStyle w:val="2"/>
      </w:pPr>
      <w:bookmarkStart w:id="92" w:name="Software and Simulation"/>
      <w:bookmarkEnd w:id="92"/>
      <w:r>
        <w:t>Chapter</w:t>
      </w:r>
      <w:r>
        <w:rPr>
          <w:spacing w:val="-14"/>
        </w:rPr>
        <w:t xml:space="preserve"> </w:t>
      </w:r>
      <w:r>
        <w:rPr>
          <w:spacing w:val="-10"/>
        </w:rPr>
        <w:t>6</w:t>
      </w:r>
    </w:p>
    <w:p w14:paraId="534C0726">
      <w:pPr>
        <w:pStyle w:val="8"/>
        <w:spacing w:before="244"/>
        <w:rPr>
          <w:b/>
          <w:sz w:val="36"/>
        </w:rPr>
      </w:pPr>
    </w:p>
    <w:p w14:paraId="0573BCB8">
      <w:pPr>
        <w:spacing w:before="0"/>
        <w:ind w:left="394" w:right="395" w:firstLine="0"/>
        <w:jc w:val="center"/>
        <w:rPr>
          <w:b/>
          <w:sz w:val="36"/>
        </w:rPr>
      </w:pPr>
      <w:r>
        <w:rPr>
          <w:b/>
          <w:sz w:val="36"/>
        </w:rPr>
        <w:t>Software</w:t>
      </w:r>
      <w:r>
        <w:rPr>
          <w:b/>
          <w:spacing w:val="-16"/>
          <w:sz w:val="36"/>
        </w:rPr>
        <w:t xml:space="preserve"> </w:t>
      </w:r>
      <w:r>
        <w:rPr>
          <w:b/>
          <w:sz w:val="36"/>
        </w:rPr>
        <w:t>and</w:t>
      </w:r>
      <w:r>
        <w:rPr>
          <w:b/>
          <w:spacing w:val="-15"/>
          <w:sz w:val="36"/>
        </w:rPr>
        <w:t xml:space="preserve"> </w:t>
      </w:r>
      <w:r>
        <w:rPr>
          <w:b/>
          <w:spacing w:val="-2"/>
          <w:sz w:val="36"/>
        </w:rPr>
        <w:t>Simulation</w:t>
      </w:r>
    </w:p>
    <w:p w14:paraId="33A131FC">
      <w:pPr>
        <w:pStyle w:val="8"/>
        <w:rPr>
          <w:b/>
          <w:sz w:val="36"/>
        </w:rPr>
      </w:pPr>
    </w:p>
    <w:p w14:paraId="3A696C04">
      <w:pPr>
        <w:pStyle w:val="8"/>
        <w:spacing w:before="252"/>
        <w:rPr>
          <w:b/>
          <w:sz w:val="36"/>
        </w:rPr>
      </w:pPr>
    </w:p>
    <w:p w14:paraId="447D5713">
      <w:pPr>
        <w:pStyle w:val="3"/>
        <w:numPr>
          <w:ilvl w:val="1"/>
          <w:numId w:val="26"/>
        </w:numPr>
        <w:tabs>
          <w:tab w:val="left" w:pos="1165"/>
        </w:tabs>
        <w:spacing w:before="0" w:after="0" w:line="240" w:lineRule="auto"/>
        <w:ind w:left="1165" w:right="0" w:hanging="717"/>
        <w:jc w:val="left"/>
      </w:pPr>
      <w:bookmarkStart w:id="93" w:name="Software Development Tools"/>
      <w:bookmarkEnd w:id="93"/>
      <w:r>
        <w:t>Software</w:t>
      </w:r>
      <w:r>
        <w:rPr>
          <w:spacing w:val="-20"/>
        </w:rPr>
        <w:t xml:space="preserve"> </w:t>
      </w:r>
      <w:r>
        <w:t>Development</w:t>
      </w:r>
      <w:r>
        <w:rPr>
          <w:spacing w:val="-19"/>
        </w:rPr>
        <w:t xml:space="preserve"> </w:t>
      </w:r>
      <w:r>
        <w:rPr>
          <w:spacing w:val="-2"/>
        </w:rPr>
        <w:t>Tools</w:t>
      </w:r>
    </w:p>
    <w:p w14:paraId="67AF8295">
      <w:pPr>
        <w:pStyle w:val="8"/>
        <w:spacing w:before="339" w:line="343" w:lineRule="auto"/>
        <w:ind w:left="448" w:right="441"/>
        <w:jc w:val="both"/>
      </w:pPr>
      <w:r>
        <w:t>In this chapter I’m going to cover the actual implementation details.</w:t>
      </w:r>
      <w:r>
        <w:rPr>
          <w:spacing w:val="40"/>
        </w:rPr>
        <w:t xml:space="preserve"> </w:t>
      </w:r>
      <w:r>
        <w:t xml:space="preserve">What tools we used for </w:t>
      </w:r>
      <w:bookmarkStart w:id="94" w:name="Development Environment"/>
      <w:bookmarkEnd w:id="94"/>
      <w:r>
        <w:t>development. Key parts of the code. How we tested and simulated different scenarios.</w:t>
      </w:r>
    </w:p>
    <w:p w14:paraId="33AC32D0">
      <w:pPr>
        <w:pStyle w:val="8"/>
        <w:spacing w:before="24"/>
      </w:pPr>
    </w:p>
    <w:p w14:paraId="3AACFAD3">
      <w:pPr>
        <w:pStyle w:val="4"/>
        <w:numPr>
          <w:ilvl w:val="2"/>
          <w:numId w:val="26"/>
        </w:numPr>
        <w:tabs>
          <w:tab w:val="left" w:pos="1284"/>
        </w:tabs>
        <w:spacing w:before="0" w:after="0" w:line="240" w:lineRule="auto"/>
        <w:ind w:left="1284" w:right="0" w:hanging="836"/>
        <w:jc w:val="left"/>
      </w:pPr>
      <w:r>
        <w:t>Development</w:t>
      </w:r>
      <w:r>
        <w:rPr>
          <w:spacing w:val="-17"/>
        </w:rPr>
        <w:t xml:space="preserve"> </w:t>
      </w:r>
      <w:r>
        <w:rPr>
          <w:spacing w:val="-2"/>
        </w:rPr>
        <w:t>Environment</w:t>
      </w:r>
    </w:p>
    <w:p w14:paraId="75248D18">
      <w:pPr>
        <w:pStyle w:val="8"/>
        <w:spacing w:before="266"/>
        <w:ind w:left="448"/>
        <w:jc w:val="both"/>
      </w:pPr>
      <w:r>
        <w:t>Our</w:t>
      </w:r>
      <w:r>
        <w:rPr>
          <w:spacing w:val="-9"/>
        </w:rPr>
        <w:t xml:space="preserve"> </w:t>
      </w:r>
      <w:r>
        <w:t>development</w:t>
      </w:r>
      <w:r>
        <w:rPr>
          <w:spacing w:val="-9"/>
        </w:rPr>
        <w:t xml:space="preserve"> </w:t>
      </w:r>
      <w:r>
        <w:t>environment</w:t>
      </w:r>
      <w:r>
        <w:rPr>
          <w:spacing w:val="-8"/>
        </w:rPr>
        <w:t xml:space="preserve"> </w:t>
      </w:r>
      <w:r>
        <w:t>consisted</w:t>
      </w:r>
      <w:r>
        <w:rPr>
          <w:spacing w:val="-9"/>
        </w:rPr>
        <w:t xml:space="preserve"> </w:t>
      </w:r>
      <w:r>
        <w:t>of</w:t>
      </w:r>
      <w:r>
        <w:rPr>
          <w:spacing w:val="-9"/>
        </w:rPr>
        <w:t xml:space="preserve"> </w:t>
      </w:r>
      <w:r>
        <w:t>several</w:t>
      </w:r>
      <w:r>
        <w:rPr>
          <w:spacing w:val="-8"/>
        </w:rPr>
        <w:t xml:space="preserve"> </w:t>
      </w:r>
      <w:r>
        <w:rPr>
          <w:spacing w:val="-2"/>
        </w:rPr>
        <w:t>tools.</w:t>
      </w:r>
    </w:p>
    <w:p w14:paraId="65D34610">
      <w:pPr>
        <w:pStyle w:val="8"/>
        <w:spacing w:before="22"/>
      </w:pPr>
    </w:p>
    <w:p w14:paraId="2E17C044">
      <w:pPr>
        <w:pStyle w:val="8"/>
        <w:spacing w:before="1" w:line="343" w:lineRule="auto"/>
        <w:ind w:left="447" w:right="445" w:hanging="9"/>
        <w:jc w:val="both"/>
      </w:pPr>
      <w:r>
        <w:rPr>
          <w:b/>
        </w:rPr>
        <w:t xml:space="preserve">Visual Studio Code: </w:t>
      </w:r>
      <w:r>
        <w:t>This was our primary code editor.</w:t>
      </w:r>
      <w:r>
        <w:rPr>
          <w:spacing w:val="39"/>
        </w:rPr>
        <w:t xml:space="preserve"> </w:t>
      </w:r>
      <w:r>
        <w:t>It has excellent Python support with extensions for linting and debugging and IntelliSense.</w:t>
      </w:r>
      <w:r>
        <w:rPr>
          <w:spacing w:val="40"/>
        </w:rPr>
        <w:t xml:space="preserve"> </w:t>
      </w:r>
      <w:r>
        <w:t>The integrated terminal made running scripts convenient. We also used the Git integration for version control.</w:t>
      </w:r>
    </w:p>
    <w:p w14:paraId="64DDFE04">
      <w:pPr>
        <w:pStyle w:val="8"/>
        <w:spacing w:before="182" w:line="343" w:lineRule="auto"/>
        <w:ind w:left="447" w:right="445"/>
        <w:jc w:val="both"/>
      </w:pPr>
      <w:r>
        <w:rPr>
          <w:b/>
        </w:rPr>
        <w:t>Python 3.10:</w:t>
      </w:r>
      <w:r>
        <w:rPr>
          <w:b/>
          <w:spacing w:val="40"/>
        </w:rPr>
        <w:t xml:space="preserve"> </w:t>
      </w:r>
      <w:r>
        <w:t>The programming language for all backend and ML code.</w:t>
      </w:r>
      <w:r>
        <w:rPr>
          <w:spacing w:val="40"/>
        </w:rPr>
        <w:t xml:space="preserve"> </w:t>
      </w:r>
      <w:r>
        <w:t>Chosen for its rich ecosystem of data science libraries.</w:t>
      </w:r>
    </w:p>
    <w:p w14:paraId="68AD47CD">
      <w:pPr>
        <w:pStyle w:val="8"/>
        <w:spacing w:before="181" w:line="343" w:lineRule="auto"/>
        <w:ind w:left="447" w:right="440" w:hanging="6"/>
        <w:jc w:val="both"/>
      </w:pPr>
      <w:r>
        <w:rPr>
          <w:b/>
        </w:rPr>
        <w:t>Jupyter</w:t>
      </w:r>
      <w:r>
        <w:rPr>
          <w:b/>
          <w:spacing w:val="-15"/>
        </w:rPr>
        <w:t xml:space="preserve"> </w:t>
      </w:r>
      <w:r>
        <w:rPr>
          <w:b/>
        </w:rPr>
        <w:t xml:space="preserve">Notebook: </w:t>
      </w:r>
      <w:r>
        <w:t>Used</w:t>
      </w:r>
      <w:r>
        <w:rPr>
          <w:spacing w:val="-15"/>
        </w:rPr>
        <w:t xml:space="preserve"> </w:t>
      </w:r>
      <w:r>
        <w:t>for</w:t>
      </w:r>
      <w:r>
        <w:rPr>
          <w:spacing w:val="-15"/>
        </w:rPr>
        <w:t xml:space="preserve"> </w:t>
      </w:r>
      <w:r>
        <w:t>exploratory</w:t>
      </w:r>
      <w:r>
        <w:rPr>
          <w:spacing w:val="-15"/>
        </w:rPr>
        <w:t xml:space="preserve"> </w:t>
      </w:r>
      <w:r>
        <w:t>data</w:t>
      </w:r>
      <w:r>
        <w:rPr>
          <w:spacing w:val="-15"/>
        </w:rPr>
        <w:t xml:space="preserve"> </w:t>
      </w:r>
      <w:r>
        <w:t>analysis</w:t>
      </w:r>
      <w:r>
        <w:rPr>
          <w:spacing w:val="-15"/>
        </w:rPr>
        <w:t xml:space="preserve"> </w:t>
      </w:r>
      <w:r>
        <w:t>and</w:t>
      </w:r>
      <w:r>
        <w:rPr>
          <w:spacing w:val="-15"/>
        </w:rPr>
        <w:t xml:space="preserve"> </w:t>
      </w:r>
      <w:r>
        <w:t>model</w:t>
      </w:r>
      <w:r>
        <w:rPr>
          <w:spacing w:val="-15"/>
        </w:rPr>
        <w:t xml:space="preserve"> </w:t>
      </w:r>
      <w:r>
        <w:t>experimentation.</w:t>
      </w:r>
      <w:r>
        <w:rPr>
          <w:spacing w:val="8"/>
        </w:rPr>
        <w:t xml:space="preserve"> </w:t>
      </w:r>
      <w:r>
        <w:t>The</w:t>
      </w:r>
      <w:r>
        <w:rPr>
          <w:spacing w:val="-15"/>
        </w:rPr>
        <w:t xml:space="preserve"> </w:t>
      </w:r>
      <w:r>
        <w:t>ability to</w:t>
      </w:r>
      <w:r>
        <w:rPr>
          <w:spacing w:val="-15"/>
        </w:rPr>
        <w:t xml:space="preserve"> </w:t>
      </w:r>
      <w:r>
        <w:t>run</w:t>
      </w:r>
      <w:r>
        <w:rPr>
          <w:spacing w:val="-15"/>
        </w:rPr>
        <w:t xml:space="preserve"> </w:t>
      </w:r>
      <w:r>
        <w:t>code</w:t>
      </w:r>
      <w:r>
        <w:rPr>
          <w:spacing w:val="-15"/>
        </w:rPr>
        <w:t xml:space="preserve"> </w:t>
      </w:r>
      <w:r>
        <w:t>cells</w:t>
      </w:r>
      <w:r>
        <w:rPr>
          <w:spacing w:val="-15"/>
        </w:rPr>
        <w:t xml:space="preserve"> </w:t>
      </w:r>
      <w:r>
        <w:t>and</w:t>
      </w:r>
      <w:r>
        <w:rPr>
          <w:spacing w:val="-15"/>
        </w:rPr>
        <w:t xml:space="preserve"> </w:t>
      </w:r>
      <w:r>
        <w:t>see</w:t>
      </w:r>
      <w:r>
        <w:rPr>
          <w:spacing w:val="-15"/>
        </w:rPr>
        <w:t xml:space="preserve"> </w:t>
      </w:r>
      <w:r>
        <w:t>results</w:t>
      </w:r>
      <w:r>
        <w:rPr>
          <w:spacing w:val="-15"/>
        </w:rPr>
        <w:t xml:space="preserve"> </w:t>
      </w:r>
      <w:r>
        <w:t>immediately</w:t>
      </w:r>
      <w:r>
        <w:rPr>
          <w:spacing w:val="-15"/>
        </w:rPr>
        <w:t xml:space="preserve"> </w:t>
      </w:r>
      <w:r>
        <w:t>made</w:t>
      </w:r>
      <w:r>
        <w:rPr>
          <w:spacing w:val="-15"/>
        </w:rPr>
        <w:t xml:space="preserve"> </w:t>
      </w:r>
      <w:r>
        <w:t>iteration</w:t>
      </w:r>
      <w:r>
        <w:rPr>
          <w:spacing w:val="-15"/>
        </w:rPr>
        <w:t xml:space="preserve"> </w:t>
      </w:r>
      <w:r>
        <w:t>fast.</w:t>
      </w:r>
      <w:r>
        <w:rPr>
          <w:spacing w:val="11"/>
        </w:rPr>
        <w:t xml:space="preserve"> </w:t>
      </w:r>
      <w:r>
        <w:t>Final</w:t>
      </w:r>
      <w:r>
        <w:rPr>
          <w:spacing w:val="-14"/>
        </w:rPr>
        <w:t xml:space="preserve"> </w:t>
      </w:r>
      <w:r>
        <w:t>code</w:t>
      </w:r>
      <w:r>
        <w:rPr>
          <w:spacing w:val="-15"/>
        </w:rPr>
        <w:t xml:space="preserve"> </w:t>
      </w:r>
      <w:r>
        <w:t>was</w:t>
      </w:r>
      <w:r>
        <w:rPr>
          <w:spacing w:val="-15"/>
        </w:rPr>
        <w:t xml:space="preserve"> </w:t>
      </w:r>
      <w:r>
        <w:t>then</w:t>
      </w:r>
      <w:r>
        <w:rPr>
          <w:spacing w:val="-15"/>
        </w:rPr>
        <w:t xml:space="preserve"> </w:t>
      </w:r>
      <w:r>
        <w:t>converted to Python scripts.</w:t>
      </w:r>
    </w:p>
    <w:p w14:paraId="08534051">
      <w:pPr>
        <w:pStyle w:val="8"/>
        <w:spacing w:before="182" w:line="343" w:lineRule="auto"/>
        <w:ind w:left="447" w:right="445"/>
        <w:jc w:val="both"/>
      </w:pPr>
      <w:r>
        <w:rPr>
          <w:b/>
        </w:rPr>
        <w:t>Git and GitHub:</w:t>
      </w:r>
      <w:r>
        <w:rPr>
          <w:b/>
          <w:spacing w:val="40"/>
        </w:rPr>
        <w:t xml:space="preserve"> </w:t>
      </w:r>
      <w:r>
        <w:t>Version control and collaboration.</w:t>
      </w:r>
      <w:r>
        <w:rPr>
          <w:spacing w:val="40"/>
        </w:rPr>
        <w:t xml:space="preserve"> </w:t>
      </w:r>
      <w:r>
        <w:t xml:space="preserve">We used feature branches for different </w:t>
      </w:r>
      <w:bookmarkStart w:id="95" w:name="Python Libraries"/>
      <w:bookmarkEnd w:id="95"/>
      <w:r>
        <w:t>parts of the project. Pull requests for code review before merging.</w:t>
      </w:r>
    </w:p>
    <w:p w14:paraId="7EA261BD">
      <w:pPr>
        <w:pStyle w:val="8"/>
        <w:spacing w:before="24"/>
      </w:pPr>
    </w:p>
    <w:p w14:paraId="4AA25BE4">
      <w:pPr>
        <w:pStyle w:val="4"/>
        <w:numPr>
          <w:ilvl w:val="2"/>
          <w:numId w:val="26"/>
        </w:numPr>
        <w:tabs>
          <w:tab w:val="left" w:pos="1284"/>
        </w:tabs>
        <w:spacing w:before="0" w:after="0" w:line="240" w:lineRule="auto"/>
        <w:ind w:left="1284" w:right="0" w:hanging="836"/>
        <w:jc w:val="left"/>
      </w:pPr>
      <w:r>
        <w:t>Python</w:t>
      </w:r>
      <w:r>
        <w:rPr>
          <w:spacing w:val="-15"/>
        </w:rPr>
        <w:t xml:space="preserve"> </w:t>
      </w:r>
      <w:r>
        <w:rPr>
          <w:spacing w:val="-2"/>
        </w:rPr>
        <w:t>Libraries</w:t>
      </w:r>
    </w:p>
    <w:p w14:paraId="19368826">
      <w:pPr>
        <w:pStyle w:val="8"/>
        <w:spacing w:before="265"/>
        <w:ind w:left="448"/>
        <w:jc w:val="both"/>
      </w:pPr>
      <w:r>
        <w:t>Key</w:t>
      </w:r>
      <w:r>
        <w:rPr>
          <w:spacing w:val="-7"/>
        </w:rPr>
        <w:t xml:space="preserve"> </w:t>
      </w:r>
      <w:r>
        <w:t>Python</w:t>
      </w:r>
      <w:r>
        <w:rPr>
          <w:spacing w:val="-7"/>
        </w:rPr>
        <w:t xml:space="preserve"> </w:t>
      </w:r>
      <w:r>
        <w:t>libraries</w:t>
      </w:r>
      <w:r>
        <w:rPr>
          <w:spacing w:val="-7"/>
        </w:rPr>
        <w:t xml:space="preserve"> </w:t>
      </w:r>
      <w:r>
        <w:t>used</w:t>
      </w:r>
      <w:r>
        <w:rPr>
          <w:spacing w:val="-7"/>
        </w:rPr>
        <w:t xml:space="preserve"> </w:t>
      </w:r>
      <w:r>
        <w:t>in</w:t>
      </w:r>
      <w:r>
        <w:rPr>
          <w:spacing w:val="-7"/>
        </w:rPr>
        <w:t xml:space="preserve"> </w:t>
      </w:r>
      <w:r>
        <w:t>the</w:t>
      </w:r>
      <w:r>
        <w:rPr>
          <w:spacing w:val="-7"/>
        </w:rPr>
        <w:t xml:space="preserve"> </w:t>
      </w:r>
      <w:r>
        <w:rPr>
          <w:spacing w:val="-2"/>
        </w:rPr>
        <w:t>project.</w:t>
      </w:r>
    </w:p>
    <w:p w14:paraId="3EE49D8E">
      <w:pPr>
        <w:pStyle w:val="8"/>
        <w:spacing w:before="23"/>
      </w:pPr>
    </w:p>
    <w:p w14:paraId="58DA9877">
      <w:pPr>
        <w:pStyle w:val="8"/>
        <w:spacing w:line="343" w:lineRule="auto"/>
        <w:ind w:left="448" w:right="446"/>
        <w:jc w:val="both"/>
      </w:pPr>
      <w:r>
        <w:rPr>
          <w:b/>
        </w:rPr>
        <w:t xml:space="preserve">pandas (version 1.5.3): </w:t>
      </w:r>
      <w:r>
        <w:t>Data manipulation and analysis.</w:t>
      </w:r>
      <w:r>
        <w:rPr>
          <w:spacing w:val="40"/>
        </w:rPr>
        <w:t xml:space="preserve"> </w:t>
      </w:r>
      <w:r>
        <w:t>Loading CSV files.</w:t>
      </w:r>
      <w:r>
        <w:rPr>
          <w:spacing w:val="40"/>
        </w:rPr>
        <w:t xml:space="preserve"> </w:t>
      </w:r>
      <w:r>
        <w:t>Cleaning and transforming data. Computing statistics.</w:t>
      </w:r>
    </w:p>
    <w:p w14:paraId="6FE7FED2">
      <w:pPr>
        <w:pStyle w:val="8"/>
        <w:spacing w:after="0" w:line="343" w:lineRule="auto"/>
        <w:jc w:val="both"/>
        <w:sectPr>
          <w:pgSz w:w="11910" w:h="16840"/>
          <w:pgMar w:top="940" w:right="992" w:bottom="1100" w:left="992" w:header="657" w:footer="912" w:gutter="0"/>
          <w:cols w:space="720" w:num="1"/>
        </w:sectPr>
      </w:pPr>
    </w:p>
    <w:p w14:paraId="614FA34E">
      <w:pPr>
        <w:pStyle w:val="8"/>
        <w:spacing w:before="237"/>
      </w:pPr>
    </w:p>
    <w:p w14:paraId="3130AC9E">
      <w:pPr>
        <w:spacing w:before="0"/>
        <w:ind w:left="448" w:right="0" w:firstLine="0"/>
        <w:jc w:val="left"/>
        <w:rPr>
          <w:sz w:val="24"/>
        </w:rPr>
      </w:pPr>
      <w:r>
        <w:rPr>
          <w:b/>
          <w:sz w:val="24"/>
        </w:rPr>
        <w:t>numpy</w:t>
      </w:r>
      <w:r>
        <w:rPr>
          <w:b/>
          <w:spacing w:val="-10"/>
          <w:sz w:val="24"/>
        </w:rPr>
        <w:t xml:space="preserve"> </w:t>
      </w:r>
      <w:r>
        <w:rPr>
          <w:b/>
          <w:sz w:val="24"/>
        </w:rPr>
        <w:t>(version</w:t>
      </w:r>
      <w:r>
        <w:rPr>
          <w:b/>
          <w:spacing w:val="-10"/>
          <w:sz w:val="24"/>
        </w:rPr>
        <w:t xml:space="preserve"> </w:t>
      </w:r>
      <w:r>
        <w:rPr>
          <w:b/>
          <w:sz w:val="24"/>
        </w:rPr>
        <w:t>1.24.2):</w:t>
      </w:r>
      <w:r>
        <w:rPr>
          <w:b/>
          <w:spacing w:val="8"/>
          <w:sz w:val="24"/>
        </w:rPr>
        <w:t xml:space="preserve"> </w:t>
      </w:r>
      <w:r>
        <w:rPr>
          <w:sz w:val="24"/>
        </w:rPr>
        <w:t>Numerical</w:t>
      </w:r>
      <w:r>
        <w:rPr>
          <w:spacing w:val="-10"/>
          <w:sz w:val="24"/>
        </w:rPr>
        <w:t xml:space="preserve"> </w:t>
      </w:r>
      <w:r>
        <w:rPr>
          <w:sz w:val="24"/>
        </w:rPr>
        <w:t>computing.</w:t>
      </w:r>
      <w:r>
        <w:rPr>
          <w:spacing w:val="7"/>
          <w:sz w:val="24"/>
        </w:rPr>
        <w:t xml:space="preserve"> </w:t>
      </w:r>
      <w:r>
        <w:rPr>
          <w:sz w:val="24"/>
        </w:rPr>
        <w:t>Array</w:t>
      </w:r>
      <w:r>
        <w:rPr>
          <w:spacing w:val="-10"/>
          <w:sz w:val="24"/>
        </w:rPr>
        <w:t xml:space="preserve"> </w:t>
      </w:r>
      <w:r>
        <w:rPr>
          <w:sz w:val="24"/>
        </w:rPr>
        <w:t>operations.</w:t>
      </w:r>
      <w:r>
        <w:rPr>
          <w:spacing w:val="7"/>
          <w:sz w:val="24"/>
        </w:rPr>
        <w:t xml:space="preserve"> </w:t>
      </w:r>
      <w:r>
        <w:rPr>
          <w:sz w:val="24"/>
        </w:rPr>
        <w:t>Mathematical</w:t>
      </w:r>
      <w:r>
        <w:rPr>
          <w:spacing w:val="-10"/>
          <w:sz w:val="24"/>
        </w:rPr>
        <w:t xml:space="preserve"> </w:t>
      </w:r>
      <w:r>
        <w:rPr>
          <w:spacing w:val="-2"/>
          <w:sz w:val="24"/>
        </w:rPr>
        <w:t>functions.</w:t>
      </w:r>
    </w:p>
    <w:p w14:paraId="24F16B31">
      <w:pPr>
        <w:pStyle w:val="8"/>
        <w:spacing w:before="23"/>
      </w:pPr>
    </w:p>
    <w:p w14:paraId="27DE8F77">
      <w:pPr>
        <w:pStyle w:val="8"/>
        <w:spacing w:line="343" w:lineRule="auto"/>
        <w:ind w:left="448"/>
      </w:pPr>
      <w:r>
        <w:rPr>
          <w:b/>
        </w:rPr>
        <w:t>scikit-learn (version 1.2.1):</w:t>
      </w:r>
      <w:r>
        <w:rPr>
          <w:b/>
          <w:spacing w:val="40"/>
        </w:rPr>
        <w:t xml:space="preserve"> </w:t>
      </w:r>
      <w:r>
        <w:t>Machine learning.</w:t>
      </w:r>
      <w:r>
        <w:rPr>
          <w:spacing w:val="40"/>
        </w:rPr>
        <w:t xml:space="preserve"> </w:t>
      </w:r>
      <w:r>
        <w:t>RandomForestClassifier for the model.</w:t>
      </w:r>
      <w:r>
        <w:rPr>
          <w:spacing w:val="40"/>
        </w:rPr>
        <w:t xml:space="preserve"> </w:t>
      </w:r>
      <w:r>
        <w:t>Pre-processing utilities like LabelEncoder and StandardScaler. Evaluation metrics.</w:t>
      </w:r>
    </w:p>
    <w:p w14:paraId="3FF5FC69">
      <w:pPr>
        <w:spacing w:before="181" w:line="343" w:lineRule="auto"/>
        <w:ind w:left="448" w:right="0" w:firstLine="0"/>
        <w:jc w:val="left"/>
        <w:rPr>
          <w:sz w:val="24"/>
        </w:rPr>
      </w:pPr>
      <w:r>
        <w:rPr>
          <w:b/>
          <w:sz w:val="24"/>
        </w:rPr>
        <w:t>Flask</w:t>
      </w:r>
      <w:r>
        <w:rPr>
          <w:b/>
          <w:spacing w:val="-4"/>
          <w:sz w:val="24"/>
        </w:rPr>
        <w:t xml:space="preserve"> </w:t>
      </w:r>
      <w:r>
        <w:rPr>
          <w:b/>
          <w:sz w:val="24"/>
        </w:rPr>
        <w:t>(version</w:t>
      </w:r>
      <w:r>
        <w:rPr>
          <w:b/>
          <w:spacing w:val="-4"/>
          <w:sz w:val="24"/>
        </w:rPr>
        <w:t xml:space="preserve"> </w:t>
      </w:r>
      <w:r>
        <w:rPr>
          <w:b/>
          <w:sz w:val="24"/>
        </w:rPr>
        <w:t>2.2.3):</w:t>
      </w:r>
      <w:r>
        <w:rPr>
          <w:b/>
          <w:spacing w:val="19"/>
          <w:sz w:val="24"/>
        </w:rPr>
        <w:t xml:space="preserve"> </w:t>
      </w:r>
      <w:r>
        <w:rPr>
          <w:sz w:val="24"/>
        </w:rPr>
        <w:t>Web</w:t>
      </w:r>
      <w:r>
        <w:rPr>
          <w:spacing w:val="-4"/>
          <w:sz w:val="24"/>
        </w:rPr>
        <w:t xml:space="preserve"> </w:t>
      </w:r>
      <w:r>
        <w:rPr>
          <w:sz w:val="24"/>
        </w:rPr>
        <w:t>framework</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backend</w:t>
      </w:r>
      <w:r>
        <w:rPr>
          <w:spacing w:val="-4"/>
          <w:sz w:val="24"/>
        </w:rPr>
        <w:t xml:space="preserve"> </w:t>
      </w:r>
      <w:r>
        <w:rPr>
          <w:sz w:val="24"/>
        </w:rPr>
        <w:t>API.</w:t>
      </w:r>
      <w:r>
        <w:rPr>
          <w:spacing w:val="-4"/>
          <w:sz w:val="24"/>
        </w:rPr>
        <w:t xml:space="preserve"> </w:t>
      </w:r>
      <w:r>
        <w:rPr>
          <w:sz w:val="24"/>
        </w:rPr>
        <w:t>Request</w:t>
      </w:r>
      <w:r>
        <w:rPr>
          <w:spacing w:val="-4"/>
          <w:sz w:val="24"/>
        </w:rPr>
        <w:t xml:space="preserve"> </w:t>
      </w:r>
      <w:r>
        <w:rPr>
          <w:sz w:val="24"/>
        </w:rPr>
        <w:t>handling.</w:t>
      </w:r>
      <w:r>
        <w:rPr>
          <w:spacing w:val="21"/>
          <w:sz w:val="24"/>
        </w:rPr>
        <w:t xml:space="preserve"> </w:t>
      </w:r>
      <w:r>
        <w:rPr>
          <w:sz w:val="24"/>
        </w:rPr>
        <w:t>Response</w:t>
      </w:r>
      <w:r>
        <w:rPr>
          <w:spacing w:val="-4"/>
          <w:sz w:val="24"/>
        </w:rPr>
        <w:t xml:space="preserve"> </w:t>
      </w:r>
      <w:r>
        <w:rPr>
          <w:sz w:val="24"/>
        </w:rPr>
        <w:t>for-</w:t>
      </w:r>
      <w:r>
        <w:rPr>
          <w:spacing w:val="-2"/>
          <w:sz w:val="24"/>
        </w:rPr>
        <w:t>matting.</w:t>
      </w:r>
    </w:p>
    <w:p w14:paraId="51370B3A">
      <w:pPr>
        <w:pStyle w:val="8"/>
        <w:spacing w:before="181"/>
        <w:ind w:left="448"/>
      </w:pPr>
      <w:bookmarkStart w:id="96" w:name="Frontend Technologies"/>
      <w:bookmarkEnd w:id="96"/>
      <w:r>
        <w:rPr>
          <w:b/>
        </w:rPr>
        <w:t>pickle:</w:t>
      </w:r>
      <w:r>
        <w:rPr>
          <w:b/>
          <w:spacing w:val="10"/>
        </w:rPr>
        <w:t xml:space="preserve"> </w:t>
      </w:r>
      <w:r>
        <w:t>Serialization</w:t>
      </w:r>
      <w:r>
        <w:rPr>
          <w:spacing w:val="-7"/>
        </w:rPr>
        <w:t xml:space="preserve"> </w:t>
      </w:r>
      <w:r>
        <w:t>of</w:t>
      </w:r>
      <w:r>
        <w:rPr>
          <w:spacing w:val="-7"/>
        </w:rPr>
        <w:t xml:space="preserve"> </w:t>
      </w:r>
      <w:r>
        <w:t>trained</w:t>
      </w:r>
      <w:r>
        <w:rPr>
          <w:spacing w:val="-7"/>
        </w:rPr>
        <w:t xml:space="preserve"> </w:t>
      </w:r>
      <w:r>
        <w:t>models.</w:t>
      </w:r>
      <w:r>
        <w:rPr>
          <w:spacing w:val="11"/>
        </w:rPr>
        <w:t xml:space="preserve"> </w:t>
      </w:r>
      <w:r>
        <w:t>Saving</w:t>
      </w:r>
      <w:r>
        <w:rPr>
          <w:spacing w:val="-7"/>
        </w:rPr>
        <w:t xml:space="preserve"> </w:t>
      </w:r>
      <w:r>
        <w:t>and</w:t>
      </w:r>
      <w:r>
        <w:rPr>
          <w:spacing w:val="-8"/>
        </w:rPr>
        <w:t xml:space="preserve"> </w:t>
      </w:r>
      <w:r>
        <w:t>loading</w:t>
      </w:r>
      <w:r>
        <w:rPr>
          <w:spacing w:val="-7"/>
        </w:rPr>
        <w:t xml:space="preserve"> </w:t>
      </w:r>
      <w:r>
        <w:t>Python</w:t>
      </w:r>
      <w:r>
        <w:rPr>
          <w:spacing w:val="-7"/>
        </w:rPr>
        <w:t xml:space="preserve"> </w:t>
      </w:r>
      <w:r>
        <w:rPr>
          <w:spacing w:val="-2"/>
        </w:rPr>
        <w:t>objects.</w:t>
      </w:r>
    </w:p>
    <w:p w14:paraId="45579B68">
      <w:pPr>
        <w:pStyle w:val="8"/>
        <w:spacing w:before="141"/>
      </w:pPr>
    </w:p>
    <w:p w14:paraId="4D874A71">
      <w:pPr>
        <w:pStyle w:val="4"/>
        <w:numPr>
          <w:ilvl w:val="2"/>
          <w:numId w:val="26"/>
        </w:numPr>
        <w:tabs>
          <w:tab w:val="left" w:pos="1284"/>
        </w:tabs>
        <w:spacing w:before="1" w:after="0" w:line="240" w:lineRule="auto"/>
        <w:ind w:left="1284" w:right="0" w:hanging="836"/>
        <w:jc w:val="left"/>
      </w:pPr>
      <w:r>
        <w:rPr>
          <w:spacing w:val="-2"/>
        </w:rPr>
        <w:t>Frontend</w:t>
      </w:r>
      <w:r>
        <w:rPr>
          <w:spacing w:val="-7"/>
        </w:rPr>
        <w:t xml:space="preserve"> </w:t>
      </w:r>
      <w:r>
        <w:rPr>
          <w:spacing w:val="-2"/>
        </w:rPr>
        <w:t>Technologies</w:t>
      </w:r>
    </w:p>
    <w:p w14:paraId="403E90BA">
      <w:pPr>
        <w:pStyle w:val="8"/>
        <w:spacing w:before="265"/>
        <w:ind w:left="448"/>
      </w:pPr>
      <w:r>
        <w:rPr>
          <w:b/>
        </w:rPr>
        <w:t>HTML5:</w:t>
      </w:r>
      <w:r>
        <w:rPr>
          <w:b/>
          <w:spacing w:val="10"/>
        </w:rPr>
        <w:t xml:space="preserve"> </w:t>
      </w:r>
      <w:r>
        <w:t>Structure</w:t>
      </w:r>
      <w:r>
        <w:rPr>
          <w:spacing w:val="-8"/>
        </w:rPr>
        <w:t xml:space="preserve"> </w:t>
      </w:r>
      <w:r>
        <w:t>of</w:t>
      </w:r>
      <w:r>
        <w:rPr>
          <w:spacing w:val="-8"/>
        </w:rPr>
        <w:t xml:space="preserve"> </w:t>
      </w:r>
      <w:r>
        <w:t>web</w:t>
      </w:r>
      <w:r>
        <w:rPr>
          <w:spacing w:val="-7"/>
        </w:rPr>
        <w:t xml:space="preserve"> </w:t>
      </w:r>
      <w:r>
        <w:t>pages.</w:t>
      </w:r>
      <w:r>
        <w:rPr>
          <w:spacing w:val="10"/>
        </w:rPr>
        <w:t xml:space="preserve"> </w:t>
      </w:r>
      <w:r>
        <w:t>Semantic</w:t>
      </w:r>
      <w:r>
        <w:rPr>
          <w:spacing w:val="-8"/>
        </w:rPr>
        <w:t xml:space="preserve"> </w:t>
      </w:r>
      <w:r>
        <w:t>elements</w:t>
      </w:r>
      <w:r>
        <w:rPr>
          <w:spacing w:val="-7"/>
        </w:rPr>
        <w:t xml:space="preserve"> </w:t>
      </w:r>
      <w:r>
        <w:t>for</w:t>
      </w:r>
      <w:r>
        <w:rPr>
          <w:spacing w:val="-8"/>
        </w:rPr>
        <w:t xml:space="preserve"> </w:t>
      </w:r>
      <w:r>
        <w:rPr>
          <w:spacing w:val="-2"/>
        </w:rPr>
        <w:t>accessibility.</w:t>
      </w:r>
    </w:p>
    <w:p w14:paraId="2BB8FE96">
      <w:pPr>
        <w:pStyle w:val="8"/>
        <w:spacing w:before="23"/>
      </w:pPr>
    </w:p>
    <w:p w14:paraId="1AC24A98">
      <w:pPr>
        <w:pStyle w:val="8"/>
        <w:ind w:left="448"/>
      </w:pPr>
      <w:r>
        <w:rPr>
          <w:b/>
        </w:rPr>
        <w:t>CSS3:</w:t>
      </w:r>
      <w:r>
        <w:rPr>
          <w:b/>
          <w:spacing w:val="10"/>
        </w:rPr>
        <w:t xml:space="preserve"> </w:t>
      </w:r>
      <w:r>
        <w:t>Styling</w:t>
      </w:r>
      <w:r>
        <w:rPr>
          <w:spacing w:val="-8"/>
        </w:rPr>
        <w:t xml:space="preserve"> </w:t>
      </w:r>
      <w:r>
        <w:t>and</w:t>
      </w:r>
      <w:r>
        <w:rPr>
          <w:spacing w:val="-8"/>
        </w:rPr>
        <w:t xml:space="preserve"> </w:t>
      </w:r>
      <w:r>
        <w:t>layout.</w:t>
      </w:r>
      <w:r>
        <w:rPr>
          <w:spacing w:val="10"/>
        </w:rPr>
        <w:t xml:space="preserve"> </w:t>
      </w:r>
      <w:r>
        <w:t>Flexbox</w:t>
      </w:r>
      <w:r>
        <w:rPr>
          <w:spacing w:val="-7"/>
        </w:rPr>
        <w:t xml:space="preserve"> </w:t>
      </w:r>
      <w:r>
        <w:t>for</w:t>
      </w:r>
      <w:r>
        <w:rPr>
          <w:spacing w:val="-8"/>
        </w:rPr>
        <w:t xml:space="preserve"> </w:t>
      </w:r>
      <w:r>
        <w:t>responsive</w:t>
      </w:r>
      <w:r>
        <w:rPr>
          <w:spacing w:val="-8"/>
        </w:rPr>
        <w:t xml:space="preserve"> </w:t>
      </w:r>
      <w:r>
        <w:t>design.</w:t>
      </w:r>
      <w:r>
        <w:rPr>
          <w:spacing w:val="10"/>
        </w:rPr>
        <w:t xml:space="preserve"> </w:t>
      </w:r>
      <w:r>
        <w:t>Custom</w:t>
      </w:r>
      <w:r>
        <w:rPr>
          <w:spacing w:val="-7"/>
        </w:rPr>
        <w:t xml:space="preserve"> </w:t>
      </w:r>
      <w:r>
        <w:t>properties</w:t>
      </w:r>
      <w:r>
        <w:rPr>
          <w:spacing w:val="-8"/>
        </w:rPr>
        <w:t xml:space="preserve"> </w:t>
      </w:r>
      <w:r>
        <w:t>for</w:t>
      </w:r>
      <w:r>
        <w:rPr>
          <w:spacing w:val="-8"/>
        </w:rPr>
        <w:t xml:space="preserve"> </w:t>
      </w:r>
      <w:r>
        <w:rPr>
          <w:spacing w:val="-2"/>
        </w:rPr>
        <w:t>theming.</w:t>
      </w:r>
    </w:p>
    <w:p w14:paraId="180838EB">
      <w:pPr>
        <w:pStyle w:val="8"/>
        <w:spacing w:before="23"/>
      </w:pPr>
    </w:p>
    <w:p w14:paraId="503844F5">
      <w:pPr>
        <w:spacing w:before="0"/>
        <w:ind w:left="442" w:right="0" w:firstLine="0"/>
        <w:jc w:val="left"/>
        <w:rPr>
          <w:sz w:val="24"/>
        </w:rPr>
      </w:pPr>
      <w:bookmarkStart w:id="97" w:name="Software Code"/>
      <w:bookmarkEnd w:id="97"/>
      <w:r>
        <w:rPr>
          <w:b/>
          <w:sz w:val="24"/>
        </w:rPr>
        <w:t>JavaScript</w:t>
      </w:r>
      <w:r>
        <w:rPr>
          <w:b/>
          <w:spacing w:val="-11"/>
          <w:sz w:val="24"/>
        </w:rPr>
        <w:t xml:space="preserve"> </w:t>
      </w:r>
      <w:r>
        <w:rPr>
          <w:b/>
          <w:sz w:val="24"/>
        </w:rPr>
        <w:t>(ES6):</w:t>
      </w:r>
      <w:r>
        <w:rPr>
          <w:b/>
          <w:spacing w:val="6"/>
          <w:sz w:val="24"/>
        </w:rPr>
        <w:t xml:space="preserve"> </w:t>
      </w:r>
      <w:r>
        <w:rPr>
          <w:sz w:val="24"/>
        </w:rPr>
        <w:t>Interactivity.</w:t>
      </w:r>
      <w:r>
        <w:rPr>
          <w:spacing w:val="6"/>
          <w:sz w:val="24"/>
        </w:rPr>
        <w:t xml:space="preserve"> </w:t>
      </w:r>
      <w:r>
        <w:rPr>
          <w:sz w:val="24"/>
        </w:rPr>
        <w:t>Form</w:t>
      </w:r>
      <w:r>
        <w:rPr>
          <w:spacing w:val="-10"/>
          <w:sz w:val="24"/>
        </w:rPr>
        <w:t xml:space="preserve"> </w:t>
      </w:r>
      <w:r>
        <w:rPr>
          <w:sz w:val="24"/>
        </w:rPr>
        <w:t>handling.</w:t>
      </w:r>
      <w:r>
        <w:rPr>
          <w:spacing w:val="6"/>
          <w:sz w:val="24"/>
        </w:rPr>
        <w:t xml:space="preserve"> </w:t>
      </w:r>
      <w:r>
        <w:rPr>
          <w:sz w:val="24"/>
        </w:rPr>
        <w:t>AJAX</w:t>
      </w:r>
      <w:r>
        <w:rPr>
          <w:spacing w:val="-10"/>
          <w:sz w:val="24"/>
        </w:rPr>
        <w:t xml:space="preserve"> </w:t>
      </w:r>
      <w:r>
        <w:rPr>
          <w:sz w:val="24"/>
        </w:rPr>
        <w:t>requests</w:t>
      </w:r>
      <w:r>
        <w:rPr>
          <w:spacing w:val="-11"/>
          <w:sz w:val="24"/>
        </w:rPr>
        <w:t xml:space="preserve"> </w:t>
      </w:r>
      <w:r>
        <w:rPr>
          <w:sz w:val="24"/>
        </w:rPr>
        <w:t>to</w:t>
      </w:r>
      <w:r>
        <w:rPr>
          <w:spacing w:val="-10"/>
          <w:sz w:val="24"/>
        </w:rPr>
        <w:t xml:space="preserve"> </w:t>
      </w:r>
      <w:r>
        <w:rPr>
          <w:spacing w:val="-2"/>
          <w:sz w:val="24"/>
        </w:rPr>
        <w:t>backend.</w:t>
      </w:r>
    </w:p>
    <w:p w14:paraId="47D54E1B">
      <w:pPr>
        <w:pStyle w:val="8"/>
        <w:spacing w:before="179"/>
      </w:pPr>
    </w:p>
    <w:p w14:paraId="38F4038E">
      <w:pPr>
        <w:pStyle w:val="3"/>
        <w:numPr>
          <w:ilvl w:val="1"/>
          <w:numId w:val="26"/>
        </w:numPr>
        <w:tabs>
          <w:tab w:val="left" w:pos="1165"/>
        </w:tabs>
        <w:spacing w:before="0" w:after="0" w:line="240" w:lineRule="auto"/>
        <w:ind w:left="1165" w:right="0" w:hanging="717"/>
        <w:jc w:val="left"/>
      </w:pPr>
      <w:r>
        <w:t>Software</w:t>
      </w:r>
      <w:r>
        <w:rPr>
          <w:spacing w:val="-20"/>
        </w:rPr>
        <w:t xml:space="preserve"> </w:t>
      </w:r>
      <w:r>
        <w:rPr>
          <w:spacing w:val="-4"/>
        </w:rPr>
        <w:t>Code</w:t>
      </w:r>
    </w:p>
    <w:p w14:paraId="7AEAA6B9">
      <w:pPr>
        <w:pStyle w:val="8"/>
        <w:spacing w:before="340"/>
        <w:ind w:left="448"/>
      </w:pPr>
      <w:bookmarkStart w:id="98" w:name="Data Preprocessing Code"/>
      <w:bookmarkEnd w:id="98"/>
      <w:r>
        <w:t>Let</w:t>
      </w:r>
      <w:r>
        <w:rPr>
          <w:spacing w:val="-6"/>
        </w:rPr>
        <w:t xml:space="preserve"> </w:t>
      </w:r>
      <w:r>
        <w:t>me</w:t>
      </w:r>
      <w:r>
        <w:rPr>
          <w:spacing w:val="-6"/>
        </w:rPr>
        <w:t xml:space="preserve"> </w:t>
      </w:r>
      <w:r>
        <w:t>show</w:t>
      </w:r>
      <w:r>
        <w:rPr>
          <w:spacing w:val="-5"/>
        </w:rPr>
        <w:t xml:space="preserve"> </w:t>
      </w:r>
      <w:r>
        <w:t>some</w:t>
      </w:r>
      <w:r>
        <w:rPr>
          <w:spacing w:val="-6"/>
        </w:rPr>
        <w:t xml:space="preserve"> </w:t>
      </w:r>
      <w:r>
        <w:t>key</w:t>
      </w:r>
      <w:r>
        <w:rPr>
          <w:spacing w:val="-5"/>
        </w:rPr>
        <w:t xml:space="preserve"> </w:t>
      </w:r>
      <w:r>
        <w:t>parts</w:t>
      </w:r>
      <w:r>
        <w:rPr>
          <w:spacing w:val="-6"/>
        </w:rPr>
        <w:t xml:space="preserve"> </w:t>
      </w:r>
      <w:r>
        <w:t>of</w:t>
      </w:r>
      <w:r>
        <w:rPr>
          <w:spacing w:val="-5"/>
        </w:rPr>
        <w:t xml:space="preserve"> </w:t>
      </w:r>
      <w:r>
        <w:t>the</w:t>
      </w:r>
      <w:r>
        <w:rPr>
          <w:spacing w:val="-6"/>
        </w:rPr>
        <w:t xml:space="preserve"> </w:t>
      </w:r>
      <w:r>
        <w:rPr>
          <w:spacing w:val="-2"/>
        </w:rPr>
        <w:t>implementation.</w:t>
      </w:r>
    </w:p>
    <w:p w14:paraId="07EE82C3">
      <w:pPr>
        <w:pStyle w:val="8"/>
        <w:spacing w:before="141"/>
      </w:pPr>
    </w:p>
    <w:p w14:paraId="4C47F95B">
      <w:pPr>
        <w:pStyle w:val="4"/>
        <w:numPr>
          <w:ilvl w:val="2"/>
          <w:numId w:val="26"/>
        </w:numPr>
        <w:tabs>
          <w:tab w:val="left" w:pos="1284"/>
        </w:tabs>
        <w:spacing w:before="0" w:after="0" w:line="240" w:lineRule="auto"/>
        <w:ind w:left="1284" w:right="0" w:hanging="836"/>
        <w:jc w:val="left"/>
      </w:pPr>
      <w:r>
        <w:t>Data</w:t>
      </w:r>
      <w:r>
        <w:rPr>
          <w:spacing w:val="-18"/>
        </w:rPr>
        <w:t xml:space="preserve"> </w:t>
      </w:r>
      <w:r>
        <w:t>Preprocessing</w:t>
      </w:r>
      <w:r>
        <w:rPr>
          <w:spacing w:val="-17"/>
        </w:rPr>
        <w:t xml:space="preserve"> </w:t>
      </w:r>
      <w:r>
        <w:rPr>
          <w:spacing w:val="-4"/>
        </w:rPr>
        <w:t>Code</w:t>
      </w:r>
    </w:p>
    <w:p w14:paraId="0B1E5283">
      <w:pPr>
        <w:pStyle w:val="8"/>
        <w:spacing w:before="265"/>
        <w:ind w:left="440"/>
      </w:pPr>
      <w:r>
        <w:t>The</w:t>
      </w:r>
      <w:r>
        <w:rPr>
          <w:spacing w:val="-9"/>
        </w:rPr>
        <w:t xml:space="preserve"> </w:t>
      </w:r>
      <w:r>
        <w:t>preprocessing</w:t>
      </w:r>
      <w:r>
        <w:rPr>
          <w:spacing w:val="-9"/>
        </w:rPr>
        <w:t xml:space="preserve"> </w:t>
      </w:r>
      <w:r>
        <w:t>pipeline</w:t>
      </w:r>
      <w:r>
        <w:rPr>
          <w:spacing w:val="-9"/>
        </w:rPr>
        <w:t xml:space="preserve"> </w:t>
      </w:r>
      <w:r>
        <w:t>handles</w:t>
      </w:r>
      <w:r>
        <w:rPr>
          <w:spacing w:val="-8"/>
        </w:rPr>
        <w:t xml:space="preserve"> </w:t>
      </w:r>
      <w:r>
        <w:t>data</w:t>
      </w:r>
      <w:r>
        <w:rPr>
          <w:spacing w:val="-9"/>
        </w:rPr>
        <w:t xml:space="preserve"> </w:t>
      </w:r>
      <w:r>
        <w:t>cleaning</w:t>
      </w:r>
      <w:r>
        <w:rPr>
          <w:spacing w:val="-9"/>
        </w:rPr>
        <w:t xml:space="preserve"> </w:t>
      </w:r>
      <w:r>
        <w:t>and</w:t>
      </w:r>
      <w:r>
        <w:rPr>
          <w:spacing w:val="-8"/>
        </w:rPr>
        <w:t xml:space="preserve"> </w:t>
      </w:r>
      <w:r>
        <w:rPr>
          <w:spacing w:val="-2"/>
        </w:rPr>
        <w:t>transformation.</w:t>
      </w:r>
    </w:p>
    <w:p w14:paraId="4DCAF5FB">
      <w:pPr>
        <w:pStyle w:val="8"/>
        <w:spacing w:before="28"/>
        <w:rPr>
          <w:sz w:val="22"/>
        </w:rPr>
      </w:pPr>
    </w:p>
    <w:p w14:paraId="74044052">
      <w:pPr>
        <w:spacing w:before="0"/>
        <w:ind w:left="394" w:right="395" w:firstLine="0"/>
        <w:jc w:val="center"/>
        <w:rPr>
          <w:sz w:val="22"/>
        </w:rPr>
      </w:pPr>
      <w:r>
        <w:rPr>
          <w:sz w:val="22"/>
        </w:rPr>
        <mc:AlternateContent>
          <mc:Choice Requires="wpg">
            <w:drawing>
              <wp:anchor distT="0" distB="0" distL="0" distR="0" simplePos="0" relativeHeight="251659264" behindDoc="0" locked="0" layoutInCell="1" allowOverlap="1">
                <wp:simplePos x="0" y="0"/>
                <wp:positionH relativeFrom="page">
                  <wp:posOffset>871220</wp:posOffset>
                </wp:positionH>
                <wp:positionV relativeFrom="paragraph">
                  <wp:posOffset>180975</wp:posOffset>
                </wp:positionV>
                <wp:extent cx="5817235" cy="3460115"/>
                <wp:effectExtent l="0" t="0" r="0" b="0"/>
                <wp:wrapNone/>
                <wp:docPr id="27" name="Group 27"/>
                <wp:cNvGraphicFramePr/>
                <a:graphic xmlns:a="http://schemas.openxmlformats.org/drawingml/2006/main">
                  <a:graphicData uri="http://schemas.microsoft.com/office/word/2010/wordprocessingGroup">
                    <wpg:wgp>
                      <wpg:cNvGrpSpPr/>
                      <wpg:grpSpPr>
                        <a:xfrm>
                          <a:off x="0" y="0"/>
                          <a:ext cx="5817235" cy="3460115"/>
                          <a:chOff x="0" y="0"/>
                          <a:chExt cx="5817235" cy="3460115"/>
                        </a:xfrm>
                      </wpg:grpSpPr>
                      <wps:wsp>
                        <wps:cNvPr id="28" name="Graphic 28"/>
                        <wps:cNvSpPr/>
                        <wps:spPr>
                          <a:xfrm>
                            <a:off x="3" y="3"/>
                            <a:ext cx="5817235" cy="3460115"/>
                          </a:xfrm>
                          <a:custGeom>
                            <a:avLst/>
                            <a:gdLst/>
                            <a:ahLst/>
                            <a:cxnLst/>
                            <a:rect l="l" t="t" r="r" b="b"/>
                            <a:pathLst>
                              <a:path w="5817235" h="3460115">
                                <a:moveTo>
                                  <a:pt x="2527" y="43014"/>
                                </a:moveTo>
                                <a:lnTo>
                                  <a:pt x="2527" y="0"/>
                                </a:lnTo>
                              </a:path>
                              <a:path w="5817235" h="3460115">
                                <a:moveTo>
                                  <a:pt x="0" y="2527"/>
                                </a:moveTo>
                                <a:lnTo>
                                  <a:pt x="43014" y="2527"/>
                                </a:lnTo>
                              </a:path>
                              <a:path w="5817235" h="3460115">
                                <a:moveTo>
                                  <a:pt x="43014" y="2527"/>
                                </a:moveTo>
                                <a:lnTo>
                                  <a:pt x="5774220" y="2527"/>
                                </a:lnTo>
                              </a:path>
                              <a:path w="5817235" h="3460115">
                                <a:moveTo>
                                  <a:pt x="5774220" y="2527"/>
                                </a:moveTo>
                                <a:lnTo>
                                  <a:pt x="5817235" y="2527"/>
                                </a:lnTo>
                              </a:path>
                              <a:path w="5817235" h="3460115">
                                <a:moveTo>
                                  <a:pt x="5814707" y="43014"/>
                                </a:moveTo>
                                <a:lnTo>
                                  <a:pt x="5814707" y="0"/>
                                </a:lnTo>
                              </a:path>
                              <a:path w="5817235" h="3460115">
                                <a:moveTo>
                                  <a:pt x="2527" y="256552"/>
                                </a:moveTo>
                                <a:lnTo>
                                  <a:pt x="2527" y="43014"/>
                                </a:lnTo>
                              </a:path>
                              <a:path w="5817235" h="3460115">
                                <a:moveTo>
                                  <a:pt x="5814707" y="256552"/>
                                </a:moveTo>
                                <a:lnTo>
                                  <a:pt x="5814707" y="43014"/>
                                </a:lnTo>
                              </a:path>
                              <a:path w="5817235" h="3460115">
                                <a:moveTo>
                                  <a:pt x="2527" y="470103"/>
                                </a:moveTo>
                                <a:lnTo>
                                  <a:pt x="2527" y="256552"/>
                                </a:lnTo>
                              </a:path>
                              <a:path w="5817235" h="3460115">
                                <a:moveTo>
                                  <a:pt x="5814707" y="470103"/>
                                </a:moveTo>
                                <a:lnTo>
                                  <a:pt x="5814707" y="256552"/>
                                </a:lnTo>
                              </a:path>
                              <a:path w="5817235" h="3460115">
                                <a:moveTo>
                                  <a:pt x="2527" y="683640"/>
                                </a:moveTo>
                                <a:lnTo>
                                  <a:pt x="2527" y="470103"/>
                                </a:lnTo>
                              </a:path>
                              <a:path w="5817235" h="3460115">
                                <a:moveTo>
                                  <a:pt x="5814707" y="683640"/>
                                </a:moveTo>
                                <a:lnTo>
                                  <a:pt x="5814707" y="470103"/>
                                </a:lnTo>
                              </a:path>
                              <a:path w="5817235" h="3460115">
                                <a:moveTo>
                                  <a:pt x="2527" y="897191"/>
                                </a:moveTo>
                                <a:lnTo>
                                  <a:pt x="2527" y="683640"/>
                                </a:lnTo>
                              </a:path>
                              <a:path w="5817235" h="3460115">
                                <a:moveTo>
                                  <a:pt x="5814707" y="897191"/>
                                </a:moveTo>
                                <a:lnTo>
                                  <a:pt x="5814707" y="683640"/>
                                </a:lnTo>
                              </a:path>
                              <a:path w="5817235" h="3460115">
                                <a:moveTo>
                                  <a:pt x="2527" y="1110729"/>
                                </a:moveTo>
                                <a:lnTo>
                                  <a:pt x="2527" y="897191"/>
                                </a:lnTo>
                              </a:path>
                              <a:path w="5817235" h="3460115">
                                <a:moveTo>
                                  <a:pt x="5814707" y="1110729"/>
                                </a:moveTo>
                                <a:lnTo>
                                  <a:pt x="5814707" y="897191"/>
                                </a:lnTo>
                              </a:path>
                              <a:path w="5817235" h="3460115">
                                <a:moveTo>
                                  <a:pt x="2527" y="1324279"/>
                                </a:moveTo>
                                <a:lnTo>
                                  <a:pt x="2527" y="1110729"/>
                                </a:lnTo>
                              </a:path>
                              <a:path w="5817235" h="3460115">
                                <a:moveTo>
                                  <a:pt x="5814707" y="1324279"/>
                                </a:moveTo>
                                <a:lnTo>
                                  <a:pt x="5814707" y="1110729"/>
                                </a:lnTo>
                              </a:path>
                              <a:path w="5817235" h="3460115">
                                <a:moveTo>
                                  <a:pt x="2527" y="1537817"/>
                                </a:moveTo>
                                <a:lnTo>
                                  <a:pt x="2527" y="1324279"/>
                                </a:lnTo>
                              </a:path>
                              <a:path w="5817235" h="3460115">
                                <a:moveTo>
                                  <a:pt x="5814707" y="1537817"/>
                                </a:moveTo>
                                <a:lnTo>
                                  <a:pt x="5814707" y="1324279"/>
                                </a:lnTo>
                              </a:path>
                              <a:path w="5817235" h="3460115">
                                <a:moveTo>
                                  <a:pt x="2527" y="1751368"/>
                                </a:moveTo>
                                <a:lnTo>
                                  <a:pt x="2527" y="1537817"/>
                                </a:lnTo>
                              </a:path>
                              <a:path w="5817235" h="3460115">
                                <a:moveTo>
                                  <a:pt x="5814707" y="1751368"/>
                                </a:moveTo>
                                <a:lnTo>
                                  <a:pt x="5814707" y="1537817"/>
                                </a:lnTo>
                              </a:path>
                              <a:path w="5817235" h="3460115">
                                <a:moveTo>
                                  <a:pt x="2527" y="1964905"/>
                                </a:moveTo>
                                <a:lnTo>
                                  <a:pt x="2527" y="1751368"/>
                                </a:lnTo>
                              </a:path>
                              <a:path w="5817235" h="3460115">
                                <a:moveTo>
                                  <a:pt x="5814707" y="1964905"/>
                                </a:moveTo>
                                <a:lnTo>
                                  <a:pt x="5814707" y="1751368"/>
                                </a:lnTo>
                              </a:path>
                              <a:path w="5817235" h="3460115">
                                <a:moveTo>
                                  <a:pt x="2527" y="2178456"/>
                                </a:moveTo>
                                <a:lnTo>
                                  <a:pt x="2527" y="1964905"/>
                                </a:lnTo>
                              </a:path>
                              <a:path w="5817235" h="3460115">
                                <a:moveTo>
                                  <a:pt x="5814707" y="2178456"/>
                                </a:moveTo>
                                <a:lnTo>
                                  <a:pt x="5814707" y="1964905"/>
                                </a:lnTo>
                              </a:path>
                              <a:path w="5817235" h="3460115">
                                <a:moveTo>
                                  <a:pt x="2527" y="2391994"/>
                                </a:moveTo>
                                <a:lnTo>
                                  <a:pt x="2527" y="2178456"/>
                                </a:lnTo>
                              </a:path>
                              <a:path w="5817235" h="3460115">
                                <a:moveTo>
                                  <a:pt x="5814707" y="2391994"/>
                                </a:moveTo>
                                <a:lnTo>
                                  <a:pt x="5814707" y="2178456"/>
                                </a:lnTo>
                              </a:path>
                              <a:path w="5817235" h="3460115">
                                <a:moveTo>
                                  <a:pt x="2527" y="2605544"/>
                                </a:moveTo>
                                <a:lnTo>
                                  <a:pt x="2527" y="2391994"/>
                                </a:lnTo>
                              </a:path>
                              <a:path w="5817235" h="3460115">
                                <a:moveTo>
                                  <a:pt x="5814707" y="2605544"/>
                                </a:moveTo>
                                <a:lnTo>
                                  <a:pt x="5814707" y="2391994"/>
                                </a:lnTo>
                              </a:path>
                              <a:path w="5817235" h="3460115">
                                <a:moveTo>
                                  <a:pt x="2527" y="2819082"/>
                                </a:moveTo>
                                <a:lnTo>
                                  <a:pt x="2527" y="2605544"/>
                                </a:lnTo>
                              </a:path>
                              <a:path w="5817235" h="3460115">
                                <a:moveTo>
                                  <a:pt x="5814707" y="2819082"/>
                                </a:moveTo>
                                <a:lnTo>
                                  <a:pt x="5814707" y="2605544"/>
                                </a:lnTo>
                              </a:path>
                              <a:path w="5817235" h="3460115">
                                <a:moveTo>
                                  <a:pt x="2527" y="3032632"/>
                                </a:moveTo>
                                <a:lnTo>
                                  <a:pt x="2527" y="2819082"/>
                                </a:lnTo>
                              </a:path>
                              <a:path w="5817235" h="3460115">
                                <a:moveTo>
                                  <a:pt x="5814707" y="3032632"/>
                                </a:moveTo>
                                <a:lnTo>
                                  <a:pt x="5814707" y="2819082"/>
                                </a:lnTo>
                              </a:path>
                              <a:path w="5817235" h="3460115">
                                <a:moveTo>
                                  <a:pt x="2527" y="3246170"/>
                                </a:moveTo>
                                <a:lnTo>
                                  <a:pt x="2527" y="3032632"/>
                                </a:lnTo>
                              </a:path>
                              <a:path w="5817235" h="3460115">
                                <a:moveTo>
                                  <a:pt x="5814707" y="3246170"/>
                                </a:moveTo>
                                <a:lnTo>
                                  <a:pt x="5814707" y="3032632"/>
                                </a:lnTo>
                              </a:path>
                              <a:path w="5817235" h="3460115">
                                <a:moveTo>
                                  <a:pt x="2527" y="3459721"/>
                                </a:moveTo>
                                <a:lnTo>
                                  <a:pt x="2527" y="3246170"/>
                                </a:lnTo>
                              </a:path>
                              <a:path w="5817235" h="3460115">
                                <a:moveTo>
                                  <a:pt x="5814707" y="3459721"/>
                                </a:moveTo>
                                <a:lnTo>
                                  <a:pt x="5814707" y="3246170"/>
                                </a:lnTo>
                              </a:path>
                            </a:pathLst>
                          </a:custGeom>
                          <a:ln w="5060">
                            <a:solidFill>
                              <a:srgbClr val="000000"/>
                            </a:solidFill>
                            <a:prstDash val="solid"/>
                          </a:ln>
                        </wps:spPr>
                        <wps:bodyPr wrap="square" lIns="0" tIns="0" rIns="0" bIns="0" rtlCol="0">
                          <a:noAutofit/>
                        </wps:bodyPr>
                      </wps:wsp>
                      <wps:wsp>
                        <wps:cNvPr id="29" name="Textbox 29"/>
                        <wps:cNvSpPr txBox="1"/>
                        <wps:spPr>
                          <a:xfrm>
                            <a:off x="5060" y="5060"/>
                            <a:ext cx="5807710" cy="3455035"/>
                          </a:xfrm>
                          <a:prstGeom prst="rect">
                            <a:avLst/>
                          </a:prstGeom>
                        </wps:spPr>
                        <wps:txbx>
                          <w:txbxContent>
                            <w:p w14:paraId="2B8DD420">
                              <w:pPr>
                                <w:spacing w:before="64"/>
                                <w:ind w:left="73" w:right="0" w:firstLine="0"/>
                                <w:jc w:val="left"/>
                                <w:rPr>
                                  <w:rFonts w:ascii="Palatino Linotype"/>
                                  <w:sz w:val="22"/>
                                </w:rPr>
                              </w:pPr>
                              <w:r>
                                <w:rPr>
                                  <w:rFonts w:ascii="Palatino Linotype"/>
                                  <w:color w:val="0000FF"/>
                                  <w:spacing w:val="11"/>
                                  <w:w w:val="105"/>
                                  <w:sz w:val="22"/>
                                </w:rPr>
                                <w:t>import</w:t>
                              </w:r>
                              <w:r>
                                <w:rPr>
                                  <w:rFonts w:ascii="Palatino Linotype"/>
                                  <w:color w:val="0000FF"/>
                                  <w:spacing w:val="57"/>
                                  <w:w w:val="150"/>
                                  <w:sz w:val="22"/>
                                </w:rPr>
                                <w:t xml:space="preserve"> </w:t>
                              </w:r>
                              <w:r>
                                <w:rPr>
                                  <w:rFonts w:ascii="Palatino Linotype"/>
                                  <w:spacing w:val="11"/>
                                  <w:w w:val="105"/>
                                  <w:sz w:val="22"/>
                                </w:rPr>
                                <w:t>pandas</w:t>
                              </w:r>
                              <w:r>
                                <w:rPr>
                                  <w:rFonts w:ascii="Palatino Linotype"/>
                                  <w:spacing w:val="55"/>
                                  <w:w w:val="150"/>
                                  <w:sz w:val="22"/>
                                </w:rPr>
                                <w:t xml:space="preserve"> </w:t>
                              </w:r>
                              <w:r>
                                <w:rPr>
                                  <w:rFonts w:ascii="Palatino Linotype"/>
                                  <w:color w:val="0000FF"/>
                                  <w:w w:val="105"/>
                                  <w:sz w:val="22"/>
                                </w:rPr>
                                <w:t>as</w:t>
                              </w:r>
                              <w:r>
                                <w:rPr>
                                  <w:rFonts w:ascii="Palatino Linotype"/>
                                  <w:color w:val="0000FF"/>
                                  <w:spacing w:val="76"/>
                                  <w:w w:val="105"/>
                                  <w:sz w:val="22"/>
                                </w:rPr>
                                <w:t xml:space="preserve"> </w:t>
                              </w:r>
                              <w:r>
                                <w:rPr>
                                  <w:rFonts w:ascii="Palatino Linotype"/>
                                  <w:spacing w:val="-5"/>
                                  <w:w w:val="105"/>
                                  <w:sz w:val="22"/>
                                </w:rPr>
                                <w:t>pd</w:t>
                              </w:r>
                            </w:p>
                            <w:p w14:paraId="70CC3C6A">
                              <w:pPr>
                                <w:spacing w:before="39"/>
                                <w:ind w:left="72" w:right="0" w:firstLine="0"/>
                                <w:jc w:val="left"/>
                                <w:rPr>
                                  <w:rFonts w:ascii="Palatino Linotype"/>
                                  <w:sz w:val="22"/>
                                </w:rPr>
                              </w:pPr>
                              <w:r>
                                <w:rPr>
                                  <w:rFonts w:ascii="Palatino Linotype"/>
                                  <w:color w:val="0000FF"/>
                                  <w:spacing w:val="9"/>
                                  <w:w w:val="110"/>
                                  <w:sz w:val="22"/>
                                </w:rPr>
                                <w:t>from</w:t>
                              </w:r>
                              <w:r>
                                <w:rPr>
                                  <w:rFonts w:ascii="Palatino Linotype"/>
                                  <w:color w:val="0000FF"/>
                                  <w:spacing w:val="76"/>
                                  <w:w w:val="110"/>
                                  <w:sz w:val="22"/>
                                </w:rPr>
                                <w:t xml:space="preserve"> </w:t>
                              </w:r>
                              <w:r>
                                <w:rPr>
                                  <w:rFonts w:ascii="Palatino Linotype"/>
                                  <w:spacing w:val="13"/>
                                  <w:w w:val="110"/>
                                  <w:sz w:val="22"/>
                                </w:rPr>
                                <w:t>sklearn.</w:t>
                              </w:r>
                              <w:r>
                                <w:rPr>
                                  <w:rFonts w:ascii="Palatino Linotype"/>
                                  <w:spacing w:val="-38"/>
                                  <w:w w:val="110"/>
                                  <w:sz w:val="22"/>
                                </w:rPr>
                                <w:t xml:space="preserve"> </w:t>
                              </w:r>
                              <w:r>
                                <w:rPr>
                                  <w:rFonts w:ascii="Palatino Linotype"/>
                                  <w:spacing w:val="13"/>
                                  <w:w w:val="110"/>
                                  <w:sz w:val="22"/>
                                </w:rPr>
                                <w:t>preprocessing</w:t>
                              </w:r>
                              <w:r>
                                <w:rPr>
                                  <w:rFonts w:ascii="Palatino Linotype"/>
                                  <w:spacing w:val="58"/>
                                  <w:w w:val="150"/>
                                  <w:sz w:val="22"/>
                                </w:rPr>
                                <w:t xml:space="preserve"> </w:t>
                              </w:r>
                              <w:r>
                                <w:rPr>
                                  <w:rFonts w:ascii="Palatino Linotype"/>
                                  <w:color w:val="0000FF"/>
                                  <w:spacing w:val="11"/>
                                  <w:w w:val="110"/>
                                  <w:sz w:val="22"/>
                                </w:rPr>
                                <w:t>import</w:t>
                              </w:r>
                              <w:r>
                                <w:rPr>
                                  <w:rFonts w:ascii="Palatino Linotype"/>
                                  <w:color w:val="0000FF"/>
                                  <w:spacing w:val="59"/>
                                  <w:w w:val="150"/>
                                  <w:sz w:val="22"/>
                                </w:rPr>
                                <w:t xml:space="preserve"> </w:t>
                              </w:r>
                              <w:r>
                                <w:rPr>
                                  <w:rFonts w:ascii="Palatino Linotype"/>
                                  <w:spacing w:val="11"/>
                                  <w:w w:val="110"/>
                                  <w:sz w:val="22"/>
                                </w:rPr>
                                <w:t>LabelEncoder</w:t>
                              </w:r>
                            </w:p>
                            <w:p w14:paraId="07409423">
                              <w:pPr>
                                <w:spacing w:before="40"/>
                                <w:ind w:left="72" w:right="0" w:firstLine="0"/>
                                <w:jc w:val="left"/>
                                <w:rPr>
                                  <w:rFonts w:ascii="Palatino Linotype"/>
                                  <w:sz w:val="22"/>
                                </w:rPr>
                              </w:pPr>
                              <w:r>
                                <w:rPr>
                                  <w:rFonts w:ascii="Palatino Linotype"/>
                                  <w:color w:val="0000FF"/>
                                  <w:spacing w:val="9"/>
                                  <w:w w:val="110"/>
                                  <w:sz w:val="22"/>
                                </w:rPr>
                                <w:t>from</w:t>
                              </w:r>
                              <w:r>
                                <w:rPr>
                                  <w:rFonts w:ascii="Palatino Linotype"/>
                                  <w:color w:val="0000FF"/>
                                  <w:spacing w:val="21"/>
                                  <w:w w:val="110"/>
                                  <w:sz w:val="22"/>
                                </w:rPr>
                                <w:t xml:space="preserve">  </w:t>
                              </w:r>
                              <w:r>
                                <w:rPr>
                                  <w:rFonts w:ascii="Palatino Linotype"/>
                                  <w:spacing w:val="13"/>
                                  <w:w w:val="110"/>
                                  <w:sz w:val="22"/>
                                </w:rPr>
                                <w:t>sklearn.</w:t>
                              </w:r>
                              <w:r>
                                <w:rPr>
                                  <w:rFonts w:ascii="Palatino Linotype"/>
                                  <w:spacing w:val="-35"/>
                                  <w:w w:val="110"/>
                                  <w:sz w:val="22"/>
                                </w:rPr>
                                <w:t xml:space="preserve"> </w:t>
                              </w:r>
                              <w:r>
                                <w:rPr>
                                  <w:rFonts w:ascii="Palatino Linotype"/>
                                  <w:spacing w:val="14"/>
                                  <w:w w:val="110"/>
                                  <w:sz w:val="22"/>
                                </w:rPr>
                                <w:t>model_selection</w:t>
                              </w:r>
                              <w:r>
                                <w:rPr>
                                  <w:rFonts w:ascii="Palatino Linotype"/>
                                  <w:spacing w:val="23"/>
                                  <w:w w:val="110"/>
                                  <w:sz w:val="22"/>
                                </w:rPr>
                                <w:t xml:space="preserve">  </w:t>
                              </w:r>
                              <w:r>
                                <w:rPr>
                                  <w:rFonts w:ascii="Palatino Linotype"/>
                                  <w:color w:val="0000FF"/>
                                  <w:spacing w:val="11"/>
                                  <w:w w:val="110"/>
                                  <w:sz w:val="22"/>
                                </w:rPr>
                                <w:t>import</w:t>
                              </w:r>
                              <w:r>
                                <w:rPr>
                                  <w:rFonts w:ascii="Palatino Linotype"/>
                                  <w:color w:val="0000FF"/>
                                  <w:spacing w:val="23"/>
                                  <w:w w:val="110"/>
                                  <w:sz w:val="22"/>
                                </w:rPr>
                                <w:t xml:space="preserve">  </w:t>
                              </w:r>
                              <w:r>
                                <w:rPr>
                                  <w:rFonts w:ascii="Palatino Linotype"/>
                                  <w:spacing w:val="12"/>
                                  <w:w w:val="110"/>
                                  <w:sz w:val="22"/>
                                </w:rPr>
                                <w:t>train_test_split</w:t>
                              </w:r>
                            </w:p>
                            <w:p w14:paraId="05CA64EB">
                              <w:pPr>
                                <w:spacing w:before="79" w:line="240" w:lineRule="auto"/>
                                <w:rPr>
                                  <w:rFonts w:ascii="Palatino Linotype"/>
                                  <w:sz w:val="22"/>
                                </w:rPr>
                              </w:pPr>
                            </w:p>
                            <w:p w14:paraId="3E38949F">
                              <w:pPr>
                                <w:spacing w:before="0" w:line="271" w:lineRule="auto"/>
                                <w:ind w:left="591" w:right="4626" w:hanging="520"/>
                                <w:jc w:val="left"/>
                                <w:rPr>
                                  <w:rFonts w:ascii="Palatino Linotype"/>
                                  <w:sz w:val="22"/>
                                </w:rPr>
                              </w:pPr>
                              <w:r>
                                <w:rPr>
                                  <w:rFonts w:ascii="Palatino Linotype"/>
                                  <w:color w:val="0000FF"/>
                                  <w:w w:val="115"/>
                                  <w:sz w:val="22"/>
                                </w:rPr>
                                <w:t>def</w:t>
                              </w:r>
                              <w:r>
                                <w:rPr>
                                  <w:rFonts w:ascii="Palatino Linotype"/>
                                  <w:color w:val="0000FF"/>
                                  <w:spacing w:val="61"/>
                                  <w:w w:val="115"/>
                                  <w:sz w:val="22"/>
                                </w:rPr>
                                <w:t xml:space="preserve"> </w:t>
                              </w:r>
                              <w:r>
                                <w:rPr>
                                  <w:rFonts w:ascii="Palatino Linotype"/>
                                  <w:spacing w:val="14"/>
                                  <w:w w:val="115"/>
                                  <w:sz w:val="22"/>
                                </w:rPr>
                                <w:t>load_and_preprocess(</w:t>
                              </w:r>
                              <w:r>
                                <w:rPr>
                                  <w:rFonts w:ascii="Palatino Linotype"/>
                                  <w:spacing w:val="-42"/>
                                  <w:w w:val="115"/>
                                  <w:sz w:val="22"/>
                                </w:rPr>
                                <w:t xml:space="preserve"> </w:t>
                              </w:r>
                              <w:r>
                                <w:rPr>
                                  <w:rFonts w:ascii="Palatino Linotype"/>
                                  <w:spacing w:val="13"/>
                                  <w:w w:val="115"/>
                                  <w:sz w:val="22"/>
                                </w:rPr>
                                <w:t xml:space="preserve">filepath): </w:t>
                              </w:r>
                              <w:r>
                                <w:rPr>
                                  <w:rFonts w:ascii="Palatino Linotype"/>
                                  <w:color w:val="007F00"/>
                                  <w:w w:val="120"/>
                                  <w:sz w:val="22"/>
                                </w:rPr>
                                <w:t>#</w:t>
                              </w:r>
                              <w:r>
                                <w:rPr>
                                  <w:rFonts w:ascii="Palatino Linotype"/>
                                  <w:color w:val="007F00"/>
                                  <w:spacing w:val="40"/>
                                  <w:w w:val="120"/>
                                  <w:sz w:val="22"/>
                                </w:rPr>
                                <w:t xml:space="preserve"> </w:t>
                              </w:r>
                              <w:r>
                                <w:rPr>
                                  <w:rFonts w:ascii="Palatino Linotype"/>
                                  <w:color w:val="007F00"/>
                                  <w:spacing w:val="9"/>
                                  <w:w w:val="115"/>
                                  <w:sz w:val="22"/>
                                </w:rPr>
                                <w:t>Load</w:t>
                              </w:r>
                              <w:r>
                                <w:rPr>
                                  <w:rFonts w:ascii="Palatino Linotype"/>
                                  <w:color w:val="007F00"/>
                                  <w:spacing w:val="40"/>
                                  <w:w w:val="120"/>
                                  <w:sz w:val="22"/>
                                </w:rPr>
                                <w:t xml:space="preserve"> </w:t>
                              </w:r>
                              <w:r>
                                <w:rPr>
                                  <w:rFonts w:ascii="Palatino Linotype"/>
                                  <w:color w:val="007F00"/>
                                  <w:spacing w:val="12"/>
                                  <w:w w:val="120"/>
                                  <w:sz w:val="22"/>
                                </w:rPr>
                                <w:t>dataset</w:t>
                              </w:r>
                            </w:p>
                            <w:p w14:paraId="12683F76">
                              <w:pPr>
                                <w:spacing w:before="2"/>
                                <w:ind w:left="594" w:right="0" w:firstLine="0"/>
                                <w:jc w:val="left"/>
                                <w:rPr>
                                  <w:rFonts w:ascii="Palatino Linotype"/>
                                  <w:sz w:val="22"/>
                                </w:rPr>
                              </w:pPr>
                              <w:r>
                                <w:rPr>
                                  <w:rFonts w:ascii="Palatino Linotype"/>
                                  <w:w w:val="115"/>
                                  <w:sz w:val="22"/>
                                </w:rPr>
                                <w:t>df</w:t>
                              </w:r>
                              <w:r>
                                <w:rPr>
                                  <w:rFonts w:ascii="Palatino Linotype"/>
                                  <w:spacing w:val="39"/>
                                  <w:w w:val="115"/>
                                  <w:sz w:val="22"/>
                                </w:rPr>
                                <w:t xml:space="preserve"> </w:t>
                              </w:r>
                              <w:r>
                                <w:rPr>
                                  <w:rFonts w:ascii="Palatino Linotype"/>
                                  <w:w w:val="115"/>
                                  <w:sz w:val="22"/>
                                </w:rPr>
                                <w:t>=</w:t>
                              </w:r>
                              <w:r>
                                <w:rPr>
                                  <w:rFonts w:ascii="Palatino Linotype"/>
                                  <w:spacing w:val="50"/>
                                  <w:w w:val="115"/>
                                  <w:sz w:val="22"/>
                                </w:rPr>
                                <w:t xml:space="preserve"> </w:t>
                              </w:r>
                              <w:r>
                                <w:rPr>
                                  <w:rFonts w:ascii="Palatino Linotype"/>
                                  <w:spacing w:val="9"/>
                                  <w:w w:val="115"/>
                                  <w:sz w:val="22"/>
                                </w:rPr>
                                <w:t>pd.</w:t>
                              </w:r>
                              <w:r>
                                <w:rPr>
                                  <w:rFonts w:ascii="Palatino Linotype"/>
                                  <w:spacing w:val="-41"/>
                                  <w:w w:val="115"/>
                                  <w:sz w:val="22"/>
                                </w:rPr>
                                <w:t xml:space="preserve"> </w:t>
                              </w:r>
                              <w:r>
                                <w:rPr>
                                  <w:rFonts w:ascii="Palatino Linotype"/>
                                  <w:spacing w:val="13"/>
                                  <w:w w:val="115"/>
                                  <w:sz w:val="22"/>
                                </w:rPr>
                                <w:t>read_csv(</w:t>
                              </w:r>
                              <w:r>
                                <w:rPr>
                                  <w:rFonts w:ascii="Palatino Linotype"/>
                                  <w:spacing w:val="-41"/>
                                  <w:w w:val="115"/>
                                  <w:sz w:val="22"/>
                                </w:rPr>
                                <w:t xml:space="preserve"> </w:t>
                              </w:r>
                              <w:r>
                                <w:rPr>
                                  <w:rFonts w:ascii="Palatino Linotype"/>
                                  <w:spacing w:val="11"/>
                                  <w:w w:val="115"/>
                                  <w:sz w:val="22"/>
                                </w:rPr>
                                <w:t>filepath)</w:t>
                              </w:r>
                            </w:p>
                            <w:p w14:paraId="498A2869">
                              <w:pPr>
                                <w:spacing w:before="78" w:line="240" w:lineRule="auto"/>
                                <w:rPr>
                                  <w:rFonts w:ascii="Palatino Linotype"/>
                                  <w:sz w:val="22"/>
                                </w:rPr>
                              </w:pPr>
                            </w:p>
                            <w:p w14:paraId="56CD1628">
                              <w:pPr>
                                <w:spacing w:before="1" w:line="271" w:lineRule="auto"/>
                                <w:ind w:left="594" w:right="1741" w:hanging="3"/>
                                <w:jc w:val="left"/>
                                <w:rPr>
                                  <w:rFonts w:ascii="Palatino Linotype"/>
                                  <w:sz w:val="22"/>
                                </w:rPr>
                              </w:pPr>
                              <w:r>
                                <w:rPr>
                                  <w:rFonts w:ascii="Palatino Linotype"/>
                                  <w:color w:val="007F00"/>
                                  <w:w w:val="115"/>
                                  <w:sz w:val="22"/>
                                </w:rPr>
                                <w:t>#</w:t>
                              </w:r>
                              <w:r>
                                <w:rPr>
                                  <w:rFonts w:ascii="Palatino Linotype"/>
                                  <w:color w:val="007F00"/>
                                  <w:spacing w:val="72"/>
                                  <w:w w:val="115"/>
                                  <w:sz w:val="22"/>
                                </w:rPr>
                                <w:t xml:space="preserve">    </w:t>
                              </w:r>
                              <w:r>
                                <w:rPr>
                                  <w:rFonts w:ascii="Palatino Linotype"/>
                                  <w:color w:val="007F00"/>
                                  <w:spacing w:val="11"/>
                                  <w:w w:val="115"/>
                                  <w:sz w:val="22"/>
                                </w:rPr>
                                <w:t>Handle</w:t>
                              </w:r>
                              <w:r>
                                <w:rPr>
                                  <w:rFonts w:ascii="Palatino Linotype"/>
                                  <w:color w:val="007F00"/>
                                  <w:spacing w:val="77"/>
                                  <w:w w:val="115"/>
                                  <w:sz w:val="22"/>
                                </w:rPr>
                                <w:t xml:space="preserve">    </w:t>
                              </w:r>
                              <w:r>
                                <w:rPr>
                                  <w:rFonts w:ascii="Palatino Linotype"/>
                                  <w:color w:val="007F00"/>
                                  <w:spacing w:val="12"/>
                                  <w:w w:val="115"/>
                                  <w:sz w:val="22"/>
                                </w:rPr>
                                <w:t>missing</w:t>
                              </w:r>
                              <w:r>
                                <w:rPr>
                                  <w:rFonts w:ascii="Palatino Linotype"/>
                                  <w:color w:val="007F00"/>
                                  <w:spacing w:val="77"/>
                                  <w:w w:val="115"/>
                                  <w:sz w:val="22"/>
                                </w:rPr>
                                <w:t xml:space="preserve">    </w:t>
                              </w:r>
                              <w:r>
                                <w:rPr>
                                  <w:rFonts w:ascii="Palatino Linotype"/>
                                  <w:color w:val="007F00"/>
                                  <w:spacing w:val="11"/>
                                  <w:w w:val="115"/>
                                  <w:sz w:val="22"/>
                                </w:rPr>
                                <w:t>values</w:t>
                              </w:r>
                              <w:r>
                                <w:rPr>
                                  <w:rFonts w:ascii="Palatino Linotype"/>
                                  <w:color w:val="007F00"/>
                                  <w:spacing w:val="80"/>
                                  <w:w w:val="150"/>
                                  <w:sz w:val="22"/>
                                </w:rPr>
                                <w:t xml:space="preserve"> </w:t>
                              </w:r>
                              <w:r>
                                <w:rPr>
                                  <w:rFonts w:ascii="Palatino Linotype"/>
                                  <w:spacing w:val="14"/>
                                  <w:w w:val="110"/>
                                  <w:sz w:val="22"/>
                                </w:rPr>
                                <w:t>df.fillna(df.median(</w:t>
                              </w:r>
                              <w:r>
                                <w:rPr>
                                  <w:rFonts w:ascii="Palatino Linotype"/>
                                  <w:spacing w:val="-21"/>
                                  <w:w w:val="110"/>
                                  <w:sz w:val="22"/>
                                </w:rPr>
                                <w:t xml:space="preserve"> </w:t>
                              </w:r>
                              <w:r>
                                <w:rPr>
                                  <w:rFonts w:ascii="Palatino Linotype"/>
                                  <w:spacing w:val="15"/>
                                  <w:w w:val="110"/>
                                  <w:sz w:val="22"/>
                                </w:rPr>
                                <w:t>numeric_only=True),</w:t>
                              </w:r>
                              <w:r>
                                <w:rPr>
                                  <w:rFonts w:ascii="Palatino Linotype"/>
                                  <w:spacing w:val="80"/>
                                  <w:w w:val="110"/>
                                  <w:sz w:val="22"/>
                                </w:rPr>
                                <w:t xml:space="preserve"> </w:t>
                              </w:r>
                              <w:r>
                                <w:rPr>
                                  <w:rFonts w:ascii="Palatino Linotype"/>
                                  <w:spacing w:val="14"/>
                                  <w:w w:val="110"/>
                                  <w:sz w:val="22"/>
                                </w:rPr>
                                <w:t>inplace=True)</w:t>
                              </w:r>
                            </w:p>
                            <w:p w14:paraId="2D4B0805">
                              <w:pPr>
                                <w:spacing w:before="41" w:line="240" w:lineRule="auto"/>
                                <w:rPr>
                                  <w:rFonts w:ascii="Palatino Linotype"/>
                                  <w:sz w:val="22"/>
                                </w:rPr>
                              </w:pPr>
                            </w:p>
                            <w:p w14:paraId="6F566531">
                              <w:pPr>
                                <w:spacing w:before="0" w:line="271" w:lineRule="auto"/>
                                <w:ind w:left="594" w:right="4655" w:hanging="3"/>
                                <w:jc w:val="left"/>
                                <w:rPr>
                                  <w:rFonts w:ascii="Palatino Linotype"/>
                                  <w:sz w:val="22"/>
                                </w:rPr>
                              </w:pPr>
                              <w:r>
                                <w:rPr>
                                  <w:rFonts w:ascii="Palatino Linotype"/>
                                  <w:color w:val="007F00"/>
                                  <w:w w:val="115"/>
                                  <w:sz w:val="22"/>
                                </w:rPr>
                                <w:t>#</w:t>
                              </w:r>
                              <w:r>
                                <w:rPr>
                                  <w:rFonts w:ascii="Palatino Linotype"/>
                                  <w:color w:val="007F00"/>
                                  <w:spacing w:val="40"/>
                                  <w:w w:val="115"/>
                                  <w:sz w:val="22"/>
                                </w:rPr>
                                <w:t xml:space="preserve"> </w:t>
                              </w:r>
                              <w:r>
                                <w:rPr>
                                  <w:rFonts w:ascii="Palatino Linotype"/>
                                  <w:color w:val="007F00"/>
                                  <w:spacing w:val="11"/>
                                  <w:w w:val="115"/>
                                  <w:sz w:val="22"/>
                                </w:rPr>
                                <w:t>Encode</w:t>
                              </w:r>
                              <w:r>
                                <w:rPr>
                                  <w:rFonts w:ascii="Palatino Linotype"/>
                                  <w:color w:val="007F00"/>
                                  <w:spacing w:val="65"/>
                                  <w:w w:val="115"/>
                                  <w:sz w:val="22"/>
                                </w:rPr>
                                <w:t xml:space="preserve"> </w:t>
                              </w:r>
                              <w:r>
                                <w:rPr>
                                  <w:rFonts w:ascii="Palatino Linotype"/>
                                  <w:color w:val="007F00"/>
                                  <w:spacing w:val="13"/>
                                  <w:w w:val="115"/>
                                  <w:sz w:val="22"/>
                                </w:rPr>
                                <w:t>categorical</w:t>
                              </w:r>
                              <w:r>
                                <w:rPr>
                                  <w:rFonts w:ascii="Palatino Linotype"/>
                                  <w:color w:val="007F00"/>
                                  <w:spacing w:val="65"/>
                                  <w:w w:val="115"/>
                                  <w:sz w:val="22"/>
                                </w:rPr>
                                <w:t xml:space="preserve"> </w:t>
                              </w:r>
                              <w:r>
                                <w:rPr>
                                  <w:rFonts w:ascii="Palatino Linotype"/>
                                  <w:color w:val="007F00"/>
                                  <w:spacing w:val="12"/>
                                  <w:w w:val="115"/>
                                  <w:sz w:val="22"/>
                                </w:rPr>
                                <w:t xml:space="preserve">features </w:t>
                              </w:r>
                              <w:r>
                                <w:rPr>
                                  <w:rFonts w:ascii="Palatino Linotype"/>
                                  <w:w w:val="120"/>
                                  <w:sz w:val="22"/>
                                </w:rPr>
                                <w:t>le</w:t>
                              </w:r>
                              <w:r>
                                <w:rPr>
                                  <w:rFonts w:ascii="Palatino Linotype"/>
                                  <w:spacing w:val="40"/>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4"/>
                                  <w:w w:val="120"/>
                                  <w:sz w:val="22"/>
                                </w:rPr>
                                <w:t>LabelEncoder()</w:t>
                              </w:r>
                            </w:p>
                            <w:p w14:paraId="7463C1E2">
                              <w:pPr>
                                <w:spacing w:before="2" w:line="271" w:lineRule="auto"/>
                                <w:ind w:left="1117" w:right="382" w:hanging="523"/>
                                <w:jc w:val="left"/>
                                <w:rPr>
                                  <w:rFonts w:ascii="Palatino Linotype"/>
                                  <w:sz w:val="22"/>
                                </w:rPr>
                              </w:pPr>
                              <w:r>
                                <w:rPr>
                                  <w:rFonts w:ascii="Palatino Linotype"/>
                                  <w:color w:val="0000FF"/>
                                  <w:w w:val="135"/>
                                  <w:sz w:val="22"/>
                                </w:rPr>
                                <w:t>for</w:t>
                              </w:r>
                              <w:r>
                                <w:rPr>
                                  <w:rFonts w:ascii="Palatino Linotype"/>
                                  <w:color w:val="0000FF"/>
                                  <w:spacing w:val="33"/>
                                  <w:w w:val="135"/>
                                  <w:sz w:val="22"/>
                                </w:rPr>
                                <w:t xml:space="preserve"> </w:t>
                              </w:r>
                              <w:r>
                                <w:rPr>
                                  <w:rFonts w:ascii="Palatino Linotype"/>
                                  <w:w w:val="135"/>
                                  <w:sz w:val="22"/>
                                </w:rPr>
                                <w:t>col</w:t>
                              </w:r>
                              <w:r>
                                <w:rPr>
                                  <w:rFonts w:ascii="Palatino Linotype"/>
                                  <w:spacing w:val="39"/>
                                  <w:w w:val="135"/>
                                  <w:sz w:val="22"/>
                                </w:rPr>
                                <w:t xml:space="preserve"> </w:t>
                              </w:r>
                              <w:r>
                                <w:rPr>
                                  <w:rFonts w:ascii="Palatino Linotype"/>
                                  <w:color w:val="0000FF"/>
                                  <w:w w:val="135"/>
                                  <w:sz w:val="22"/>
                                </w:rPr>
                                <w:t>in</w:t>
                              </w:r>
                              <w:r>
                                <w:rPr>
                                  <w:rFonts w:ascii="Palatino Linotype"/>
                                  <w:color w:val="0000FF"/>
                                  <w:spacing w:val="37"/>
                                  <w:w w:val="135"/>
                                  <w:sz w:val="22"/>
                                </w:rPr>
                                <w:t xml:space="preserve"> </w:t>
                              </w:r>
                              <w:r>
                                <w:rPr>
                                  <w:rFonts w:ascii="Palatino Linotype"/>
                                  <w:spacing w:val="9"/>
                                  <w:w w:val="135"/>
                                  <w:sz w:val="22"/>
                                </w:rPr>
                                <w:t>df.</w:t>
                              </w:r>
                              <w:r>
                                <w:rPr>
                                  <w:rFonts w:ascii="Palatino Linotype"/>
                                  <w:spacing w:val="-52"/>
                                  <w:w w:val="135"/>
                                  <w:sz w:val="22"/>
                                </w:rPr>
                                <w:t xml:space="preserve"> </w:t>
                              </w:r>
                              <w:r>
                                <w:rPr>
                                  <w:rFonts w:ascii="Palatino Linotype"/>
                                  <w:spacing w:val="15"/>
                                  <w:w w:val="124"/>
                                  <w:sz w:val="22"/>
                                </w:rPr>
                                <w:t>s</w:t>
                              </w:r>
                              <w:r>
                                <w:rPr>
                                  <w:rFonts w:ascii="Palatino Linotype"/>
                                  <w:spacing w:val="15"/>
                                  <w:w w:val="110"/>
                                  <w:sz w:val="22"/>
                                </w:rPr>
                                <w:t>e</w:t>
                              </w:r>
                              <w:r>
                                <w:rPr>
                                  <w:rFonts w:ascii="Palatino Linotype"/>
                                  <w:spacing w:val="15"/>
                                  <w:w w:val="180"/>
                                  <w:sz w:val="22"/>
                                </w:rPr>
                                <w:t>l</w:t>
                              </w:r>
                              <w:r>
                                <w:rPr>
                                  <w:rFonts w:ascii="Palatino Linotype"/>
                                  <w:spacing w:val="15"/>
                                  <w:w w:val="110"/>
                                  <w:sz w:val="22"/>
                                </w:rPr>
                                <w:t>e</w:t>
                              </w:r>
                              <w:r>
                                <w:rPr>
                                  <w:rFonts w:ascii="Palatino Linotype"/>
                                  <w:spacing w:val="15"/>
                                  <w:w w:val="119"/>
                                  <w:sz w:val="22"/>
                                </w:rPr>
                                <w:t>c</w:t>
                              </w:r>
                              <w:r>
                                <w:rPr>
                                  <w:rFonts w:ascii="Palatino Linotype"/>
                                  <w:spacing w:val="15"/>
                                  <w:w w:val="161"/>
                                  <w:sz w:val="22"/>
                                </w:rPr>
                                <w:t>t</w:t>
                              </w:r>
                              <w:r>
                                <w:rPr>
                                  <w:rFonts w:ascii="Palatino Linotype"/>
                                  <w:spacing w:val="15"/>
                                  <w:w w:val="106"/>
                                  <w:sz w:val="22"/>
                                </w:rPr>
                                <w:t>_</w:t>
                              </w:r>
                              <w:r>
                                <w:rPr>
                                  <w:rFonts w:ascii="Palatino Linotype"/>
                                  <w:spacing w:val="15"/>
                                  <w:w w:val="87"/>
                                  <w:sz w:val="22"/>
                                </w:rPr>
                                <w:t>d</w:t>
                              </w:r>
                              <w:r>
                                <w:rPr>
                                  <w:rFonts w:ascii="Palatino Linotype"/>
                                  <w:spacing w:val="15"/>
                                  <w:w w:val="161"/>
                                  <w:sz w:val="22"/>
                                </w:rPr>
                                <w:t>t</w:t>
                              </w:r>
                              <w:r>
                                <w:rPr>
                                  <w:rFonts w:ascii="Palatino Linotype"/>
                                  <w:spacing w:val="15"/>
                                  <w:w w:val="95"/>
                                  <w:sz w:val="22"/>
                                </w:rPr>
                                <w:t>y</w:t>
                              </w:r>
                              <w:r>
                                <w:rPr>
                                  <w:rFonts w:ascii="Palatino Linotype"/>
                                  <w:spacing w:val="15"/>
                                  <w:w w:val="88"/>
                                  <w:sz w:val="22"/>
                                </w:rPr>
                                <w:t>p</w:t>
                              </w:r>
                              <w:r>
                                <w:rPr>
                                  <w:rFonts w:ascii="Palatino Linotype"/>
                                  <w:spacing w:val="15"/>
                                  <w:w w:val="110"/>
                                  <w:sz w:val="22"/>
                                </w:rPr>
                                <w:t>e</w:t>
                              </w:r>
                              <w:r>
                                <w:rPr>
                                  <w:rFonts w:ascii="Palatino Linotype"/>
                                  <w:spacing w:val="23"/>
                                  <w:w w:val="124"/>
                                  <w:sz w:val="22"/>
                                </w:rPr>
                                <w:t>s</w:t>
                              </w:r>
                              <w:r>
                                <w:rPr>
                                  <w:rFonts w:ascii="Palatino Linotype"/>
                                  <w:spacing w:val="22"/>
                                  <w:w w:val="158"/>
                                  <w:sz w:val="22"/>
                                </w:rPr>
                                <w:t>(</w:t>
                              </w:r>
                              <w:r>
                                <w:rPr>
                                  <w:rFonts w:ascii="Palatino Linotype"/>
                                  <w:spacing w:val="14"/>
                                  <w:w w:val="180"/>
                                  <w:sz w:val="22"/>
                                </w:rPr>
                                <w:t>i</w:t>
                              </w:r>
                              <w:r>
                                <w:rPr>
                                  <w:rFonts w:ascii="Palatino Linotype"/>
                                  <w:spacing w:val="14"/>
                                  <w:w w:val="91"/>
                                  <w:sz w:val="22"/>
                                </w:rPr>
                                <w:t>n</w:t>
                              </w:r>
                              <w:r>
                                <w:rPr>
                                  <w:rFonts w:ascii="Palatino Linotype"/>
                                  <w:spacing w:val="14"/>
                                  <w:w w:val="119"/>
                                  <w:sz w:val="22"/>
                                </w:rPr>
                                <w:t>c</w:t>
                              </w:r>
                              <w:r>
                                <w:rPr>
                                  <w:rFonts w:ascii="Palatino Linotype"/>
                                  <w:spacing w:val="14"/>
                                  <w:w w:val="180"/>
                                  <w:sz w:val="22"/>
                                </w:rPr>
                                <w:t>l</w:t>
                              </w:r>
                              <w:r>
                                <w:rPr>
                                  <w:rFonts w:ascii="Palatino Linotype"/>
                                  <w:spacing w:val="14"/>
                                  <w:w w:val="88"/>
                                  <w:sz w:val="22"/>
                                </w:rPr>
                                <w:t>u</w:t>
                              </w:r>
                              <w:r>
                                <w:rPr>
                                  <w:rFonts w:ascii="Palatino Linotype"/>
                                  <w:spacing w:val="14"/>
                                  <w:w w:val="87"/>
                                  <w:sz w:val="22"/>
                                </w:rPr>
                                <w:t>d</w:t>
                              </w:r>
                              <w:r>
                                <w:rPr>
                                  <w:rFonts w:ascii="Palatino Linotype"/>
                                  <w:spacing w:val="25"/>
                                  <w:w w:val="110"/>
                                  <w:sz w:val="22"/>
                                </w:rPr>
                                <w:t>e</w:t>
                              </w:r>
                              <w:r>
                                <w:rPr>
                                  <w:rFonts w:ascii="Palatino Linotype"/>
                                  <w:spacing w:val="10"/>
                                  <w:w w:val="106"/>
                                  <w:sz w:val="22"/>
                                </w:rPr>
                                <w:t>=</w:t>
                              </w:r>
                              <w:r>
                                <w:rPr>
                                  <w:rFonts w:ascii="Palatino Linotype"/>
                                  <w:spacing w:val="21"/>
                                  <w:w w:val="158"/>
                                  <w:sz w:val="22"/>
                                </w:rPr>
                                <w:t>[</w:t>
                              </w:r>
                              <w:r>
                                <w:rPr>
                                  <w:rFonts w:ascii="Palatino Linotype"/>
                                  <w:color w:val="FF0000"/>
                                  <w:spacing w:val="19"/>
                                  <w:w w:val="252"/>
                                  <w:sz w:val="22"/>
                                </w:rPr>
                                <w:t>'</w:t>
                              </w:r>
                              <w:r>
                                <w:rPr>
                                  <w:rFonts w:ascii="Palatino Linotype"/>
                                  <w:color w:val="FF0000"/>
                                  <w:spacing w:val="13"/>
                                  <w:w w:val="97"/>
                                  <w:sz w:val="22"/>
                                </w:rPr>
                                <w:t>o</w:t>
                              </w:r>
                              <w:r>
                                <w:rPr>
                                  <w:rFonts w:ascii="Palatino Linotype"/>
                                  <w:color w:val="FF0000"/>
                                  <w:spacing w:val="13"/>
                                  <w:w w:val="96"/>
                                  <w:sz w:val="22"/>
                                </w:rPr>
                                <w:t>b</w:t>
                              </w:r>
                              <w:r>
                                <w:rPr>
                                  <w:rFonts w:ascii="Palatino Linotype"/>
                                  <w:color w:val="FF0000"/>
                                  <w:spacing w:val="13"/>
                                  <w:w w:val="224"/>
                                  <w:sz w:val="22"/>
                                </w:rPr>
                                <w:t>j</w:t>
                              </w:r>
                              <w:r>
                                <w:rPr>
                                  <w:rFonts w:ascii="Palatino Linotype"/>
                                  <w:color w:val="FF0000"/>
                                  <w:spacing w:val="14"/>
                                  <w:w w:val="110"/>
                                  <w:sz w:val="22"/>
                                </w:rPr>
                                <w:t>e</w:t>
                              </w:r>
                              <w:r>
                                <w:rPr>
                                  <w:rFonts w:ascii="Palatino Linotype"/>
                                  <w:color w:val="FF0000"/>
                                  <w:spacing w:val="13"/>
                                  <w:w w:val="119"/>
                                  <w:sz w:val="22"/>
                                </w:rPr>
                                <w:t>c</w:t>
                              </w:r>
                              <w:r>
                                <w:rPr>
                                  <w:rFonts w:ascii="Palatino Linotype"/>
                                  <w:color w:val="FF0000"/>
                                  <w:spacing w:val="25"/>
                                  <w:w w:val="161"/>
                                  <w:sz w:val="22"/>
                                </w:rPr>
                                <w:t>t</w:t>
                              </w:r>
                              <w:r>
                                <w:rPr>
                                  <w:rFonts w:ascii="Palatino Linotype"/>
                                  <w:color w:val="FF0000"/>
                                  <w:spacing w:val="16"/>
                                  <w:w w:val="252"/>
                                  <w:sz w:val="22"/>
                                </w:rPr>
                                <w:t>'</w:t>
                              </w:r>
                              <w:r>
                                <w:rPr>
                                  <w:rFonts w:ascii="Palatino Linotype"/>
                                  <w:spacing w:val="10"/>
                                  <w:w w:val="158"/>
                                  <w:sz w:val="22"/>
                                </w:rPr>
                                <w:t>]</w:t>
                              </w:r>
                              <w:r>
                                <w:rPr>
                                  <w:rFonts w:ascii="Palatino Linotype"/>
                                  <w:spacing w:val="18"/>
                                  <w:w w:val="158"/>
                                  <w:sz w:val="22"/>
                                </w:rPr>
                                <w:t>)</w:t>
                              </w:r>
                              <w:r>
                                <w:rPr>
                                  <w:rFonts w:ascii="Palatino Linotype"/>
                                  <w:spacing w:val="22"/>
                                  <w:w w:val="210"/>
                                  <w:sz w:val="22"/>
                                </w:rPr>
                                <w:t>.</w:t>
                              </w:r>
                              <w:r>
                                <w:rPr>
                                  <w:rFonts w:ascii="Palatino Linotype"/>
                                  <w:spacing w:val="14"/>
                                  <w:w w:val="119"/>
                                  <w:sz w:val="22"/>
                                </w:rPr>
                                <w:t>c</w:t>
                              </w:r>
                              <w:r>
                                <w:rPr>
                                  <w:rFonts w:ascii="Palatino Linotype"/>
                                  <w:spacing w:val="14"/>
                                  <w:w w:val="97"/>
                                  <w:sz w:val="22"/>
                                </w:rPr>
                                <w:t>o</w:t>
                              </w:r>
                              <w:r>
                                <w:rPr>
                                  <w:rFonts w:ascii="Palatino Linotype"/>
                                  <w:spacing w:val="14"/>
                                  <w:w w:val="180"/>
                                  <w:sz w:val="22"/>
                                </w:rPr>
                                <w:t>l</w:t>
                              </w:r>
                              <w:r>
                                <w:rPr>
                                  <w:rFonts w:ascii="Palatino Linotype"/>
                                  <w:spacing w:val="14"/>
                                  <w:w w:val="88"/>
                                  <w:sz w:val="22"/>
                                </w:rPr>
                                <w:t>u</w:t>
                              </w:r>
                              <w:r>
                                <w:rPr>
                                  <w:rFonts w:ascii="Palatino Linotype"/>
                                  <w:spacing w:val="14"/>
                                  <w:w w:val="60"/>
                                  <w:sz w:val="22"/>
                                </w:rPr>
                                <w:t>m</w:t>
                              </w:r>
                              <w:r>
                                <w:rPr>
                                  <w:rFonts w:ascii="Palatino Linotype"/>
                                  <w:spacing w:val="14"/>
                                  <w:w w:val="91"/>
                                  <w:sz w:val="22"/>
                                </w:rPr>
                                <w:t>n</w:t>
                              </w:r>
                              <w:r>
                                <w:rPr>
                                  <w:rFonts w:ascii="Palatino Linotype"/>
                                  <w:spacing w:val="22"/>
                                  <w:w w:val="124"/>
                                  <w:sz w:val="22"/>
                                </w:rPr>
                                <w:t>s</w:t>
                              </w:r>
                              <w:r>
                                <w:rPr>
                                  <w:rFonts w:ascii="Palatino Linotype"/>
                                  <w:w w:val="210"/>
                                  <w:sz w:val="22"/>
                                </w:rPr>
                                <w:t>:</w:t>
                              </w:r>
                              <w:r>
                                <w:rPr>
                                  <w:rFonts w:ascii="Palatino Linotype"/>
                                  <w:spacing w:val="15"/>
                                  <w:w w:val="134"/>
                                  <w:sz w:val="22"/>
                                </w:rPr>
                                <w:t xml:space="preserve"> </w:t>
                              </w:r>
                              <w:r>
                                <w:rPr>
                                  <w:rFonts w:ascii="Palatino Linotype"/>
                                  <w:spacing w:val="13"/>
                                  <w:w w:val="130"/>
                                  <w:sz w:val="22"/>
                                </w:rPr>
                                <w:t>df[col]</w:t>
                              </w:r>
                              <w:r>
                                <w:rPr>
                                  <w:rFonts w:ascii="Palatino Linotype"/>
                                  <w:spacing w:val="40"/>
                                  <w:w w:val="130"/>
                                  <w:sz w:val="22"/>
                                </w:rPr>
                                <w:t xml:space="preserve"> </w:t>
                              </w:r>
                              <w:r>
                                <w:rPr>
                                  <w:rFonts w:ascii="Palatino Linotype"/>
                                  <w:w w:val="130"/>
                                  <w:sz w:val="22"/>
                                </w:rPr>
                                <w:t>=</w:t>
                              </w:r>
                              <w:r>
                                <w:rPr>
                                  <w:rFonts w:ascii="Palatino Linotype"/>
                                  <w:spacing w:val="40"/>
                                  <w:w w:val="130"/>
                                  <w:sz w:val="22"/>
                                </w:rPr>
                                <w:t xml:space="preserve"> </w:t>
                              </w:r>
                              <w:r>
                                <w:rPr>
                                  <w:rFonts w:ascii="Palatino Linotype"/>
                                  <w:spacing w:val="9"/>
                                  <w:w w:val="130"/>
                                  <w:sz w:val="22"/>
                                </w:rPr>
                                <w:t>le.</w:t>
                              </w:r>
                              <w:r>
                                <w:rPr>
                                  <w:rFonts w:ascii="Palatino Linotype"/>
                                  <w:spacing w:val="-49"/>
                                  <w:w w:val="130"/>
                                  <w:sz w:val="22"/>
                                </w:rPr>
                                <w:t xml:space="preserve"> </w:t>
                              </w:r>
                              <w:r>
                                <w:rPr>
                                  <w:rFonts w:ascii="Palatino Linotype"/>
                                  <w:spacing w:val="14"/>
                                  <w:w w:val="130"/>
                                  <w:sz w:val="22"/>
                                </w:rPr>
                                <w:t>fit_transform(df[col].</w:t>
                              </w:r>
                              <w:r>
                                <w:rPr>
                                  <w:rFonts w:ascii="Palatino Linotype"/>
                                  <w:spacing w:val="-47"/>
                                  <w:w w:val="130"/>
                                  <w:sz w:val="22"/>
                                </w:rPr>
                                <w:t xml:space="preserve"> </w:t>
                              </w:r>
                              <w:r>
                                <w:rPr>
                                  <w:rFonts w:ascii="Palatino Linotype"/>
                                  <w:spacing w:val="14"/>
                                  <w:w w:val="130"/>
                                  <w:sz w:val="22"/>
                                </w:rPr>
                                <w:t>astype(</w:t>
                              </w:r>
                              <w:r>
                                <w:rPr>
                                  <w:rFonts w:ascii="Palatino Linotype"/>
                                  <w:color w:val="0000FF"/>
                                  <w:spacing w:val="14"/>
                                  <w:w w:val="130"/>
                                  <w:sz w:val="22"/>
                                </w:rPr>
                                <w:t>str</w:t>
                              </w:r>
                              <w:r>
                                <w:rPr>
                                  <w:rFonts w:ascii="Palatino Linotype"/>
                                  <w:spacing w:val="14"/>
                                  <w:w w:val="130"/>
                                  <w:sz w:val="22"/>
                                </w:rPr>
                                <w:t>))</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14.25pt;height:272.45pt;width:458.05pt;mso-position-horizontal-relative:page;z-index:251659264;mso-width-relative:page;mso-height-relative:page;" coordsize="5817235,3460115" o:gfxdata="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Duz9LT2gAAAAsBAAAPAAAAAAAAAAEAIAAAACIAAABkcnMvZG93bnJl&#10;di54bWxQSwECFAAUAAAACACHTuJAT8547m4EAACcGgAADgAAAAAAAAABACAAAAApAQAAZHJzL2Uy&#10;b0RvYy54bWxQSwUGAAAAAAYABgBZAQAACQgAAAAA&#10;">
                <o:lock v:ext="edit" aspectratio="f"/>
                <v:shape id="Graphic 28" o:spid="_x0000_s1026" o:spt="100" style="position:absolute;left:3;top:3;height:3460115;width:5817235;" filled="f" stroked="t" coordsize="5817235,3460115" o:gfxdata="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UIsC8AAAA&#10;2wAAAA8AAAAAAAAAAQAgAAAAIgAAAGRycy9kb3ducmV2LnhtbFBLAQIUABQAAAAIAIdO4kAzLwWe&#10;OwAAADkAAAAQAAAAAAAAAAEAIAAAAAsBAABkcnMvc2hhcGV4bWwueG1sUEsFBgAAAAAGAAYAWwEA&#10;ALUDAAAAAA==&#10;" path="m2527,43014l2527,0em0,2527l43014,2527em43014,2527l5774220,2527em5774220,2527l5817235,2527em5814707,43014l5814707,0em2527,256552l2527,43014em5814707,256552l5814707,43014em2527,470103l2527,256552em5814707,470103l5814707,256552em2527,683640l2527,470103em5814707,683640l5814707,470103em2527,897191l2527,683640em5814707,897191l5814707,683640em2527,1110729l2527,897191em5814707,1110729l5814707,897191em2527,1324279l2527,1110729em5814707,1324279l5814707,1110729em2527,1537817l2527,1324279em5814707,1537817l5814707,1324279em2527,1751368l2527,1537817em5814707,1751368l5814707,1537817em2527,1964905l2527,1751368em5814707,1964905l5814707,1751368em2527,2178456l2527,1964905em5814707,2178456l5814707,1964905em2527,2391994l2527,2178456em5814707,2391994l5814707,2178456em2527,2605544l2527,2391994em5814707,2605544l5814707,2391994em2527,2819082l2527,2605544em5814707,2819082l5814707,2605544em2527,3032632l2527,2819082em5814707,3032632l5814707,2819082em2527,3246170l2527,3032632em5814707,3246170l5814707,3032632em2527,3459721l2527,3246170em5814707,3459721l5814707,3246170e">
                  <v:fill on="f" focussize="0,0"/>
                  <v:stroke weight="0.398425196850394pt" color="#000000" joinstyle="round"/>
                  <v:imagedata o:title=""/>
                  <o:lock v:ext="edit" aspectratio="f"/>
                  <v:textbox inset="0mm,0mm,0mm,0mm"/>
                </v:shape>
                <v:shape id="Textbox 29" o:spid="_x0000_s1026" o:spt="202" type="#_x0000_t202" style="position:absolute;left:5060;top:5060;height:3455035;width:5807710;" filled="f" stroked="f" coordsize="21600,21600"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B8DD420">
                        <w:pPr>
                          <w:spacing w:before="64"/>
                          <w:ind w:left="73" w:right="0" w:firstLine="0"/>
                          <w:jc w:val="left"/>
                          <w:rPr>
                            <w:rFonts w:ascii="Palatino Linotype"/>
                            <w:sz w:val="22"/>
                          </w:rPr>
                        </w:pPr>
                        <w:r>
                          <w:rPr>
                            <w:rFonts w:ascii="Palatino Linotype"/>
                            <w:color w:val="0000FF"/>
                            <w:spacing w:val="11"/>
                            <w:w w:val="105"/>
                            <w:sz w:val="22"/>
                          </w:rPr>
                          <w:t>import</w:t>
                        </w:r>
                        <w:r>
                          <w:rPr>
                            <w:rFonts w:ascii="Palatino Linotype"/>
                            <w:color w:val="0000FF"/>
                            <w:spacing w:val="57"/>
                            <w:w w:val="150"/>
                            <w:sz w:val="22"/>
                          </w:rPr>
                          <w:t xml:space="preserve"> </w:t>
                        </w:r>
                        <w:r>
                          <w:rPr>
                            <w:rFonts w:ascii="Palatino Linotype"/>
                            <w:spacing w:val="11"/>
                            <w:w w:val="105"/>
                            <w:sz w:val="22"/>
                          </w:rPr>
                          <w:t>pandas</w:t>
                        </w:r>
                        <w:r>
                          <w:rPr>
                            <w:rFonts w:ascii="Palatino Linotype"/>
                            <w:spacing w:val="55"/>
                            <w:w w:val="150"/>
                            <w:sz w:val="22"/>
                          </w:rPr>
                          <w:t xml:space="preserve"> </w:t>
                        </w:r>
                        <w:r>
                          <w:rPr>
                            <w:rFonts w:ascii="Palatino Linotype"/>
                            <w:color w:val="0000FF"/>
                            <w:w w:val="105"/>
                            <w:sz w:val="22"/>
                          </w:rPr>
                          <w:t>as</w:t>
                        </w:r>
                        <w:r>
                          <w:rPr>
                            <w:rFonts w:ascii="Palatino Linotype"/>
                            <w:color w:val="0000FF"/>
                            <w:spacing w:val="76"/>
                            <w:w w:val="105"/>
                            <w:sz w:val="22"/>
                          </w:rPr>
                          <w:t xml:space="preserve"> </w:t>
                        </w:r>
                        <w:r>
                          <w:rPr>
                            <w:rFonts w:ascii="Palatino Linotype"/>
                            <w:spacing w:val="-5"/>
                            <w:w w:val="105"/>
                            <w:sz w:val="22"/>
                          </w:rPr>
                          <w:t>pd</w:t>
                        </w:r>
                      </w:p>
                      <w:p w14:paraId="70CC3C6A">
                        <w:pPr>
                          <w:spacing w:before="39"/>
                          <w:ind w:left="72" w:right="0" w:firstLine="0"/>
                          <w:jc w:val="left"/>
                          <w:rPr>
                            <w:rFonts w:ascii="Palatino Linotype"/>
                            <w:sz w:val="22"/>
                          </w:rPr>
                        </w:pPr>
                        <w:r>
                          <w:rPr>
                            <w:rFonts w:ascii="Palatino Linotype"/>
                            <w:color w:val="0000FF"/>
                            <w:spacing w:val="9"/>
                            <w:w w:val="110"/>
                            <w:sz w:val="22"/>
                          </w:rPr>
                          <w:t>from</w:t>
                        </w:r>
                        <w:r>
                          <w:rPr>
                            <w:rFonts w:ascii="Palatino Linotype"/>
                            <w:color w:val="0000FF"/>
                            <w:spacing w:val="76"/>
                            <w:w w:val="110"/>
                            <w:sz w:val="22"/>
                          </w:rPr>
                          <w:t xml:space="preserve"> </w:t>
                        </w:r>
                        <w:r>
                          <w:rPr>
                            <w:rFonts w:ascii="Palatino Linotype"/>
                            <w:spacing w:val="13"/>
                            <w:w w:val="110"/>
                            <w:sz w:val="22"/>
                          </w:rPr>
                          <w:t>sklearn.</w:t>
                        </w:r>
                        <w:r>
                          <w:rPr>
                            <w:rFonts w:ascii="Palatino Linotype"/>
                            <w:spacing w:val="-38"/>
                            <w:w w:val="110"/>
                            <w:sz w:val="22"/>
                          </w:rPr>
                          <w:t xml:space="preserve"> </w:t>
                        </w:r>
                        <w:r>
                          <w:rPr>
                            <w:rFonts w:ascii="Palatino Linotype"/>
                            <w:spacing w:val="13"/>
                            <w:w w:val="110"/>
                            <w:sz w:val="22"/>
                          </w:rPr>
                          <w:t>preprocessing</w:t>
                        </w:r>
                        <w:r>
                          <w:rPr>
                            <w:rFonts w:ascii="Palatino Linotype"/>
                            <w:spacing w:val="58"/>
                            <w:w w:val="150"/>
                            <w:sz w:val="22"/>
                          </w:rPr>
                          <w:t xml:space="preserve"> </w:t>
                        </w:r>
                        <w:r>
                          <w:rPr>
                            <w:rFonts w:ascii="Palatino Linotype"/>
                            <w:color w:val="0000FF"/>
                            <w:spacing w:val="11"/>
                            <w:w w:val="110"/>
                            <w:sz w:val="22"/>
                          </w:rPr>
                          <w:t>import</w:t>
                        </w:r>
                        <w:r>
                          <w:rPr>
                            <w:rFonts w:ascii="Palatino Linotype"/>
                            <w:color w:val="0000FF"/>
                            <w:spacing w:val="59"/>
                            <w:w w:val="150"/>
                            <w:sz w:val="22"/>
                          </w:rPr>
                          <w:t xml:space="preserve"> </w:t>
                        </w:r>
                        <w:r>
                          <w:rPr>
                            <w:rFonts w:ascii="Palatino Linotype"/>
                            <w:spacing w:val="11"/>
                            <w:w w:val="110"/>
                            <w:sz w:val="22"/>
                          </w:rPr>
                          <w:t>LabelEncoder</w:t>
                        </w:r>
                      </w:p>
                      <w:p w14:paraId="07409423">
                        <w:pPr>
                          <w:spacing w:before="40"/>
                          <w:ind w:left="72" w:right="0" w:firstLine="0"/>
                          <w:jc w:val="left"/>
                          <w:rPr>
                            <w:rFonts w:ascii="Palatino Linotype"/>
                            <w:sz w:val="22"/>
                          </w:rPr>
                        </w:pPr>
                        <w:r>
                          <w:rPr>
                            <w:rFonts w:ascii="Palatino Linotype"/>
                            <w:color w:val="0000FF"/>
                            <w:spacing w:val="9"/>
                            <w:w w:val="110"/>
                            <w:sz w:val="22"/>
                          </w:rPr>
                          <w:t>from</w:t>
                        </w:r>
                        <w:r>
                          <w:rPr>
                            <w:rFonts w:ascii="Palatino Linotype"/>
                            <w:color w:val="0000FF"/>
                            <w:spacing w:val="21"/>
                            <w:w w:val="110"/>
                            <w:sz w:val="22"/>
                          </w:rPr>
                          <w:t xml:space="preserve">  </w:t>
                        </w:r>
                        <w:r>
                          <w:rPr>
                            <w:rFonts w:ascii="Palatino Linotype"/>
                            <w:spacing w:val="13"/>
                            <w:w w:val="110"/>
                            <w:sz w:val="22"/>
                          </w:rPr>
                          <w:t>sklearn.</w:t>
                        </w:r>
                        <w:r>
                          <w:rPr>
                            <w:rFonts w:ascii="Palatino Linotype"/>
                            <w:spacing w:val="-35"/>
                            <w:w w:val="110"/>
                            <w:sz w:val="22"/>
                          </w:rPr>
                          <w:t xml:space="preserve"> </w:t>
                        </w:r>
                        <w:r>
                          <w:rPr>
                            <w:rFonts w:ascii="Palatino Linotype"/>
                            <w:spacing w:val="14"/>
                            <w:w w:val="110"/>
                            <w:sz w:val="22"/>
                          </w:rPr>
                          <w:t>model_selection</w:t>
                        </w:r>
                        <w:r>
                          <w:rPr>
                            <w:rFonts w:ascii="Palatino Linotype"/>
                            <w:spacing w:val="23"/>
                            <w:w w:val="110"/>
                            <w:sz w:val="22"/>
                          </w:rPr>
                          <w:t xml:space="preserve">  </w:t>
                        </w:r>
                        <w:r>
                          <w:rPr>
                            <w:rFonts w:ascii="Palatino Linotype"/>
                            <w:color w:val="0000FF"/>
                            <w:spacing w:val="11"/>
                            <w:w w:val="110"/>
                            <w:sz w:val="22"/>
                          </w:rPr>
                          <w:t>import</w:t>
                        </w:r>
                        <w:r>
                          <w:rPr>
                            <w:rFonts w:ascii="Palatino Linotype"/>
                            <w:color w:val="0000FF"/>
                            <w:spacing w:val="23"/>
                            <w:w w:val="110"/>
                            <w:sz w:val="22"/>
                          </w:rPr>
                          <w:t xml:space="preserve">  </w:t>
                        </w:r>
                        <w:r>
                          <w:rPr>
                            <w:rFonts w:ascii="Palatino Linotype"/>
                            <w:spacing w:val="12"/>
                            <w:w w:val="110"/>
                            <w:sz w:val="22"/>
                          </w:rPr>
                          <w:t>train_test_split</w:t>
                        </w:r>
                      </w:p>
                      <w:p w14:paraId="05CA64EB">
                        <w:pPr>
                          <w:spacing w:before="79" w:line="240" w:lineRule="auto"/>
                          <w:rPr>
                            <w:rFonts w:ascii="Palatino Linotype"/>
                            <w:sz w:val="22"/>
                          </w:rPr>
                        </w:pPr>
                      </w:p>
                      <w:p w14:paraId="3E38949F">
                        <w:pPr>
                          <w:spacing w:before="0" w:line="271" w:lineRule="auto"/>
                          <w:ind w:left="591" w:right="4626" w:hanging="520"/>
                          <w:jc w:val="left"/>
                          <w:rPr>
                            <w:rFonts w:ascii="Palatino Linotype"/>
                            <w:sz w:val="22"/>
                          </w:rPr>
                        </w:pPr>
                        <w:r>
                          <w:rPr>
                            <w:rFonts w:ascii="Palatino Linotype"/>
                            <w:color w:val="0000FF"/>
                            <w:w w:val="115"/>
                            <w:sz w:val="22"/>
                          </w:rPr>
                          <w:t>def</w:t>
                        </w:r>
                        <w:r>
                          <w:rPr>
                            <w:rFonts w:ascii="Palatino Linotype"/>
                            <w:color w:val="0000FF"/>
                            <w:spacing w:val="61"/>
                            <w:w w:val="115"/>
                            <w:sz w:val="22"/>
                          </w:rPr>
                          <w:t xml:space="preserve"> </w:t>
                        </w:r>
                        <w:r>
                          <w:rPr>
                            <w:rFonts w:ascii="Palatino Linotype"/>
                            <w:spacing w:val="14"/>
                            <w:w w:val="115"/>
                            <w:sz w:val="22"/>
                          </w:rPr>
                          <w:t>load_and_preprocess(</w:t>
                        </w:r>
                        <w:r>
                          <w:rPr>
                            <w:rFonts w:ascii="Palatino Linotype"/>
                            <w:spacing w:val="-42"/>
                            <w:w w:val="115"/>
                            <w:sz w:val="22"/>
                          </w:rPr>
                          <w:t xml:space="preserve"> </w:t>
                        </w:r>
                        <w:r>
                          <w:rPr>
                            <w:rFonts w:ascii="Palatino Linotype"/>
                            <w:spacing w:val="13"/>
                            <w:w w:val="115"/>
                            <w:sz w:val="22"/>
                          </w:rPr>
                          <w:t xml:space="preserve">filepath): </w:t>
                        </w:r>
                        <w:r>
                          <w:rPr>
                            <w:rFonts w:ascii="Palatino Linotype"/>
                            <w:color w:val="007F00"/>
                            <w:w w:val="120"/>
                            <w:sz w:val="22"/>
                          </w:rPr>
                          <w:t>#</w:t>
                        </w:r>
                        <w:r>
                          <w:rPr>
                            <w:rFonts w:ascii="Palatino Linotype"/>
                            <w:color w:val="007F00"/>
                            <w:spacing w:val="40"/>
                            <w:w w:val="120"/>
                            <w:sz w:val="22"/>
                          </w:rPr>
                          <w:t xml:space="preserve"> </w:t>
                        </w:r>
                        <w:r>
                          <w:rPr>
                            <w:rFonts w:ascii="Palatino Linotype"/>
                            <w:color w:val="007F00"/>
                            <w:spacing w:val="9"/>
                            <w:w w:val="115"/>
                            <w:sz w:val="22"/>
                          </w:rPr>
                          <w:t>Load</w:t>
                        </w:r>
                        <w:r>
                          <w:rPr>
                            <w:rFonts w:ascii="Palatino Linotype"/>
                            <w:color w:val="007F00"/>
                            <w:spacing w:val="40"/>
                            <w:w w:val="120"/>
                            <w:sz w:val="22"/>
                          </w:rPr>
                          <w:t xml:space="preserve"> </w:t>
                        </w:r>
                        <w:r>
                          <w:rPr>
                            <w:rFonts w:ascii="Palatino Linotype"/>
                            <w:color w:val="007F00"/>
                            <w:spacing w:val="12"/>
                            <w:w w:val="120"/>
                            <w:sz w:val="22"/>
                          </w:rPr>
                          <w:t>dataset</w:t>
                        </w:r>
                      </w:p>
                      <w:p w14:paraId="12683F76">
                        <w:pPr>
                          <w:spacing w:before="2"/>
                          <w:ind w:left="594" w:right="0" w:firstLine="0"/>
                          <w:jc w:val="left"/>
                          <w:rPr>
                            <w:rFonts w:ascii="Palatino Linotype"/>
                            <w:sz w:val="22"/>
                          </w:rPr>
                        </w:pPr>
                        <w:r>
                          <w:rPr>
                            <w:rFonts w:ascii="Palatino Linotype"/>
                            <w:w w:val="115"/>
                            <w:sz w:val="22"/>
                          </w:rPr>
                          <w:t>df</w:t>
                        </w:r>
                        <w:r>
                          <w:rPr>
                            <w:rFonts w:ascii="Palatino Linotype"/>
                            <w:spacing w:val="39"/>
                            <w:w w:val="115"/>
                            <w:sz w:val="22"/>
                          </w:rPr>
                          <w:t xml:space="preserve"> </w:t>
                        </w:r>
                        <w:r>
                          <w:rPr>
                            <w:rFonts w:ascii="Palatino Linotype"/>
                            <w:w w:val="115"/>
                            <w:sz w:val="22"/>
                          </w:rPr>
                          <w:t>=</w:t>
                        </w:r>
                        <w:r>
                          <w:rPr>
                            <w:rFonts w:ascii="Palatino Linotype"/>
                            <w:spacing w:val="50"/>
                            <w:w w:val="115"/>
                            <w:sz w:val="22"/>
                          </w:rPr>
                          <w:t xml:space="preserve"> </w:t>
                        </w:r>
                        <w:r>
                          <w:rPr>
                            <w:rFonts w:ascii="Palatino Linotype"/>
                            <w:spacing w:val="9"/>
                            <w:w w:val="115"/>
                            <w:sz w:val="22"/>
                          </w:rPr>
                          <w:t>pd.</w:t>
                        </w:r>
                        <w:r>
                          <w:rPr>
                            <w:rFonts w:ascii="Palatino Linotype"/>
                            <w:spacing w:val="-41"/>
                            <w:w w:val="115"/>
                            <w:sz w:val="22"/>
                          </w:rPr>
                          <w:t xml:space="preserve"> </w:t>
                        </w:r>
                        <w:r>
                          <w:rPr>
                            <w:rFonts w:ascii="Palatino Linotype"/>
                            <w:spacing w:val="13"/>
                            <w:w w:val="115"/>
                            <w:sz w:val="22"/>
                          </w:rPr>
                          <w:t>read_csv(</w:t>
                        </w:r>
                        <w:r>
                          <w:rPr>
                            <w:rFonts w:ascii="Palatino Linotype"/>
                            <w:spacing w:val="-41"/>
                            <w:w w:val="115"/>
                            <w:sz w:val="22"/>
                          </w:rPr>
                          <w:t xml:space="preserve"> </w:t>
                        </w:r>
                        <w:r>
                          <w:rPr>
                            <w:rFonts w:ascii="Palatino Linotype"/>
                            <w:spacing w:val="11"/>
                            <w:w w:val="115"/>
                            <w:sz w:val="22"/>
                          </w:rPr>
                          <w:t>filepath)</w:t>
                        </w:r>
                      </w:p>
                      <w:p w14:paraId="498A2869">
                        <w:pPr>
                          <w:spacing w:before="78" w:line="240" w:lineRule="auto"/>
                          <w:rPr>
                            <w:rFonts w:ascii="Palatino Linotype"/>
                            <w:sz w:val="22"/>
                          </w:rPr>
                        </w:pPr>
                      </w:p>
                      <w:p w14:paraId="56CD1628">
                        <w:pPr>
                          <w:spacing w:before="1" w:line="271" w:lineRule="auto"/>
                          <w:ind w:left="594" w:right="1741" w:hanging="3"/>
                          <w:jc w:val="left"/>
                          <w:rPr>
                            <w:rFonts w:ascii="Palatino Linotype"/>
                            <w:sz w:val="22"/>
                          </w:rPr>
                        </w:pPr>
                        <w:r>
                          <w:rPr>
                            <w:rFonts w:ascii="Palatino Linotype"/>
                            <w:color w:val="007F00"/>
                            <w:w w:val="115"/>
                            <w:sz w:val="22"/>
                          </w:rPr>
                          <w:t>#</w:t>
                        </w:r>
                        <w:r>
                          <w:rPr>
                            <w:rFonts w:ascii="Palatino Linotype"/>
                            <w:color w:val="007F00"/>
                            <w:spacing w:val="72"/>
                            <w:w w:val="115"/>
                            <w:sz w:val="22"/>
                          </w:rPr>
                          <w:t xml:space="preserve">    </w:t>
                        </w:r>
                        <w:r>
                          <w:rPr>
                            <w:rFonts w:ascii="Palatino Linotype"/>
                            <w:color w:val="007F00"/>
                            <w:spacing w:val="11"/>
                            <w:w w:val="115"/>
                            <w:sz w:val="22"/>
                          </w:rPr>
                          <w:t>Handle</w:t>
                        </w:r>
                        <w:r>
                          <w:rPr>
                            <w:rFonts w:ascii="Palatino Linotype"/>
                            <w:color w:val="007F00"/>
                            <w:spacing w:val="77"/>
                            <w:w w:val="115"/>
                            <w:sz w:val="22"/>
                          </w:rPr>
                          <w:t xml:space="preserve">    </w:t>
                        </w:r>
                        <w:r>
                          <w:rPr>
                            <w:rFonts w:ascii="Palatino Linotype"/>
                            <w:color w:val="007F00"/>
                            <w:spacing w:val="12"/>
                            <w:w w:val="115"/>
                            <w:sz w:val="22"/>
                          </w:rPr>
                          <w:t>missing</w:t>
                        </w:r>
                        <w:r>
                          <w:rPr>
                            <w:rFonts w:ascii="Palatino Linotype"/>
                            <w:color w:val="007F00"/>
                            <w:spacing w:val="77"/>
                            <w:w w:val="115"/>
                            <w:sz w:val="22"/>
                          </w:rPr>
                          <w:t xml:space="preserve">    </w:t>
                        </w:r>
                        <w:r>
                          <w:rPr>
                            <w:rFonts w:ascii="Palatino Linotype"/>
                            <w:color w:val="007F00"/>
                            <w:spacing w:val="11"/>
                            <w:w w:val="115"/>
                            <w:sz w:val="22"/>
                          </w:rPr>
                          <w:t>values</w:t>
                        </w:r>
                        <w:r>
                          <w:rPr>
                            <w:rFonts w:ascii="Palatino Linotype"/>
                            <w:color w:val="007F00"/>
                            <w:spacing w:val="80"/>
                            <w:w w:val="150"/>
                            <w:sz w:val="22"/>
                          </w:rPr>
                          <w:t xml:space="preserve"> </w:t>
                        </w:r>
                        <w:r>
                          <w:rPr>
                            <w:rFonts w:ascii="Palatino Linotype"/>
                            <w:spacing w:val="14"/>
                            <w:w w:val="110"/>
                            <w:sz w:val="22"/>
                          </w:rPr>
                          <w:t>df.fillna(df.median(</w:t>
                        </w:r>
                        <w:r>
                          <w:rPr>
                            <w:rFonts w:ascii="Palatino Linotype"/>
                            <w:spacing w:val="-21"/>
                            <w:w w:val="110"/>
                            <w:sz w:val="22"/>
                          </w:rPr>
                          <w:t xml:space="preserve"> </w:t>
                        </w:r>
                        <w:r>
                          <w:rPr>
                            <w:rFonts w:ascii="Palatino Linotype"/>
                            <w:spacing w:val="15"/>
                            <w:w w:val="110"/>
                            <w:sz w:val="22"/>
                          </w:rPr>
                          <w:t>numeric_only=True),</w:t>
                        </w:r>
                        <w:r>
                          <w:rPr>
                            <w:rFonts w:ascii="Palatino Linotype"/>
                            <w:spacing w:val="80"/>
                            <w:w w:val="110"/>
                            <w:sz w:val="22"/>
                          </w:rPr>
                          <w:t xml:space="preserve"> </w:t>
                        </w:r>
                        <w:r>
                          <w:rPr>
                            <w:rFonts w:ascii="Palatino Linotype"/>
                            <w:spacing w:val="14"/>
                            <w:w w:val="110"/>
                            <w:sz w:val="22"/>
                          </w:rPr>
                          <w:t>inplace=True)</w:t>
                        </w:r>
                      </w:p>
                      <w:p w14:paraId="2D4B0805">
                        <w:pPr>
                          <w:spacing w:before="41" w:line="240" w:lineRule="auto"/>
                          <w:rPr>
                            <w:rFonts w:ascii="Palatino Linotype"/>
                            <w:sz w:val="22"/>
                          </w:rPr>
                        </w:pPr>
                      </w:p>
                      <w:p w14:paraId="6F566531">
                        <w:pPr>
                          <w:spacing w:before="0" w:line="271" w:lineRule="auto"/>
                          <w:ind w:left="594" w:right="4655" w:hanging="3"/>
                          <w:jc w:val="left"/>
                          <w:rPr>
                            <w:rFonts w:ascii="Palatino Linotype"/>
                            <w:sz w:val="22"/>
                          </w:rPr>
                        </w:pPr>
                        <w:r>
                          <w:rPr>
                            <w:rFonts w:ascii="Palatino Linotype"/>
                            <w:color w:val="007F00"/>
                            <w:w w:val="115"/>
                            <w:sz w:val="22"/>
                          </w:rPr>
                          <w:t>#</w:t>
                        </w:r>
                        <w:r>
                          <w:rPr>
                            <w:rFonts w:ascii="Palatino Linotype"/>
                            <w:color w:val="007F00"/>
                            <w:spacing w:val="40"/>
                            <w:w w:val="115"/>
                            <w:sz w:val="22"/>
                          </w:rPr>
                          <w:t xml:space="preserve"> </w:t>
                        </w:r>
                        <w:r>
                          <w:rPr>
                            <w:rFonts w:ascii="Palatino Linotype"/>
                            <w:color w:val="007F00"/>
                            <w:spacing w:val="11"/>
                            <w:w w:val="115"/>
                            <w:sz w:val="22"/>
                          </w:rPr>
                          <w:t>Encode</w:t>
                        </w:r>
                        <w:r>
                          <w:rPr>
                            <w:rFonts w:ascii="Palatino Linotype"/>
                            <w:color w:val="007F00"/>
                            <w:spacing w:val="65"/>
                            <w:w w:val="115"/>
                            <w:sz w:val="22"/>
                          </w:rPr>
                          <w:t xml:space="preserve"> </w:t>
                        </w:r>
                        <w:r>
                          <w:rPr>
                            <w:rFonts w:ascii="Palatino Linotype"/>
                            <w:color w:val="007F00"/>
                            <w:spacing w:val="13"/>
                            <w:w w:val="115"/>
                            <w:sz w:val="22"/>
                          </w:rPr>
                          <w:t>categorical</w:t>
                        </w:r>
                        <w:r>
                          <w:rPr>
                            <w:rFonts w:ascii="Palatino Linotype"/>
                            <w:color w:val="007F00"/>
                            <w:spacing w:val="65"/>
                            <w:w w:val="115"/>
                            <w:sz w:val="22"/>
                          </w:rPr>
                          <w:t xml:space="preserve"> </w:t>
                        </w:r>
                        <w:r>
                          <w:rPr>
                            <w:rFonts w:ascii="Palatino Linotype"/>
                            <w:color w:val="007F00"/>
                            <w:spacing w:val="12"/>
                            <w:w w:val="115"/>
                            <w:sz w:val="22"/>
                          </w:rPr>
                          <w:t xml:space="preserve">features </w:t>
                        </w:r>
                        <w:r>
                          <w:rPr>
                            <w:rFonts w:ascii="Palatino Linotype"/>
                            <w:w w:val="120"/>
                            <w:sz w:val="22"/>
                          </w:rPr>
                          <w:t>le</w:t>
                        </w:r>
                        <w:r>
                          <w:rPr>
                            <w:rFonts w:ascii="Palatino Linotype"/>
                            <w:spacing w:val="40"/>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4"/>
                            <w:w w:val="120"/>
                            <w:sz w:val="22"/>
                          </w:rPr>
                          <w:t>LabelEncoder()</w:t>
                        </w:r>
                      </w:p>
                      <w:p w14:paraId="7463C1E2">
                        <w:pPr>
                          <w:spacing w:before="2" w:line="271" w:lineRule="auto"/>
                          <w:ind w:left="1117" w:right="382" w:hanging="523"/>
                          <w:jc w:val="left"/>
                          <w:rPr>
                            <w:rFonts w:ascii="Palatino Linotype"/>
                            <w:sz w:val="22"/>
                          </w:rPr>
                        </w:pPr>
                        <w:r>
                          <w:rPr>
                            <w:rFonts w:ascii="Palatino Linotype"/>
                            <w:color w:val="0000FF"/>
                            <w:w w:val="135"/>
                            <w:sz w:val="22"/>
                          </w:rPr>
                          <w:t>for</w:t>
                        </w:r>
                        <w:r>
                          <w:rPr>
                            <w:rFonts w:ascii="Palatino Linotype"/>
                            <w:color w:val="0000FF"/>
                            <w:spacing w:val="33"/>
                            <w:w w:val="135"/>
                            <w:sz w:val="22"/>
                          </w:rPr>
                          <w:t xml:space="preserve"> </w:t>
                        </w:r>
                        <w:r>
                          <w:rPr>
                            <w:rFonts w:ascii="Palatino Linotype"/>
                            <w:w w:val="135"/>
                            <w:sz w:val="22"/>
                          </w:rPr>
                          <w:t>col</w:t>
                        </w:r>
                        <w:r>
                          <w:rPr>
                            <w:rFonts w:ascii="Palatino Linotype"/>
                            <w:spacing w:val="39"/>
                            <w:w w:val="135"/>
                            <w:sz w:val="22"/>
                          </w:rPr>
                          <w:t xml:space="preserve"> </w:t>
                        </w:r>
                        <w:r>
                          <w:rPr>
                            <w:rFonts w:ascii="Palatino Linotype"/>
                            <w:color w:val="0000FF"/>
                            <w:w w:val="135"/>
                            <w:sz w:val="22"/>
                          </w:rPr>
                          <w:t>in</w:t>
                        </w:r>
                        <w:r>
                          <w:rPr>
                            <w:rFonts w:ascii="Palatino Linotype"/>
                            <w:color w:val="0000FF"/>
                            <w:spacing w:val="37"/>
                            <w:w w:val="135"/>
                            <w:sz w:val="22"/>
                          </w:rPr>
                          <w:t xml:space="preserve"> </w:t>
                        </w:r>
                        <w:r>
                          <w:rPr>
                            <w:rFonts w:ascii="Palatino Linotype"/>
                            <w:spacing w:val="9"/>
                            <w:w w:val="135"/>
                            <w:sz w:val="22"/>
                          </w:rPr>
                          <w:t>df.</w:t>
                        </w:r>
                        <w:r>
                          <w:rPr>
                            <w:rFonts w:ascii="Palatino Linotype"/>
                            <w:spacing w:val="-52"/>
                            <w:w w:val="135"/>
                            <w:sz w:val="22"/>
                          </w:rPr>
                          <w:t xml:space="preserve"> </w:t>
                        </w:r>
                        <w:r>
                          <w:rPr>
                            <w:rFonts w:ascii="Palatino Linotype"/>
                            <w:spacing w:val="15"/>
                            <w:w w:val="124"/>
                            <w:sz w:val="22"/>
                          </w:rPr>
                          <w:t>s</w:t>
                        </w:r>
                        <w:r>
                          <w:rPr>
                            <w:rFonts w:ascii="Palatino Linotype"/>
                            <w:spacing w:val="15"/>
                            <w:w w:val="110"/>
                            <w:sz w:val="22"/>
                          </w:rPr>
                          <w:t>e</w:t>
                        </w:r>
                        <w:r>
                          <w:rPr>
                            <w:rFonts w:ascii="Palatino Linotype"/>
                            <w:spacing w:val="15"/>
                            <w:w w:val="180"/>
                            <w:sz w:val="22"/>
                          </w:rPr>
                          <w:t>l</w:t>
                        </w:r>
                        <w:r>
                          <w:rPr>
                            <w:rFonts w:ascii="Palatino Linotype"/>
                            <w:spacing w:val="15"/>
                            <w:w w:val="110"/>
                            <w:sz w:val="22"/>
                          </w:rPr>
                          <w:t>e</w:t>
                        </w:r>
                        <w:r>
                          <w:rPr>
                            <w:rFonts w:ascii="Palatino Linotype"/>
                            <w:spacing w:val="15"/>
                            <w:w w:val="119"/>
                            <w:sz w:val="22"/>
                          </w:rPr>
                          <w:t>c</w:t>
                        </w:r>
                        <w:r>
                          <w:rPr>
                            <w:rFonts w:ascii="Palatino Linotype"/>
                            <w:spacing w:val="15"/>
                            <w:w w:val="161"/>
                            <w:sz w:val="22"/>
                          </w:rPr>
                          <w:t>t</w:t>
                        </w:r>
                        <w:r>
                          <w:rPr>
                            <w:rFonts w:ascii="Palatino Linotype"/>
                            <w:spacing w:val="15"/>
                            <w:w w:val="106"/>
                            <w:sz w:val="22"/>
                          </w:rPr>
                          <w:t>_</w:t>
                        </w:r>
                        <w:r>
                          <w:rPr>
                            <w:rFonts w:ascii="Palatino Linotype"/>
                            <w:spacing w:val="15"/>
                            <w:w w:val="87"/>
                            <w:sz w:val="22"/>
                          </w:rPr>
                          <w:t>d</w:t>
                        </w:r>
                        <w:r>
                          <w:rPr>
                            <w:rFonts w:ascii="Palatino Linotype"/>
                            <w:spacing w:val="15"/>
                            <w:w w:val="161"/>
                            <w:sz w:val="22"/>
                          </w:rPr>
                          <w:t>t</w:t>
                        </w:r>
                        <w:r>
                          <w:rPr>
                            <w:rFonts w:ascii="Palatino Linotype"/>
                            <w:spacing w:val="15"/>
                            <w:w w:val="95"/>
                            <w:sz w:val="22"/>
                          </w:rPr>
                          <w:t>y</w:t>
                        </w:r>
                        <w:r>
                          <w:rPr>
                            <w:rFonts w:ascii="Palatino Linotype"/>
                            <w:spacing w:val="15"/>
                            <w:w w:val="88"/>
                            <w:sz w:val="22"/>
                          </w:rPr>
                          <w:t>p</w:t>
                        </w:r>
                        <w:r>
                          <w:rPr>
                            <w:rFonts w:ascii="Palatino Linotype"/>
                            <w:spacing w:val="15"/>
                            <w:w w:val="110"/>
                            <w:sz w:val="22"/>
                          </w:rPr>
                          <w:t>e</w:t>
                        </w:r>
                        <w:r>
                          <w:rPr>
                            <w:rFonts w:ascii="Palatino Linotype"/>
                            <w:spacing w:val="23"/>
                            <w:w w:val="124"/>
                            <w:sz w:val="22"/>
                          </w:rPr>
                          <w:t>s</w:t>
                        </w:r>
                        <w:r>
                          <w:rPr>
                            <w:rFonts w:ascii="Palatino Linotype"/>
                            <w:spacing w:val="22"/>
                            <w:w w:val="158"/>
                            <w:sz w:val="22"/>
                          </w:rPr>
                          <w:t>(</w:t>
                        </w:r>
                        <w:r>
                          <w:rPr>
                            <w:rFonts w:ascii="Palatino Linotype"/>
                            <w:spacing w:val="14"/>
                            <w:w w:val="180"/>
                            <w:sz w:val="22"/>
                          </w:rPr>
                          <w:t>i</w:t>
                        </w:r>
                        <w:r>
                          <w:rPr>
                            <w:rFonts w:ascii="Palatino Linotype"/>
                            <w:spacing w:val="14"/>
                            <w:w w:val="91"/>
                            <w:sz w:val="22"/>
                          </w:rPr>
                          <w:t>n</w:t>
                        </w:r>
                        <w:r>
                          <w:rPr>
                            <w:rFonts w:ascii="Palatino Linotype"/>
                            <w:spacing w:val="14"/>
                            <w:w w:val="119"/>
                            <w:sz w:val="22"/>
                          </w:rPr>
                          <w:t>c</w:t>
                        </w:r>
                        <w:r>
                          <w:rPr>
                            <w:rFonts w:ascii="Palatino Linotype"/>
                            <w:spacing w:val="14"/>
                            <w:w w:val="180"/>
                            <w:sz w:val="22"/>
                          </w:rPr>
                          <w:t>l</w:t>
                        </w:r>
                        <w:r>
                          <w:rPr>
                            <w:rFonts w:ascii="Palatino Linotype"/>
                            <w:spacing w:val="14"/>
                            <w:w w:val="88"/>
                            <w:sz w:val="22"/>
                          </w:rPr>
                          <w:t>u</w:t>
                        </w:r>
                        <w:r>
                          <w:rPr>
                            <w:rFonts w:ascii="Palatino Linotype"/>
                            <w:spacing w:val="14"/>
                            <w:w w:val="87"/>
                            <w:sz w:val="22"/>
                          </w:rPr>
                          <w:t>d</w:t>
                        </w:r>
                        <w:r>
                          <w:rPr>
                            <w:rFonts w:ascii="Palatino Linotype"/>
                            <w:spacing w:val="25"/>
                            <w:w w:val="110"/>
                            <w:sz w:val="22"/>
                          </w:rPr>
                          <w:t>e</w:t>
                        </w:r>
                        <w:r>
                          <w:rPr>
                            <w:rFonts w:ascii="Palatino Linotype"/>
                            <w:spacing w:val="10"/>
                            <w:w w:val="106"/>
                            <w:sz w:val="22"/>
                          </w:rPr>
                          <w:t>=</w:t>
                        </w:r>
                        <w:r>
                          <w:rPr>
                            <w:rFonts w:ascii="Palatino Linotype"/>
                            <w:spacing w:val="21"/>
                            <w:w w:val="158"/>
                            <w:sz w:val="22"/>
                          </w:rPr>
                          <w:t>[</w:t>
                        </w:r>
                        <w:r>
                          <w:rPr>
                            <w:rFonts w:ascii="Palatino Linotype"/>
                            <w:color w:val="FF0000"/>
                            <w:spacing w:val="19"/>
                            <w:w w:val="252"/>
                            <w:sz w:val="22"/>
                          </w:rPr>
                          <w:t>'</w:t>
                        </w:r>
                        <w:r>
                          <w:rPr>
                            <w:rFonts w:ascii="Palatino Linotype"/>
                            <w:color w:val="FF0000"/>
                            <w:spacing w:val="13"/>
                            <w:w w:val="97"/>
                            <w:sz w:val="22"/>
                          </w:rPr>
                          <w:t>o</w:t>
                        </w:r>
                        <w:r>
                          <w:rPr>
                            <w:rFonts w:ascii="Palatino Linotype"/>
                            <w:color w:val="FF0000"/>
                            <w:spacing w:val="13"/>
                            <w:w w:val="96"/>
                            <w:sz w:val="22"/>
                          </w:rPr>
                          <w:t>b</w:t>
                        </w:r>
                        <w:r>
                          <w:rPr>
                            <w:rFonts w:ascii="Palatino Linotype"/>
                            <w:color w:val="FF0000"/>
                            <w:spacing w:val="13"/>
                            <w:w w:val="224"/>
                            <w:sz w:val="22"/>
                          </w:rPr>
                          <w:t>j</w:t>
                        </w:r>
                        <w:r>
                          <w:rPr>
                            <w:rFonts w:ascii="Palatino Linotype"/>
                            <w:color w:val="FF0000"/>
                            <w:spacing w:val="14"/>
                            <w:w w:val="110"/>
                            <w:sz w:val="22"/>
                          </w:rPr>
                          <w:t>e</w:t>
                        </w:r>
                        <w:r>
                          <w:rPr>
                            <w:rFonts w:ascii="Palatino Linotype"/>
                            <w:color w:val="FF0000"/>
                            <w:spacing w:val="13"/>
                            <w:w w:val="119"/>
                            <w:sz w:val="22"/>
                          </w:rPr>
                          <w:t>c</w:t>
                        </w:r>
                        <w:r>
                          <w:rPr>
                            <w:rFonts w:ascii="Palatino Linotype"/>
                            <w:color w:val="FF0000"/>
                            <w:spacing w:val="25"/>
                            <w:w w:val="161"/>
                            <w:sz w:val="22"/>
                          </w:rPr>
                          <w:t>t</w:t>
                        </w:r>
                        <w:r>
                          <w:rPr>
                            <w:rFonts w:ascii="Palatino Linotype"/>
                            <w:color w:val="FF0000"/>
                            <w:spacing w:val="16"/>
                            <w:w w:val="252"/>
                            <w:sz w:val="22"/>
                          </w:rPr>
                          <w:t>'</w:t>
                        </w:r>
                        <w:r>
                          <w:rPr>
                            <w:rFonts w:ascii="Palatino Linotype"/>
                            <w:spacing w:val="10"/>
                            <w:w w:val="158"/>
                            <w:sz w:val="22"/>
                          </w:rPr>
                          <w:t>]</w:t>
                        </w:r>
                        <w:r>
                          <w:rPr>
                            <w:rFonts w:ascii="Palatino Linotype"/>
                            <w:spacing w:val="18"/>
                            <w:w w:val="158"/>
                            <w:sz w:val="22"/>
                          </w:rPr>
                          <w:t>)</w:t>
                        </w:r>
                        <w:r>
                          <w:rPr>
                            <w:rFonts w:ascii="Palatino Linotype"/>
                            <w:spacing w:val="22"/>
                            <w:w w:val="210"/>
                            <w:sz w:val="22"/>
                          </w:rPr>
                          <w:t>.</w:t>
                        </w:r>
                        <w:r>
                          <w:rPr>
                            <w:rFonts w:ascii="Palatino Linotype"/>
                            <w:spacing w:val="14"/>
                            <w:w w:val="119"/>
                            <w:sz w:val="22"/>
                          </w:rPr>
                          <w:t>c</w:t>
                        </w:r>
                        <w:r>
                          <w:rPr>
                            <w:rFonts w:ascii="Palatino Linotype"/>
                            <w:spacing w:val="14"/>
                            <w:w w:val="97"/>
                            <w:sz w:val="22"/>
                          </w:rPr>
                          <w:t>o</w:t>
                        </w:r>
                        <w:r>
                          <w:rPr>
                            <w:rFonts w:ascii="Palatino Linotype"/>
                            <w:spacing w:val="14"/>
                            <w:w w:val="180"/>
                            <w:sz w:val="22"/>
                          </w:rPr>
                          <w:t>l</w:t>
                        </w:r>
                        <w:r>
                          <w:rPr>
                            <w:rFonts w:ascii="Palatino Linotype"/>
                            <w:spacing w:val="14"/>
                            <w:w w:val="88"/>
                            <w:sz w:val="22"/>
                          </w:rPr>
                          <w:t>u</w:t>
                        </w:r>
                        <w:r>
                          <w:rPr>
                            <w:rFonts w:ascii="Palatino Linotype"/>
                            <w:spacing w:val="14"/>
                            <w:w w:val="60"/>
                            <w:sz w:val="22"/>
                          </w:rPr>
                          <w:t>m</w:t>
                        </w:r>
                        <w:r>
                          <w:rPr>
                            <w:rFonts w:ascii="Palatino Linotype"/>
                            <w:spacing w:val="14"/>
                            <w:w w:val="91"/>
                            <w:sz w:val="22"/>
                          </w:rPr>
                          <w:t>n</w:t>
                        </w:r>
                        <w:r>
                          <w:rPr>
                            <w:rFonts w:ascii="Palatino Linotype"/>
                            <w:spacing w:val="22"/>
                            <w:w w:val="124"/>
                            <w:sz w:val="22"/>
                          </w:rPr>
                          <w:t>s</w:t>
                        </w:r>
                        <w:r>
                          <w:rPr>
                            <w:rFonts w:ascii="Palatino Linotype"/>
                            <w:w w:val="210"/>
                            <w:sz w:val="22"/>
                          </w:rPr>
                          <w:t>:</w:t>
                        </w:r>
                        <w:r>
                          <w:rPr>
                            <w:rFonts w:ascii="Palatino Linotype"/>
                            <w:spacing w:val="15"/>
                            <w:w w:val="134"/>
                            <w:sz w:val="22"/>
                          </w:rPr>
                          <w:t xml:space="preserve"> </w:t>
                        </w:r>
                        <w:r>
                          <w:rPr>
                            <w:rFonts w:ascii="Palatino Linotype"/>
                            <w:spacing w:val="13"/>
                            <w:w w:val="130"/>
                            <w:sz w:val="22"/>
                          </w:rPr>
                          <w:t>df[col]</w:t>
                        </w:r>
                        <w:r>
                          <w:rPr>
                            <w:rFonts w:ascii="Palatino Linotype"/>
                            <w:spacing w:val="40"/>
                            <w:w w:val="130"/>
                            <w:sz w:val="22"/>
                          </w:rPr>
                          <w:t xml:space="preserve"> </w:t>
                        </w:r>
                        <w:r>
                          <w:rPr>
                            <w:rFonts w:ascii="Palatino Linotype"/>
                            <w:w w:val="130"/>
                            <w:sz w:val="22"/>
                          </w:rPr>
                          <w:t>=</w:t>
                        </w:r>
                        <w:r>
                          <w:rPr>
                            <w:rFonts w:ascii="Palatino Linotype"/>
                            <w:spacing w:val="40"/>
                            <w:w w:val="130"/>
                            <w:sz w:val="22"/>
                          </w:rPr>
                          <w:t xml:space="preserve"> </w:t>
                        </w:r>
                        <w:r>
                          <w:rPr>
                            <w:rFonts w:ascii="Palatino Linotype"/>
                            <w:spacing w:val="9"/>
                            <w:w w:val="130"/>
                            <w:sz w:val="22"/>
                          </w:rPr>
                          <w:t>le.</w:t>
                        </w:r>
                        <w:r>
                          <w:rPr>
                            <w:rFonts w:ascii="Palatino Linotype"/>
                            <w:spacing w:val="-49"/>
                            <w:w w:val="130"/>
                            <w:sz w:val="22"/>
                          </w:rPr>
                          <w:t xml:space="preserve"> </w:t>
                        </w:r>
                        <w:r>
                          <w:rPr>
                            <w:rFonts w:ascii="Palatino Linotype"/>
                            <w:spacing w:val="14"/>
                            <w:w w:val="130"/>
                            <w:sz w:val="22"/>
                          </w:rPr>
                          <w:t>fit_transform(df[col].</w:t>
                        </w:r>
                        <w:r>
                          <w:rPr>
                            <w:rFonts w:ascii="Palatino Linotype"/>
                            <w:spacing w:val="-47"/>
                            <w:w w:val="130"/>
                            <w:sz w:val="22"/>
                          </w:rPr>
                          <w:t xml:space="preserve"> </w:t>
                        </w:r>
                        <w:r>
                          <w:rPr>
                            <w:rFonts w:ascii="Palatino Linotype"/>
                            <w:spacing w:val="14"/>
                            <w:w w:val="130"/>
                            <w:sz w:val="22"/>
                          </w:rPr>
                          <w:t>astype(</w:t>
                        </w:r>
                        <w:r>
                          <w:rPr>
                            <w:rFonts w:ascii="Palatino Linotype"/>
                            <w:color w:val="0000FF"/>
                            <w:spacing w:val="14"/>
                            <w:w w:val="130"/>
                            <w:sz w:val="22"/>
                          </w:rPr>
                          <w:t>str</w:t>
                        </w:r>
                        <w:r>
                          <w:rPr>
                            <w:rFonts w:ascii="Palatino Linotype"/>
                            <w:spacing w:val="14"/>
                            <w:w w:val="130"/>
                            <w:sz w:val="22"/>
                          </w:rPr>
                          <w:t>))</w:t>
                        </w:r>
                      </w:p>
                    </w:txbxContent>
                  </v:textbox>
                </v:shape>
              </v:group>
            </w:pict>
          </mc:Fallback>
        </mc:AlternateContent>
      </w:r>
      <w:r>
        <w:rPr>
          <w:b/>
          <w:sz w:val="22"/>
        </w:rPr>
        <w:t>Listing</w:t>
      </w:r>
      <w:r>
        <w:rPr>
          <w:b/>
          <w:spacing w:val="-6"/>
          <w:sz w:val="22"/>
        </w:rPr>
        <w:t xml:space="preserve"> </w:t>
      </w:r>
      <w:r>
        <w:rPr>
          <w:b/>
          <w:sz w:val="22"/>
        </w:rPr>
        <w:t>6.1:</w:t>
      </w:r>
      <w:r>
        <w:rPr>
          <w:b/>
          <w:spacing w:val="12"/>
          <w:sz w:val="22"/>
        </w:rPr>
        <w:t xml:space="preserve"> </w:t>
      </w:r>
      <w:r>
        <w:rPr>
          <w:sz w:val="22"/>
        </w:rPr>
        <w:t>Data</w:t>
      </w:r>
      <w:r>
        <w:rPr>
          <w:spacing w:val="-6"/>
          <w:sz w:val="22"/>
        </w:rPr>
        <w:t xml:space="preserve"> </w:t>
      </w:r>
      <w:r>
        <w:rPr>
          <w:spacing w:val="-2"/>
          <w:sz w:val="22"/>
        </w:rPr>
        <w:t>Preprocessing</w:t>
      </w:r>
    </w:p>
    <w:p w14:paraId="1461E602">
      <w:pPr>
        <w:spacing w:before="223"/>
        <w:ind w:left="188" w:right="0" w:firstLine="0"/>
        <w:jc w:val="left"/>
        <w:rPr>
          <w:sz w:val="12"/>
        </w:rPr>
      </w:pPr>
      <w:r>
        <w:rPr>
          <w:spacing w:val="-10"/>
          <w:sz w:val="12"/>
        </w:rPr>
        <w:t>1</w:t>
      </w:r>
    </w:p>
    <w:p w14:paraId="4A04EC16">
      <w:pPr>
        <w:pStyle w:val="8"/>
        <w:spacing w:before="60"/>
        <w:rPr>
          <w:sz w:val="12"/>
        </w:rPr>
      </w:pPr>
    </w:p>
    <w:p w14:paraId="265B8E6F">
      <w:pPr>
        <w:spacing w:before="1"/>
        <w:ind w:left="188" w:right="0" w:firstLine="0"/>
        <w:jc w:val="left"/>
        <w:rPr>
          <w:sz w:val="12"/>
        </w:rPr>
      </w:pPr>
      <w:r>
        <w:rPr>
          <w:spacing w:val="-10"/>
          <w:sz w:val="12"/>
        </w:rPr>
        <w:t>2</w:t>
      </w:r>
    </w:p>
    <w:p w14:paraId="35B28AD3">
      <w:pPr>
        <w:pStyle w:val="8"/>
        <w:spacing w:before="60"/>
        <w:rPr>
          <w:sz w:val="12"/>
        </w:rPr>
      </w:pPr>
    </w:p>
    <w:p w14:paraId="52C51D99">
      <w:pPr>
        <w:spacing w:before="0"/>
        <w:ind w:left="188" w:right="0" w:firstLine="0"/>
        <w:jc w:val="left"/>
        <w:rPr>
          <w:sz w:val="12"/>
        </w:rPr>
      </w:pPr>
      <w:r>
        <w:rPr>
          <w:spacing w:val="-10"/>
          <w:sz w:val="12"/>
        </w:rPr>
        <w:t>3</w:t>
      </w:r>
    </w:p>
    <w:p w14:paraId="64FA1EFE">
      <w:pPr>
        <w:pStyle w:val="8"/>
        <w:spacing w:before="60"/>
        <w:rPr>
          <w:sz w:val="12"/>
        </w:rPr>
      </w:pPr>
    </w:p>
    <w:p w14:paraId="15619652">
      <w:pPr>
        <w:spacing w:before="0"/>
        <w:ind w:left="188" w:right="0" w:firstLine="0"/>
        <w:jc w:val="left"/>
        <w:rPr>
          <w:sz w:val="12"/>
        </w:rPr>
      </w:pPr>
      <w:r>
        <w:rPr>
          <w:spacing w:val="-10"/>
          <w:sz w:val="12"/>
        </w:rPr>
        <w:t>4</w:t>
      </w:r>
    </w:p>
    <w:p w14:paraId="18445CFA">
      <w:pPr>
        <w:pStyle w:val="8"/>
        <w:spacing w:before="60"/>
        <w:rPr>
          <w:sz w:val="12"/>
        </w:rPr>
      </w:pPr>
    </w:p>
    <w:p w14:paraId="19619C27">
      <w:pPr>
        <w:spacing w:before="1"/>
        <w:ind w:left="188" w:right="0" w:firstLine="0"/>
        <w:jc w:val="left"/>
        <w:rPr>
          <w:sz w:val="12"/>
        </w:rPr>
      </w:pPr>
      <w:r>
        <w:rPr>
          <w:spacing w:val="-10"/>
          <w:sz w:val="12"/>
        </w:rPr>
        <w:t>5</w:t>
      </w:r>
    </w:p>
    <w:p w14:paraId="3E6A050B">
      <w:pPr>
        <w:pStyle w:val="8"/>
        <w:spacing w:before="60"/>
        <w:rPr>
          <w:sz w:val="12"/>
        </w:rPr>
      </w:pPr>
    </w:p>
    <w:p w14:paraId="7E379EE9">
      <w:pPr>
        <w:spacing w:before="0"/>
        <w:ind w:left="188" w:right="0" w:firstLine="0"/>
        <w:jc w:val="left"/>
        <w:rPr>
          <w:sz w:val="12"/>
        </w:rPr>
      </w:pPr>
      <w:r>
        <w:rPr>
          <w:spacing w:val="-10"/>
          <w:sz w:val="12"/>
        </w:rPr>
        <w:t>6</w:t>
      </w:r>
    </w:p>
    <w:p w14:paraId="0BB20D9C">
      <w:pPr>
        <w:pStyle w:val="8"/>
        <w:spacing w:before="60"/>
        <w:rPr>
          <w:sz w:val="12"/>
        </w:rPr>
      </w:pPr>
    </w:p>
    <w:p w14:paraId="173AB368">
      <w:pPr>
        <w:spacing w:before="0"/>
        <w:ind w:left="188" w:right="0" w:firstLine="0"/>
        <w:jc w:val="left"/>
        <w:rPr>
          <w:sz w:val="12"/>
        </w:rPr>
      </w:pPr>
      <w:r>
        <w:rPr>
          <w:spacing w:val="-10"/>
          <w:sz w:val="12"/>
        </w:rPr>
        <w:t>7</w:t>
      </w:r>
    </w:p>
    <w:p w14:paraId="26CEC507">
      <w:pPr>
        <w:pStyle w:val="8"/>
        <w:spacing w:before="60"/>
        <w:rPr>
          <w:sz w:val="12"/>
        </w:rPr>
      </w:pPr>
    </w:p>
    <w:p w14:paraId="7FA22E93">
      <w:pPr>
        <w:spacing w:before="0"/>
        <w:ind w:left="188" w:right="0" w:firstLine="0"/>
        <w:jc w:val="left"/>
        <w:rPr>
          <w:sz w:val="12"/>
        </w:rPr>
      </w:pPr>
      <w:r>
        <w:rPr>
          <w:spacing w:val="-10"/>
          <w:sz w:val="12"/>
        </w:rPr>
        <w:t>8</w:t>
      </w:r>
    </w:p>
    <w:p w14:paraId="4CE36D0F">
      <w:pPr>
        <w:pStyle w:val="8"/>
        <w:spacing w:before="61"/>
        <w:rPr>
          <w:sz w:val="12"/>
        </w:rPr>
      </w:pPr>
    </w:p>
    <w:p w14:paraId="1C9D3CDE">
      <w:pPr>
        <w:spacing w:before="0"/>
        <w:ind w:left="188" w:right="0" w:firstLine="0"/>
        <w:jc w:val="left"/>
        <w:rPr>
          <w:sz w:val="12"/>
        </w:rPr>
      </w:pPr>
      <w:r>
        <w:rPr>
          <w:spacing w:val="-10"/>
          <w:sz w:val="12"/>
        </w:rPr>
        <w:t>9</w:t>
      </w:r>
    </w:p>
    <w:p w14:paraId="501BCABD">
      <w:pPr>
        <w:pStyle w:val="8"/>
        <w:spacing w:before="60"/>
        <w:rPr>
          <w:sz w:val="12"/>
        </w:rPr>
      </w:pPr>
    </w:p>
    <w:p w14:paraId="7C1AA9F9">
      <w:pPr>
        <w:spacing w:before="0"/>
        <w:ind w:left="129" w:right="0" w:firstLine="0"/>
        <w:jc w:val="left"/>
        <w:rPr>
          <w:sz w:val="12"/>
        </w:rPr>
      </w:pPr>
      <w:r>
        <w:rPr>
          <w:spacing w:val="-5"/>
          <w:sz w:val="12"/>
        </w:rPr>
        <w:t>10</w:t>
      </w:r>
    </w:p>
    <w:p w14:paraId="5CF32F25">
      <w:pPr>
        <w:pStyle w:val="8"/>
        <w:spacing w:before="60"/>
        <w:rPr>
          <w:sz w:val="12"/>
        </w:rPr>
      </w:pPr>
    </w:p>
    <w:p w14:paraId="33FF8C1B">
      <w:pPr>
        <w:spacing w:before="0"/>
        <w:ind w:left="133" w:right="0" w:firstLine="0"/>
        <w:jc w:val="left"/>
        <w:rPr>
          <w:sz w:val="12"/>
        </w:rPr>
      </w:pPr>
      <w:r>
        <w:rPr>
          <w:spacing w:val="-5"/>
          <w:sz w:val="12"/>
        </w:rPr>
        <w:t>11</w:t>
      </w:r>
    </w:p>
    <w:p w14:paraId="19A2D208">
      <w:pPr>
        <w:pStyle w:val="8"/>
        <w:spacing w:before="61"/>
        <w:rPr>
          <w:sz w:val="12"/>
        </w:rPr>
      </w:pPr>
    </w:p>
    <w:p w14:paraId="104B3ECB">
      <w:pPr>
        <w:spacing w:before="0"/>
        <w:ind w:left="129" w:right="0" w:firstLine="0"/>
        <w:jc w:val="left"/>
        <w:rPr>
          <w:sz w:val="12"/>
        </w:rPr>
      </w:pPr>
      <w:r>
        <w:rPr>
          <w:spacing w:val="-5"/>
          <w:sz w:val="12"/>
        </w:rPr>
        <w:t>12</w:t>
      </w:r>
    </w:p>
    <w:p w14:paraId="6A8A9426">
      <w:pPr>
        <w:pStyle w:val="8"/>
        <w:spacing w:before="60"/>
        <w:rPr>
          <w:sz w:val="12"/>
        </w:rPr>
      </w:pPr>
    </w:p>
    <w:p w14:paraId="38EF1842">
      <w:pPr>
        <w:spacing w:before="0"/>
        <w:ind w:left="129" w:right="0" w:firstLine="0"/>
        <w:jc w:val="left"/>
        <w:rPr>
          <w:sz w:val="12"/>
        </w:rPr>
      </w:pPr>
      <w:r>
        <w:rPr>
          <w:spacing w:val="-5"/>
          <w:sz w:val="12"/>
        </w:rPr>
        <w:t>13</w:t>
      </w:r>
    </w:p>
    <w:p w14:paraId="4FB66126">
      <w:pPr>
        <w:pStyle w:val="8"/>
        <w:spacing w:before="60"/>
        <w:rPr>
          <w:sz w:val="12"/>
        </w:rPr>
      </w:pPr>
    </w:p>
    <w:p w14:paraId="7101C0F9">
      <w:pPr>
        <w:spacing w:before="0"/>
        <w:ind w:left="129" w:right="0" w:firstLine="0"/>
        <w:jc w:val="left"/>
        <w:rPr>
          <w:sz w:val="12"/>
        </w:rPr>
      </w:pPr>
      <w:r>
        <w:rPr>
          <w:spacing w:val="-5"/>
          <w:sz w:val="12"/>
        </w:rPr>
        <w:t>14</w:t>
      </w:r>
    </w:p>
    <w:p w14:paraId="329000CF">
      <w:pPr>
        <w:pStyle w:val="8"/>
        <w:spacing w:before="60"/>
        <w:rPr>
          <w:sz w:val="12"/>
        </w:rPr>
      </w:pPr>
    </w:p>
    <w:p w14:paraId="066680C4">
      <w:pPr>
        <w:spacing w:before="1"/>
        <w:ind w:left="129" w:right="0" w:firstLine="0"/>
        <w:jc w:val="left"/>
        <w:rPr>
          <w:sz w:val="12"/>
        </w:rPr>
      </w:pPr>
      <w:r>
        <w:rPr>
          <w:spacing w:val="-5"/>
          <w:sz w:val="12"/>
        </w:rPr>
        <w:t>15</w:t>
      </w:r>
    </w:p>
    <w:p w14:paraId="388635CA">
      <w:pPr>
        <w:pStyle w:val="8"/>
        <w:spacing w:before="60"/>
        <w:rPr>
          <w:sz w:val="12"/>
        </w:rPr>
      </w:pPr>
    </w:p>
    <w:p w14:paraId="26BF5711">
      <w:pPr>
        <w:spacing w:before="0"/>
        <w:ind w:left="129" w:right="0" w:firstLine="0"/>
        <w:jc w:val="left"/>
        <w:rPr>
          <w:sz w:val="12"/>
        </w:rPr>
      </w:pPr>
      <w:r>
        <w:rPr>
          <w:spacing w:val="-5"/>
          <w:sz w:val="12"/>
        </w:rPr>
        <w:t>16</w:t>
      </w:r>
    </w:p>
    <w:p w14:paraId="092FEA59">
      <w:pPr>
        <w:spacing w:after="0"/>
        <w:jc w:val="left"/>
        <w:rPr>
          <w:sz w:val="12"/>
        </w:rPr>
        <w:sectPr>
          <w:pgSz w:w="11910" w:h="16840"/>
          <w:pgMar w:top="940" w:right="992" w:bottom="1100" w:left="992" w:header="657" w:footer="912" w:gutter="0"/>
          <w:cols w:space="720" w:num="1"/>
        </w:sectPr>
      </w:pPr>
    </w:p>
    <w:p w14:paraId="4B82FE23">
      <w:pPr>
        <w:pStyle w:val="8"/>
        <w:rPr>
          <w:sz w:val="20"/>
        </w:rPr>
      </w:pPr>
    </w:p>
    <w:p w14:paraId="75612758">
      <w:pPr>
        <w:pStyle w:val="8"/>
        <w:spacing w:before="41" w:after="1"/>
        <w:rPr>
          <w:sz w:val="20"/>
        </w:rPr>
      </w:pPr>
    </w:p>
    <w:tbl>
      <w:tblPr>
        <w:tblStyle w:val="7"/>
        <w:tblW w:w="0" w:type="auto"/>
        <w:tblInd w:w="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5"/>
        <w:gridCol w:w="848"/>
        <w:gridCol w:w="6608"/>
      </w:tblGrid>
      <w:tr w14:paraId="07F24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325" w:type="dxa"/>
            <w:tcBorders>
              <w:right w:val="single" w:color="000000" w:sz="4" w:space="0"/>
            </w:tcBorders>
          </w:tcPr>
          <w:p w14:paraId="50109456">
            <w:pPr>
              <w:pStyle w:val="11"/>
              <w:spacing w:before="123"/>
              <w:ind w:right="58"/>
              <w:jc w:val="center"/>
              <w:rPr>
                <w:sz w:val="12"/>
              </w:rPr>
            </w:pPr>
            <w:r>
              <w:rPr>
                <w:spacing w:val="-5"/>
                <w:sz w:val="12"/>
              </w:rPr>
              <w:t>17</w:t>
            </w:r>
          </w:p>
        </w:tc>
        <w:tc>
          <w:tcPr>
            <w:tcW w:w="848" w:type="dxa"/>
            <w:tcBorders>
              <w:left w:val="single" w:color="000000" w:sz="4" w:space="0"/>
            </w:tcBorders>
          </w:tcPr>
          <w:p w14:paraId="55E74C3C">
            <w:pPr>
              <w:pStyle w:val="11"/>
              <w:spacing w:before="4"/>
              <w:ind w:left="590"/>
              <w:rPr>
                <w:rFonts w:ascii="Palatino Linotype"/>
                <w:sz w:val="22"/>
              </w:rPr>
            </w:pPr>
            <w:r>
              <w:rPr>
                <w:rFonts w:ascii="Palatino Linotype"/>
                <w:color w:val="007F00"/>
                <w:spacing w:val="-10"/>
                <w:w w:val="110"/>
                <w:sz w:val="22"/>
              </w:rPr>
              <w:t>#</w:t>
            </w:r>
          </w:p>
        </w:tc>
        <w:tc>
          <w:tcPr>
            <w:tcW w:w="6608" w:type="dxa"/>
          </w:tcPr>
          <w:p w14:paraId="0F9C8CB5">
            <w:pPr>
              <w:pStyle w:val="11"/>
              <w:spacing w:before="4"/>
              <w:ind w:left="15"/>
              <w:rPr>
                <w:rFonts w:ascii="Palatino Linotype"/>
                <w:sz w:val="22"/>
              </w:rPr>
            </w:pPr>
            <w:r>
              <w:rPr>
                <w:rFonts w:ascii="Palatino Linotype"/>
                <w:color w:val="007F00"/>
                <w:spacing w:val="12"/>
                <w:w w:val="115"/>
                <w:sz w:val="22"/>
              </w:rPr>
              <w:t>Separate</w:t>
            </w:r>
            <w:r>
              <w:rPr>
                <w:rFonts w:ascii="Palatino Linotype"/>
                <w:color w:val="007F00"/>
                <w:spacing w:val="65"/>
                <w:w w:val="115"/>
                <w:sz w:val="22"/>
              </w:rPr>
              <w:t xml:space="preserve"> </w:t>
            </w:r>
            <w:r>
              <w:rPr>
                <w:rFonts w:ascii="Palatino Linotype"/>
                <w:color w:val="007F00"/>
                <w:spacing w:val="12"/>
                <w:w w:val="115"/>
                <w:sz w:val="22"/>
              </w:rPr>
              <w:t>features</w:t>
            </w:r>
            <w:r>
              <w:rPr>
                <w:rFonts w:ascii="Palatino Linotype"/>
                <w:color w:val="007F00"/>
                <w:spacing w:val="64"/>
                <w:w w:val="115"/>
                <w:sz w:val="22"/>
              </w:rPr>
              <w:t xml:space="preserve"> </w:t>
            </w:r>
            <w:r>
              <w:rPr>
                <w:rFonts w:ascii="Palatino Linotype"/>
                <w:color w:val="007F00"/>
                <w:w w:val="115"/>
                <w:sz w:val="22"/>
              </w:rPr>
              <w:t>and</w:t>
            </w:r>
            <w:r>
              <w:rPr>
                <w:rFonts w:ascii="Palatino Linotype"/>
                <w:color w:val="007F00"/>
                <w:spacing w:val="63"/>
                <w:w w:val="115"/>
                <w:sz w:val="22"/>
              </w:rPr>
              <w:t xml:space="preserve"> </w:t>
            </w:r>
            <w:r>
              <w:rPr>
                <w:rFonts w:ascii="Palatino Linotype"/>
                <w:color w:val="007F00"/>
                <w:spacing w:val="9"/>
                <w:w w:val="115"/>
                <w:sz w:val="22"/>
              </w:rPr>
              <w:t>target</w:t>
            </w:r>
          </w:p>
        </w:tc>
      </w:tr>
      <w:tr w14:paraId="4D277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325" w:type="dxa"/>
            <w:tcBorders>
              <w:right w:val="single" w:color="000000" w:sz="4" w:space="0"/>
            </w:tcBorders>
          </w:tcPr>
          <w:p w14:paraId="79BDF7C9">
            <w:pPr>
              <w:pStyle w:val="11"/>
              <w:spacing w:before="132"/>
              <w:ind w:right="58"/>
              <w:jc w:val="center"/>
              <w:rPr>
                <w:sz w:val="12"/>
              </w:rPr>
            </w:pPr>
            <w:r>
              <w:rPr>
                <w:spacing w:val="-5"/>
                <w:sz w:val="12"/>
              </w:rPr>
              <w:t>18</w:t>
            </w:r>
          </w:p>
        </w:tc>
        <w:tc>
          <w:tcPr>
            <w:tcW w:w="848" w:type="dxa"/>
            <w:tcBorders>
              <w:left w:val="single" w:color="000000" w:sz="4" w:space="0"/>
            </w:tcBorders>
          </w:tcPr>
          <w:p w14:paraId="2DAF1171">
            <w:pPr>
              <w:pStyle w:val="11"/>
              <w:spacing w:before="13"/>
              <w:ind w:left="590"/>
              <w:rPr>
                <w:rFonts w:ascii="Palatino Linotype"/>
                <w:sz w:val="22"/>
              </w:rPr>
            </w:pPr>
            <w:r>
              <w:rPr>
                <w:rFonts w:ascii="Palatino Linotype"/>
                <w:spacing w:val="-10"/>
                <w:w w:val="90"/>
                <w:sz w:val="22"/>
              </w:rPr>
              <w:t>X</w:t>
            </w:r>
          </w:p>
        </w:tc>
        <w:tc>
          <w:tcPr>
            <w:tcW w:w="6608" w:type="dxa"/>
          </w:tcPr>
          <w:p w14:paraId="721702C2">
            <w:pPr>
              <w:pStyle w:val="11"/>
              <w:spacing w:before="13"/>
              <w:ind w:left="9"/>
              <w:rPr>
                <w:rFonts w:ascii="Palatino Linotype"/>
                <w:sz w:val="22"/>
              </w:rPr>
            </w:pPr>
            <w:r>
              <w:rPr>
                <w:rFonts w:ascii="Palatino Linotype"/>
                <w:w w:val="130"/>
                <w:sz w:val="22"/>
              </w:rPr>
              <w:t>=</w:t>
            </w:r>
            <w:r>
              <w:rPr>
                <w:rFonts w:ascii="Palatino Linotype"/>
                <w:spacing w:val="52"/>
                <w:w w:val="130"/>
                <w:sz w:val="22"/>
              </w:rPr>
              <w:t xml:space="preserve"> </w:t>
            </w:r>
            <w:r>
              <w:rPr>
                <w:rFonts w:ascii="Palatino Linotype"/>
                <w:spacing w:val="15"/>
                <w:w w:val="130"/>
                <w:sz w:val="22"/>
              </w:rPr>
              <w:t>df.drop(</w:t>
            </w:r>
            <w:r>
              <w:rPr>
                <w:rFonts w:ascii="Palatino Linotype"/>
                <w:color w:val="FF0000"/>
                <w:spacing w:val="15"/>
                <w:w w:val="130"/>
                <w:sz w:val="22"/>
              </w:rPr>
              <w:t>'label'</w:t>
            </w:r>
            <w:r>
              <w:rPr>
                <w:rFonts w:ascii="Palatino Linotype"/>
                <w:spacing w:val="15"/>
                <w:w w:val="130"/>
                <w:sz w:val="22"/>
              </w:rPr>
              <w:t>,</w:t>
            </w:r>
            <w:r>
              <w:rPr>
                <w:rFonts w:ascii="Palatino Linotype"/>
                <w:spacing w:val="53"/>
                <w:w w:val="130"/>
                <w:sz w:val="22"/>
              </w:rPr>
              <w:t xml:space="preserve"> </w:t>
            </w:r>
            <w:r>
              <w:rPr>
                <w:rFonts w:ascii="Palatino Linotype"/>
                <w:spacing w:val="10"/>
                <w:w w:val="130"/>
                <w:sz w:val="22"/>
              </w:rPr>
              <w:t>axis=1)</w:t>
            </w:r>
          </w:p>
        </w:tc>
      </w:tr>
      <w:tr w14:paraId="5C200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25" w:type="dxa"/>
            <w:tcBorders>
              <w:right w:val="single" w:color="000000" w:sz="4" w:space="0"/>
            </w:tcBorders>
          </w:tcPr>
          <w:p w14:paraId="0B3F1B15">
            <w:pPr>
              <w:pStyle w:val="11"/>
              <w:spacing w:before="132"/>
              <w:ind w:right="58"/>
              <w:jc w:val="center"/>
              <w:rPr>
                <w:sz w:val="12"/>
              </w:rPr>
            </w:pPr>
            <w:r>
              <w:rPr>
                <w:spacing w:val="-5"/>
                <w:sz w:val="12"/>
              </w:rPr>
              <w:t>19</w:t>
            </w:r>
          </w:p>
        </w:tc>
        <w:tc>
          <w:tcPr>
            <w:tcW w:w="848" w:type="dxa"/>
            <w:tcBorders>
              <w:left w:val="single" w:color="000000" w:sz="4" w:space="0"/>
            </w:tcBorders>
          </w:tcPr>
          <w:p w14:paraId="586AB69F">
            <w:pPr>
              <w:pStyle w:val="11"/>
              <w:spacing w:before="13"/>
              <w:ind w:left="590"/>
              <w:rPr>
                <w:rFonts w:ascii="Palatino Linotype"/>
                <w:sz w:val="22"/>
              </w:rPr>
            </w:pPr>
            <w:r>
              <w:rPr>
                <w:rFonts w:ascii="Palatino Linotype"/>
                <w:spacing w:val="-10"/>
                <w:sz w:val="22"/>
              </w:rPr>
              <w:t>y</w:t>
            </w:r>
          </w:p>
        </w:tc>
        <w:tc>
          <w:tcPr>
            <w:tcW w:w="6608" w:type="dxa"/>
          </w:tcPr>
          <w:p w14:paraId="4BB56363">
            <w:pPr>
              <w:pStyle w:val="11"/>
              <w:spacing w:before="13"/>
              <w:ind w:left="9"/>
              <w:rPr>
                <w:rFonts w:ascii="Palatino Linotype"/>
                <w:sz w:val="22"/>
              </w:rPr>
            </w:pPr>
            <w:r>
              <w:rPr>
                <w:rFonts w:ascii="Palatino Linotype"/>
                <w:w w:val="135"/>
                <w:sz w:val="22"/>
              </w:rPr>
              <w:t>=</w:t>
            </w:r>
            <w:r>
              <w:rPr>
                <w:rFonts w:ascii="Palatino Linotype"/>
                <w:spacing w:val="37"/>
                <w:w w:val="140"/>
                <w:sz w:val="22"/>
              </w:rPr>
              <w:t xml:space="preserve"> </w:t>
            </w:r>
            <w:r>
              <w:rPr>
                <w:rFonts w:ascii="Palatino Linotype"/>
                <w:spacing w:val="12"/>
                <w:w w:val="140"/>
                <w:sz w:val="22"/>
              </w:rPr>
              <w:t>df[</w:t>
            </w:r>
            <w:r>
              <w:rPr>
                <w:rFonts w:ascii="Palatino Linotype"/>
                <w:color w:val="FF0000"/>
                <w:spacing w:val="12"/>
                <w:w w:val="140"/>
                <w:sz w:val="22"/>
              </w:rPr>
              <w:t>'label'</w:t>
            </w:r>
            <w:r>
              <w:rPr>
                <w:rFonts w:ascii="Palatino Linotype"/>
                <w:spacing w:val="12"/>
                <w:w w:val="140"/>
                <w:sz w:val="22"/>
              </w:rPr>
              <w:t>]</w:t>
            </w:r>
          </w:p>
        </w:tc>
      </w:tr>
      <w:tr w14:paraId="3EDA4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325" w:type="dxa"/>
            <w:tcBorders>
              <w:right w:val="single" w:color="000000" w:sz="4" w:space="0"/>
            </w:tcBorders>
          </w:tcPr>
          <w:p w14:paraId="696EA245">
            <w:pPr>
              <w:pStyle w:val="11"/>
              <w:spacing w:before="75"/>
              <w:ind w:right="58"/>
              <w:jc w:val="center"/>
              <w:rPr>
                <w:sz w:val="12"/>
              </w:rPr>
            </w:pPr>
            <w:r>
              <w:rPr>
                <w:spacing w:val="-5"/>
                <w:sz w:val="12"/>
              </w:rPr>
              <w:t>20</w:t>
            </w:r>
          </w:p>
        </w:tc>
        <w:tc>
          <w:tcPr>
            <w:tcW w:w="848" w:type="dxa"/>
            <w:tcBorders>
              <w:left w:val="single" w:color="000000" w:sz="4" w:space="0"/>
            </w:tcBorders>
          </w:tcPr>
          <w:p w14:paraId="53752CBE">
            <w:pPr>
              <w:pStyle w:val="11"/>
              <w:rPr>
                <w:sz w:val="18"/>
              </w:rPr>
            </w:pPr>
          </w:p>
        </w:tc>
        <w:tc>
          <w:tcPr>
            <w:tcW w:w="6608" w:type="dxa"/>
          </w:tcPr>
          <w:p w14:paraId="32CC5192">
            <w:pPr>
              <w:pStyle w:val="11"/>
              <w:rPr>
                <w:sz w:val="18"/>
              </w:rPr>
            </w:pPr>
          </w:p>
        </w:tc>
      </w:tr>
      <w:tr w14:paraId="22B68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325" w:type="dxa"/>
            <w:tcBorders>
              <w:right w:val="single" w:color="000000" w:sz="4" w:space="0"/>
            </w:tcBorders>
          </w:tcPr>
          <w:p w14:paraId="2F857689">
            <w:pPr>
              <w:pStyle w:val="11"/>
              <w:spacing w:before="16"/>
              <w:rPr>
                <w:sz w:val="12"/>
              </w:rPr>
            </w:pPr>
          </w:p>
          <w:p w14:paraId="22D78075">
            <w:pPr>
              <w:pStyle w:val="11"/>
              <w:ind w:right="58"/>
              <w:jc w:val="center"/>
              <w:rPr>
                <w:sz w:val="12"/>
              </w:rPr>
            </w:pPr>
            <w:r>
              <w:rPr>
                <w:spacing w:val="-5"/>
                <w:sz w:val="12"/>
              </w:rPr>
              <w:t>21</w:t>
            </w:r>
          </w:p>
        </w:tc>
        <w:tc>
          <w:tcPr>
            <w:tcW w:w="848" w:type="dxa"/>
            <w:tcBorders>
              <w:left w:val="single" w:color="000000" w:sz="4" w:space="0"/>
            </w:tcBorders>
          </w:tcPr>
          <w:p w14:paraId="497D409D">
            <w:pPr>
              <w:pStyle w:val="11"/>
              <w:spacing w:before="35"/>
              <w:ind w:left="590"/>
              <w:rPr>
                <w:rFonts w:ascii="Palatino Linotype"/>
                <w:sz w:val="22"/>
              </w:rPr>
            </w:pPr>
            <w:r>
              <w:rPr>
                <w:rFonts w:ascii="Palatino Linotype"/>
                <w:color w:val="007F00"/>
                <w:spacing w:val="-10"/>
                <w:w w:val="110"/>
                <w:sz w:val="22"/>
              </w:rPr>
              <w:t>#</w:t>
            </w:r>
          </w:p>
        </w:tc>
        <w:tc>
          <w:tcPr>
            <w:tcW w:w="6608" w:type="dxa"/>
          </w:tcPr>
          <w:p w14:paraId="7AB28377">
            <w:pPr>
              <w:pStyle w:val="11"/>
              <w:spacing w:before="35"/>
              <w:ind w:left="14"/>
              <w:rPr>
                <w:rFonts w:ascii="Palatino Linotype"/>
                <w:sz w:val="22"/>
              </w:rPr>
            </w:pPr>
            <w:r>
              <w:rPr>
                <w:rFonts w:ascii="Palatino Linotype"/>
                <w:color w:val="007F00"/>
                <w:spacing w:val="10"/>
                <w:w w:val="130"/>
                <w:sz w:val="22"/>
              </w:rPr>
              <w:t>Split</w:t>
            </w:r>
            <w:r>
              <w:rPr>
                <w:rFonts w:ascii="Palatino Linotype"/>
                <w:color w:val="007F00"/>
                <w:spacing w:val="75"/>
                <w:w w:val="130"/>
                <w:sz w:val="22"/>
              </w:rPr>
              <w:t xml:space="preserve"> </w:t>
            </w:r>
            <w:r>
              <w:rPr>
                <w:rFonts w:ascii="Palatino Linotype"/>
                <w:color w:val="007F00"/>
                <w:spacing w:val="5"/>
                <w:w w:val="130"/>
                <w:sz w:val="22"/>
              </w:rPr>
              <w:t>data</w:t>
            </w:r>
          </w:p>
        </w:tc>
      </w:tr>
      <w:tr w14:paraId="45911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325" w:type="dxa"/>
            <w:tcBorders>
              <w:right w:val="single" w:color="000000" w:sz="4" w:space="0"/>
            </w:tcBorders>
          </w:tcPr>
          <w:p w14:paraId="59397D76">
            <w:pPr>
              <w:pStyle w:val="11"/>
              <w:spacing w:before="132"/>
              <w:ind w:right="58"/>
              <w:jc w:val="center"/>
              <w:rPr>
                <w:sz w:val="12"/>
              </w:rPr>
            </w:pPr>
            <w:r>
              <w:rPr>
                <w:spacing w:val="-5"/>
                <w:sz w:val="12"/>
              </w:rPr>
              <w:t>22</w:t>
            </w:r>
          </w:p>
        </w:tc>
        <w:tc>
          <w:tcPr>
            <w:tcW w:w="848" w:type="dxa"/>
            <w:tcBorders>
              <w:left w:val="single" w:color="000000" w:sz="4" w:space="0"/>
            </w:tcBorders>
          </w:tcPr>
          <w:p w14:paraId="0E200E8A">
            <w:pPr>
              <w:pStyle w:val="11"/>
              <w:spacing w:before="13"/>
              <w:ind w:left="595"/>
              <w:rPr>
                <w:rFonts w:ascii="Palatino Linotype"/>
                <w:sz w:val="22"/>
              </w:rPr>
            </w:pPr>
            <w:r>
              <w:rPr>
                <w:rFonts w:ascii="Palatino Linotype"/>
                <w:spacing w:val="-5"/>
                <w:w w:val="90"/>
                <w:sz w:val="22"/>
              </w:rPr>
              <w:t>X_</w:t>
            </w:r>
          </w:p>
        </w:tc>
        <w:tc>
          <w:tcPr>
            <w:tcW w:w="6608" w:type="dxa"/>
          </w:tcPr>
          <w:p w14:paraId="5E1F0C37">
            <w:pPr>
              <w:pStyle w:val="11"/>
              <w:spacing w:before="13"/>
              <w:ind w:left="6"/>
              <w:rPr>
                <w:rFonts w:ascii="Palatino Linotype"/>
                <w:sz w:val="22"/>
              </w:rPr>
            </w:pPr>
            <w:r>
              <w:rPr>
                <w:rFonts w:ascii="Palatino Linotype"/>
                <w:spacing w:val="9"/>
                <w:w w:val="130"/>
                <w:sz w:val="22"/>
              </w:rPr>
              <w:t>train</w:t>
            </w:r>
            <w:r>
              <w:rPr>
                <w:rFonts w:ascii="Palatino Linotype"/>
                <w:spacing w:val="-39"/>
                <w:w w:val="130"/>
                <w:sz w:val="22"/>
              </w:rPr>
              <w:t xml:space="preserve"> </w:t>
            </w:r>
            <w:r>
              <w:rPr>
                <w:rFonts w:ascii="Palatino Linotype"/>
                <w:w w:val="130"/>
                <w:sz w:val="22"/>
              </w:rPr>
              <w:t>,</w:t>
            </w:r>
            <w:r>
              <w:rPr>
                <w:rFonts w:ascii="Palatino Linotype"/>
                <w:spacing w:val="32"/>
                <w:w w:val="130"/>
                <w:sz w:val="22"/>
              </w:rPr>
              <w:t xml:space="preserve"> </w:t>
            </w:r>
            <w:r>
              <w:rPr>
                <w:rFonts w:ascii="Palatino Linotype"/>
                <w:spacing w:val="13"/>
                <w:w w:val="130"/>
                <w:sz w:val="22"/>
              </w:rPr>
              <w:t>X_test,</w:t>
            </w:r>
            <w:r>
              <w:rPr>
                <w:rFonts w:ascii="Palatino Linotype"/>
                <w:spacing w:val="46"/>
                <w:w w:val="130"/>
                <w:sz w:val="22"/>
              </w:rPr>
              <w:t xml:space="preserve"> </w:t>
            </w:r>
            <w:r>
              <w:rPr>
                <w:rFonts w:ascii="Palatino Linotype"/>
                <w:spacing w:val="10"/>
                <w:w w:val="130"/>
                <w:sz w:val="22"/>
              </w:rPr>
              <w:t>y_train</w:t>
            </w:r>
            <w:r>
              <w:rPr>
                <w:rFonts w:ascii="Palatino Linotype"/>
                <w:spacing w:val="-38"/>
                <w:w w:val="130"/>
                <w:sz w:val="22"/>
              </w:rPr>
              <w:t xml:space="preserve"> </w:t>
            </w:r>
            <w:r>
              <w:rPr>
                <w:rFonts w:ascii="Palatino Linotype"/>
                <w:w w:val="130"/>
                <w:sz w:val="22"/>
              </w:rPr>
              <w:t>,</w:t>
            </w:r>
            <w:r>
              <w:rPr>
                <w:rFonts w:ascii="Palatino Linotype"/>
                <w:spacing w:val="48"/>
                <w:w w:val="130"/>
                <w:sz w:val="22"/>
              </w:rPr>
              <w:t xml:space="preserve"> </w:t>
            </w:r>
            <w:r>
              <w:rPr>
                <w:rFonts w:ascii="Palatino Linotype"/>
                <w:spacing w:val="11"/>
                <w:w w:val="130"/>
                <w:sz w:val="22"/>
              </w:rPr>
              <w:t>y_test</w:t>
            </w:r>
            <w:r>
              <w:rPr>
                <w:rFonts w:ascii="Palatino Linotype"/>
                <w:spacing w:val="47"/>
                <w:w w:val="130"/>
                <w:sz w:val="22"/>
              </w:rPr>
              <w:t xml:space="preserve"> </w:t>
            </w:r>
            <w:r>
              <w:rPr>
                <w:rFonts w:ascii="Palatino Linotype"/>
                <w:w w:val="130"/>
                <w:sz w:val="22"/>
              </w:rPr>
              <w:t>=</w:t>
            </w:r>
            <w:r>
              <w:rPr>
                <w:rFonts w:ascii="Palatino Linotype"/>
                <w:spacing w:val="49"/>
                <w:w w:val="130"/>
                <w:sz w:val="22"/>
              </w:rPr>
              <w:t xml:space="preserve"> </w:t>
            </w:r>
            <w:r>
              <w:rPr>
                <w:rFonts w:ascii="Palatino Linotype"/>
                <w:spacing w:val="12"/>
                <w:w w:val="130"/>
                <w:sz w:val="22"/>
              </w:rPr>
              <w:t>train_test_split(</w:t>
            </w:r>
          </w:p>
        </w:tc>
      </w:tr>
      <w:tr w14:paraId="7204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3" w:hRule="atLeast"/>
        </w:trPr>
        <w:tc>
          <w:tcPr>
            <w:tcW w:w="325" w:type="dxa"/>
            <w:tcBorders>
              <w:right w:val="single" w:color="000000" w:sz="4" w:space="0"/>
            </w:tcBorders>
          </w:tcPr>
          <w:p w14:paraId="2337BB84">
            <w:pPr>
              <w:pStyle w:val="11"/>
              <w:spacing w:before="109"/>
              <w:ind w:right="58"/>
              <w:jc w:val="center"/>
              <w:rPr>
                <w:sz w:val="12"/>
              </w:rPr>
            </w:pPr>
            <w:r>
              <w:rPr>
                <w:spacing w:val="-5"/>
                <w:sz w:val="12"/>
              </w:rPr>
              <w:t>23</w:t>
            </w:r>
          </w:p>
        </w:tc>
        <w:tc>
          <w:tcPr>
            <w:tcW w:w="7456" w:type="dxa"/>
            <w:gridSpan w:val="2"/>
            <w:tcBorders>
              <w:left w:val="single" w:color="000000" w:sz="4" w:space="0"/>
            </w:tcBorders>
          </w:tcPr>
          <w:p w14:paraId="6C71DAD1">
            <w:pPr>
              <w:pStyle w:val="11"/>
              <w:spacing w:line="288" w:lineRule="exact"/>
              <w:ind w:left="1111"/>
              <w:rPr>
                <w:rFonts w:ascii="Palatino Linotype"/>
                <w:sz w:val="22"/>
              </w:rPr>
            </w:pPr>
            <w:r>
              <w:rPr>
                <w:rFonts w:ascii="Palatino Linotype"/>
                <w:w w:val="120"/>
                <w:sz w:val="22"/>
              </w:rPr>
              <w:t>X,</w:t>
            </w:r>
            <w:r>
              <w:rPr>
                <w:rFonts w:ascii="Palatino Linotype"/>
                <w:spacing w:val="44"/>
                <w:w w:val="120"/>
                <w:sz w:val="22"/>
              </w:rPr>
              <w:t xml:space="preserve"> </w:t>
            </w:r>
            <w:r>
              <w:rPr>
                <w:rFonts w:ascii="Palatino Linotype"/>
                <w:w w:val="120"/>
                <w:sz w:val="22"/>
              </w:rPr>
              <w:t>y,</w:t>
            </w:r>
            <w:r>
              <w:rPr>
                <w:rFonts w:ascii="Palatino Linotype"/>
                <w:spacing w:val="59"/>
                <w:w w:val="120"/>
                <w:sz w:val="22"/>
              </w:rPr>
              <w:t xml:space="preserve"> </w:t>
            </w:r>
            <w:r>
              <w:rPr>
                <w:rFonts w:ascii="Palatino Linotype"/>
                <w:spacing w:val="13"/>
                <w:w w:val="120"/>
                <w:sz w:val="22"/>
              </w:rPr>
              <w:t>test_size=0.3</w:t>
            </w:r>
            <w:r>
              <w:rPr>
                <w:rFonts w:ascii="Palatino Linotype"/>
                <w:spacing w:val="-43"/>
                <w:w w:val="120"/>
                <w:sz w:val="22"/>
              </w:rPr>
              <w:t xml:space="preserve"> </w:t>
            </w:r>
            <w:r>
              <w:rPr>
                <w:rFonts w:ascii="Palatino Linotype"/>
                <w:w w:val="120"/>
                <w:sz w:val="22"/>
              </w:rPr>
              <w:t>,</w:t>
            </w:r>
            <w:r>
              <w:rPr>
                <w:rFonts w:ascii="Palatino Linotype"/>
                <w:spacing w:val="63"/>
                <w:w w:val="120"/>
                <w:sz w:val="22"/>
              </w:rPr>
              <w:t xml:space="preserve"> </w:t>
            </w:r>
            <w:r>
              <w:rPr>
                <w:rFonts w:ascii="Palatino Linotype"/>
                <w:spacing w:val="14"/>
                <w:w w:val="120"/>
                <w:sz w:val="22"/>
              </w:rPr>
              <w:t>random_state=42</w:t>
            </w:r>
            <w:r>
              <w:rPr>
                <w:rFonts w:ascii="Palatino Linotype"/>
                <w:spacing w:val="-45"/>
                <w:w w:val="120"/>
                <w:sz w:val="22"/>
              </w:rPr>
              <w:t xml:space="preserve"> </w:t>
            </w:r>
            <w:r>
              <w:rPr>
                <w:rFonts w:ascii="Palatino Linotype"/>
                <w:w w:val="120"/>
                <w:sz w:val="22"/>
              </w:rPr>
              <w:t>,</w:t>
            </w:r>
            <w:r>
              <w:rPr>
                <w:rFonts w:ascii="Palatino Linotype"/>
                <w:spacing w:val="61"/>
                <w:w w:val="120"/>
                <w:sz w:val="22"/>
              </w:rPr>
              <w:t xml:space="preserve"> </w:t>
            </w:r>
            <w:r>
              <w:rPr>
                <w:rFonts w:ascii="Palatino Linotype"/>
                <w:spacing w:val="11"/>
                <w:w w:val="120"/>
                <w:sz w:val="22"/>
              </w:rPr>
              <w:t>stratify=y</w:t>
            </w:r>
          </w:p>
        </w:tc>
      </w:tr>
      <w:tr w14:paraId="18965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25" w:type="dxa"/>
            <w:tcBorders>
              <w:right w:val="single" w:color="000000" w:sz="4" w:space="0"/>
            </w:tcBorders>
          </w:tcPr>
          <w:p w14:paraId="73A1815B">
            <w:pPr>
              <w:pStyle w:val="11"/>
              <w:spacing w:before="132"/>
              <w:ind w:right="58"/>
              <w:jc w:val="center"/>
              <w:rPr>
                <w:sz w:val="12"/>
              </w:rPr>
            </w:pPr>
            <w:r>
              <w:rPr>
                <w:spacing w:val="-5"/>
                <w:sz w:val="12"/>
              </w:rPr>
              <w:t>24</w:t>
            </w:r>
          </w:p>
        </w:tc>
        <w:tc>
          <w:tcPr>
            <w:tcW w:w="7456" w:type="dxa"/>
            <w:gridSpan w:val="2"/>
            <w:tcBorders>
              <w:left w:val="single" w:color="000000" w:sz="4" w:space="0"/>
            </w:tcBorders>
          </w:tcPr>
          <w:p w14:paraId="31BBE455">
            <w:pPr>
              <w:pStyle w:val="11"/>
              <w:spacing w:before="13"/>
              <w:ind w:left="590"/>
              <w:rPr>
                <w:rFonts w:ascii="Palatino Linotype"/>
                <w:sz w:val="22"/>
              </w:rPr>
            </w:pPr>
            <w:r>
              <w:rPr>
                <w:rFonts w:ascii="Palatino Linotype"/>
                <w:spacing w:val="-10"/>
                <w:w w:val="155"/>
                <w:sz w:val="22"/>
              </w:rPr>
              <w:t>)</w:t>
            </w:r>
          </w:p>
        </w:tc>
      </w:tr>
      <w:tr w14:paraId="4A716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7" w:hRule="atLeast"/>
        </w:trPr>
        <w:tc>
          <w:tcPr>
            <w:tcW w:w="325" w:type="dxa"/>
            <w:tcBorders>
              <w:right w:val="single" w:color="000000" w:sz="4" w:space="0"/>
            </w:tcBorders>
          </w:tcPr>
          <w:p w14:paraId="139866CE">
            <w:pPr>
              <w:pStyle w:val="11"/>
              <w:spacing w:before="75"/>
              <w:ind w:left="70"/>
              <w:rPr>
                <w:sz w:val="12"/>
              </w:rPr>
            </w:pPr>
            <w:r>
              <w:rPr>
                <w:spacing w:val="-5"/>
                <w:sz w:val="12"/>
              </w:rPr>
              <w:t>25</w:t>
            </w:r>
          </w:p>
          <w:p w14:paraId="7C176F84">
            <w:pPr>
              <w:pStyle w:val="11"/>
              <w:spacing w:before="60"/>
              <w:rPr>
                <w:sz w:val="12"/>
              </w:rPr>
            </w:pPr>
          </w:p>
          <w:p w14:paraId="2301167E">
            <w:pPr>
              <w:pStyle w:val="11"/>
              <w:ind w:left="70"/>
              <w:rPr>
                <w:sz w:val="12"/>
              </w:rPr>
            </w:pPr>
            <w:r>
              <w:rPr>
                <w:spacing w:val="-5"/>
                <w:sz w:val="12"/>
              </w:rPr>
              <w:t>26</w:t>
            </w:r>
          </w:p>
        </w:tc>
        <w:tc>
          <w:tcPr>
            <w:tcW w:w="7456" w:type="dxa"/>
            <w:gridSpan w:val="2"/>
            <w:tcBorders>
              <w:left w:val="single" w:color="000000" w:sz="4" w:space="0"/>
            </w:tcBorders>
          </w:tcPr>
          <w:p w14:paraId="7AF7ADE9">
            <w:pPr>
              <w:pStyle w:val="11"/>
              <w:spacing w:before="39"/>
              <w:rPr>
                <w:sz w:val="22"/>
              </w:rPr>
            </w:pPr>
          </w:p>
          <w:p w14:paraId="3DDB5FC2">
            <w:pPr>
              <w:pStyle w:val="11"/>
              <w:ind w:left="596"/>
              <w:rPr>
                <w:rFonts w:ascii="Palatino Linotype"/>
                <w:sz w:val="22"/>
              </w:rPr>
            </w:pPr>
            <w:r>
              <w:rPr>
                <w:rFonts w:ascii="Palatino Linotype"/>
                <w:color w:val="0000FF"/>
                <w:spacing w:val="11"/>
                <w:w w:val="125"/>
                <w:sz w:val="22"/>
              </w:rPr>
              <w:t>return</w:t>
            </w:r>
            <w:r>
              <w:rPr>
                <w:rFonts w:ascii="Palatino Linotype"/>
                <w:color w:val="0000FF"/>
                <w:spacing w:val="33"/>
                <w:w w:val="125"/>
                <w:sz w:val="22"/>
              </w:rPr>
              <w:t xml:space="preserve"> </w:t>
            </w:r>
            <w:r>
              <w:rPr>
                <w:rFonts w:ascii="Palatino Linotype"/>
                <w:spacing w:val="10"/>
                <w:w w:val="125"/>
                <w:sz w:val="22"/>
              </w:rPr>
              <w:t>X_train</w:t>
            </w:r>
            <w:r>
              <w:rPr>
                <w:rFonts w:ascii="Palatino Linotype"/>
                <w:spacing w:val="-36"/>
                <w:w w:val="125"/>
                <w:sz w:val="22"/>
              </w:rPr>
              <w:t xml:space="preserve"> </w:t>
            </w:r>
            <w:r>
              <w:rPr>
                <w:rFonts w:ascii="Palatino Linotype"/>
                <w:w w:val="125"/>
                <w:sz w:val="22"/>
              </w:rPr>
              <w:t>,</w:t>
            </w:r>
            <w:r>
              <w:rPr>
                <w:rFonts w:ascii="Palatino Linotype"/>
                <w:spacing w:val="44"/>
                <w:w w:val="125"/>
                <w:sz w:val="22"/>
              </w:rPr>
              <w:t xml:space="preserve"> </w:t>
            </w:r>
            <w:r>
              <w:rPr>
                <w:rFonts w:ascii="Palatino Linotype"/>
                <w:spacing w:val="13"/>
                <w:w w:val="125"/>
                <w:sz w:val="22"/>
              </w:rPr>
              <w:t>X_test,</w:t>
            </w:r>
            <w:r>
              <w:rPr>
                <w:rFonts w:ascii="Palatino Linotype"/>
                <w:spacing w:val="45"/>
                <w:w w:val="125"/>
                <w:sz w:val="22"/>
              </w:rPr>
              <w:t xml:space="preserve"> </w:t>
            </w:r>
            <w:r>
              <w:rPr>
                <w:rFonts w:ascii="Palatino Linotype"/>
                <w:spacing w:val="10"/>
                <w:w w:val="125"/>
                <w:sz w:val="22"/>
              </w:rPr>
              <w:t>y_train</w:t>
            </w:r>
            <w:r>
              <w:rPr>
                <w:rFonts w:ascii="Palatino Linotype"/>
                <w:spacing w:val="-36"/>
                <w:w w:val="125"/>
                <w:sz w:val="22"/>
              </w:rPr>
              <w:t xml:space="preserve"> </w:t>
            </w:r>
            <w:r>
              <w:rPr>
                <w:rFonts w:ascii="Palatino Linotype"/>
                <w:w w:val="125"/>
                <w:sz w:val="22"/>
              </w:rPr>
              <w:t>,</w:t>
            </w:r>
            <w:r>
              <w:rPr>
                <w:rFonts w:ascii="Palatino Linotype"/>
                <w:spacing w:val="46"/>
                <w:w w:val="125"/>
                <w:sz w:val="22"/>
              </w:rPr>
              <w:t xml:space="preserve"> </w:t>
            </w:r>
            <w:r>
              <w:rPr>
                <w:rFonts w:ascii="Palatino Linotype"/>
                <w:spacing w:val="9"/>
                <w:w w:val="125"/>
                <w:sz w:val="22"/>
              </w:rPr>
              <w:t>y_test</w:t>
            </w:r>
          </w:p>
        </w:tc>
      </w:tr>
    </w:tbl>
    <w:p w14:paraId="4E73491D">
      <w:pPr>
        <w:pStyle w:val="8"/>
        <w:spacing w:before="102"/>
      </w:pPr>
    </w:p>
    <w:p w14:paraId="22EF334D">
      <w:pPr>
        <w:pStyle w:val="8"/>
        <w:spacing w:line="343" w:lineRule="auto"/>
        <w:ind w:left="448" w:right="146" w:hanging="8"/>
      </w:pPr>
      <w:r>
        <mc:AlternateContent>
          <mc:Choice Requires="wps">
            <w:drawing>
              <wp:anchor distT="0" distB="0" distL="0" distR="0" simplePos="0" relativeHeight="251666432" behindDoc="1" locked="0" layoutInCell="1" allowOverlap="1">
                <wp:simplePos x="0" y="0"/>
                <wp:positionH relativeFrom="page">
                  <wp:posOffset>871220</wp:posOffset>
                </wp:positionH>
                <wp:positionV relativeFrom="paragraph">
                  <wp:posOffset>-2412365</wp:posOffset>
                </wp:positionV>
                <wp:extent cx="5817235" cy="2178685"/>
                <wp:effectExtent l="0" t="0" r="0" b="0"/>
                <wp:wrapNone/>
                <wp:docPr id="30" name="Graphic 30"/>
                <wp:cNvGraphicFramePr/>
                <a:graphic xmlns:a="http://schemas.openxmlformats.org/drawingml/2006/main">
                  <a:graphicData uri="http://schemas.microsoft.com/office/word/2010/wordprocessingShape">
                    <wps:wsp>
                      <wps:cNvSpPr/>
                      <wps:spPr>
                        <a:xfrm>
                          <a:off x="0" y="0"/>
                          <a:ext cx="5817235" cy="2178685"/>
                        </a:xfrm>
                        <a:custGeom>
                          <a:avLst/>
                          <a:gdLst/>
                          <a:ahLst/>
                          <a:cxnLst/>
                          <a:rect l="l" t="t" r="r" b="b"/>
                          <a:pathLst>
                            <a:path w="5817235" h="2178685">
                              <a:moveTo>
                                <a:pt x="5814707" y="213550"/>
                              </a:moveTo>
                              <a:lnTo>
                                <a:pt x="5814707" y="0"/>
                              </a:lnTo>
                            </a:path>
                            <a:path w="5817235" h="2178685">
                              <a:moveTo>
                                <a:pt x="5814707" y="427088"/>
                              </a:moveTo>
                              <a:lnTo>
                                <a:pt x="5814707" y="213550"/>
                              </a:lnTo>
                            </a:path>
                            <a:path w="5817235" h="2178685">
                              <a:moveTo>
                                <a:pt x="5814707" y="640638"/>
                              </a:moveTo>
                              <a:lnTo>
                                <a:pt x="5814707" y="427088"/>
                              </a:lnTo>
                            </a:path>
                            <a:path w="5817235" h="2178685">
                              <a:moveTo>
                                <a:pt x="5814707" y="854176"/>
                              </a:moveTo>
                              <a:lnTo>
                                <a:pt x="5814707" y="640638"/>
                              </a:lnTo>
                            </a:path>
                            <a:path w="5817235" h="2178685">
                              <a:moveTo>
                                <a:pt x="5814707" y="1067727"/>
                              </a:moveTo>
                              <a:lnTo>
                                <a:pt x="5814707" y="854176"/>
                              </a:lnTo>
                            </a:path>
                            <a:path w="5817235" h="2178685">
                              <a:moveTo>
                                <a:pt x="5814707" y="1281264"/>
                              </a:moveTo>
                              <a:lnTo>
                                <a:pt x="5814707" y="1067727"/>
                              </a:lnTo>
                            </a:path>
                            <a:path w="5817235" h="2178685">
                              <a:moveTo>
                                <a:pt x="5814707" y="1494815"/>
                              </a:moveTo>
                              <a:lnTo>
                                <a:pt x="5814707" y="1281264"/>
                              </a:lnTo>
                            </a:path>
                            <a:path w="5817235" h="2178685">
                              <a:moveTo>
                                <a:pt x="5814707" y="1708353"/>
                              </a:moveTo>
                              <a:lnTo>
                                <a:pt x="5814707" y="1494815"/>
                              </a:lnTo>
                            </a:path>
                            <a:path w="5817235" h="2178685">
                              <a:moveTo>
                                <a:pt x="5814707" y="1921903"/>
                              </a:moveTo>
                              <a:lnTo>
                                <a:pt x="5814707" y="1708353"/>
                              </a:lnTo>
                            </a:path>
                            <a:path w="5817235" h="2178685">
                              <a:moveTo>
                                <a:pt x="5814707" y="2135441"/>
                              </a:moveTo>
                              <a:lnTo>
                                <a:pt x="5814707" y="1921903"/>
                              </a:lnTo>
                            </a:path>
                            <a:path w="5817235" h="2178685">
                              <a:moveTo>
                                <a:pt x="0" y="2175929"/>
                              </a:moveTo>
                              <a:lnTo>
                                <a:pt x="43014" y="2175929"/>
                              </a:lnTo>
                            </a:path>
                            <a:path w="5817235" h="2178685">
                              <a:moveTo>
                                <a:pt x="43014" y="2175929"/>
                              </a:moveTo>
                              <a:lnTo>
                                <a:pt x="5774220" y="2175929"/>
                              </a:lnTo>
                            </a:path>
                            <a:path w="5817235" h="2178685">
                              <a:moveTo>
                                <a:pt x="5774220" y="2175929"/>
                              </a:moveTo>
                              <a:lnTo>
                                <a:pt x="5817235" y="2175929"/>
                              </a:lnTo>
                            </a:path>
                            <a:path w="5817235" h="2178685">
                              <a:moveTo>
                                <a:pt x="5814707" y="2178456"/>
                              </a:moveTo>
                              <a:lnTo>
                                <a:pt x="5814707" y="2135441"/>
                              </a:lnTo>
                            </a:path>
                          </a:pathLst>
                        </a:custGeom>
                        <a:ln w="5060">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68.6pt;margin-top:-189.95pt;height:171.55pt;width:458.05pt;mso-position-horizontal-relative:page;z-index:-251650048;mso-width-relative:page;mso-height-relative:page;" filled="f" stroked="t" coordsize="5817235,2178685" o:gfxdata="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Ofnkq3XAAAADQEAAA8AAAAAAAAAAQAgAAAAIgAAAGRycy9kb3ducmV2LnhtbFBLAQIU&#10;ABQAAAAIAIdO4kBTlX062AIAAK4LAAAOAAAAAAAAAAEAIAAAACYBAABkcnMvZTJvRG9jLnhtbFBL&#10;BQYAAAAABgAGAFkBAABwBgAAAAA=&#10;" path="m5814707,213550l5814707,0em5814707,427088l5814707,213550em5814707,640638l5814707,427088em5814707,854176l5814707,640638em5814707,1067727l5814707,854176em5814707,1281264l5814707,1067727em5814707,1494815l5814707,1281264em5814707,1708353l5814707,1494815em5814707,1921903l5814707,1708353em5814707,2135441l5814707,1921903em0,2175929l43014,2175929em43014,2175929l5774220,2175929em5774220,2175929l5817235,2175929em5814707,2178456l5814707,2135441e">
                <v:fill on="f" focussize="0,0"/>
                <v:stroke weight="0.398425196850394pt" color="#000000" joinstyle="round"/>
                <v:imagedata o:title=""/>
                <o:lock v:ext="edit" aspectratio="f"/>
                <v:textbox inset="0mm,0mm,0mm,0mm"/>
              </v:shape>
            </w:pict>
          </mc:Fallback>
        </mc:AlternateContent>
      </w:r>
      <w:r>
        <w:t>The code loads the CSV file and fills missing values with median.</w:t>
      </w:r>
      <w:r>
        <w:rPr>
          <w:spacing w:val="40"/>
        </w:rPr>
        <w:t xml:space="preserve"> </w:t>
      </w:r>
      <w:r>
        <w:t>Categorical columns are</w:t>
      </w:r>
      <w:r>
        <w:rPr>
          <w:spacing w:val="40"/>
        </w:rPr>
        <w:t xml:space="preserve"> </w:t>
      </w:r>
      <w:bookmarkStart w:id="99" w:name="Model Training Code"/>
      <w:bookmarkEnd w:id="99"/>
      <w:r>
        <w:t>encoded to numbers. Data is split with stratification to maintain class balance.</w:t>
      </w:r>
    </w:p>
    <w:p w14:paraId="65AD89BA">
      <w:pPr>
        <w:pStyle w:val="8"/>
        <w:spacing w:before="7"/>
      </w:pPr>
    </w:p>
    <w:p w14:paraId="3364EFE2">
      <w:pPr>
        <w:pStyle w:val="4"/>
        <w:numPr>
          <w:ilvl w:val="2"/>
          <w:numId w:val="26"/>
        </w:numPr>
        <w:tabs>
          <w:tab w:val="left" w:pos="1284"/>
        </w:tabs>
        <w:spacing w:before="0" w:after="0" w:line="240" w:lineRule="auto"/>
        <w:ind w:left="1284" w:right="0" w:hanging="836"/>
        <w:jc w:val="left"/>
      </w:pPr>
      <w:r>
        <w:rPr>
          <w:spacing w:val="-2"/>
        </w:rPr>
        <w:t>Model</w:t>
      </w:r>
      <w:r>
        <w:rPr>
          <w:spacing w:val="-8"/>
        </w:rPr>
        <w:t xml:space="preserve"> </w:t>
      </w:r>
      <w:r>
        <w:rPr>
          <w:spacing w:val="-2"/>
        </w:rPr>
        <w:t>Training</w:t>
      </w:r>
      <w:r>
        <w:rPr>
          <w:spacing w:val="-8"/>
        </w:rPr>
        <w:t xml:space="preserve"> </w:t>
      </w:r>
      <w:r>
        <w:rPr>
          <w:spacing w:val="-4"/>
        </w:rPr>
        <w:t>Code</w:t>
      </w:r>
    </w:p>
    <w:p w14:paraId="2FB9F28A">
      <w:pPr>
        <w:pStyle w:val="8"/>
        <w:spacing w:before="266"/>
        <w:ind w:left="440"/>
      </w:pPr>
      <w:r>
        <w:t>Training</w:t>
      </w:r>
      <w:r>
        <w:rPr>
          <w:spacing w:val="-10"/>
        </w:rPr>
        <w:t xml:space="preserve"> </w:t>
      </w:r>
      <w:r>
        <w:t>the</w:t>
      </w:r>
      <w:r>
        <w:rPr>
          <w:spacing w:val="-10"/>
        </w:rPr>
        <w:t xml:space="preserve"> </w:t>
      </w:r>
      <w:r>
        <w:t>Random</w:t>
      </w:r>
      <w:r>
        <w:rPr>
          <w:spacing w:val="-9"/>
        </w:rPr>
        <w:t xml:space="preserve"> </w:t>
      </w:r>
      <w:r>
        <w:t>Forest</w:t>
      </w:r>
      <w:r>
        <w:rPr>
          <w:spacing w:val="-10"/>
        </w:rPr>
        <w:t xml:space="preserve"> </w:t>
      </w:r>
      <w:r>
        <w:rPr>
          <w:spacing w:val="-2"/>
        </w:rPr>
        <w:t>classifier.</w:t>
      </w:r>
    </w:p>
    <w:p w14:paraId="08065AC8">
      <w:pPr>
        <w:spacing w:before="231"/>
        <w:ind w:left="394" w:right="394" w:firstLine="0"/>
        <w:jc w:val="center"/>
        <w:rPr>
          <w:sz w:val="22"/>
        </w:rPr>
      </w:pPr>
      <w:r>
        <w:rPr>
          <w:sz w:val="22"/>
        </w:rPr>
        <mc:AlternateContent>
          <mc:Choice Requires="wpg">
            <w:drawing>
              <wp:anchor distT="0" distB="0" distL="0" distR="0" simplePos="0" relativeHeight="251660288" behindDoc="0" locked="0" layoutInCell="1" allowOverlap="1">
                <wp:simplePos x="0" y="0"/>
                <wp:positionH relativeFrom="page">
                  <wp:posOffset>871220</wp:posOffset>
                </wp:positionH>
                <wp:positionV relativeFrom="paragraph">
                  <wp:posOffset>327660</wp:posOffset>
                </wp:positionV>
                <wp:extent cx="5817235" cy="4954905"/>
                <wp:effectExtent l="0" t="0" r="0" b="0"/>
                <wp:wrapNone/>
                <wp:docPr id="31" name="Group 31"/>
                <wp:cNvGraphicFramePr/>
                <a:graphic xmlns:a="http://schemas.openxmlformats.org/drawingml/2006/main">
                  <a:graphicData uri="http://schemas.microsoft.com/office/word/2010/wordprocessingGroup">
                    <wpg:wgp>
                      <wpg:cNvGrpSpPr/>
                      <wpg:grpSpPr>
                        <a:xfrm>
                          <a:off x="0" y="0"/>
                          <a:ext cx="5817235" cy="4954905"/>
                          <a:chOff x="0" y="0"/>
                          <a:chExt cx="5817235" cy="4954905"/>
                        </a:xfrm>
                      </wpg:grpSpPr>
                      <wps:wsp>
                        <wps:cNvPr id="32" name="Graphic 32"/>
                        <wps:cNvSpPr/>
                        <wps:spPr>
                          <a:xfrm>
                            <a:off x="3" y="3"/>
                            <a:ext cx="5817235" cy="4954905"/>
                          </a:xfrm>
                          <a:custGeom>
                            <a:avLst/>
                            <a:gdLst/>
                            <a:ahLst/>
                            <a:cxnLst/>
                            <a:rect l="l" t="t" r="r" b="b"/>
                            <a:pathLst>
                              <a:path w="5817235" h="4954905">
                                <a:moveTo>
                                  <a:pt x="2527" y="43014"/>
                                </a:moveTo>
                                <a:lnTo>
                                  <a:pt x="2527" y="0"/>
                                </a:lnTo>
                              </a:path>
                              <a:path w="5817235" h="4954905">
                                <a:moveTo>
                                  <a:pt x="0" y="2527"/>
                                </a:moveTo>
                                <a:lnTo>
                                  <a:pt x="43014" y="2527"/>
                                </a:lnTo>
                              </a:path>
                              <a:path w="5817235" h="4954905">
                                <a:moveTo>
                                  <a:pt x="43014" y="2527"/>
                                </a:moveTo>
                                <a:lnTo>
                                  <a:pt x="5774220" y="2527"/>
                                </a:lnTo>
                              </a:path>
                              <a:path w="5817235" h="4954905">
                                <a:moveTo>
                                  <a:pt x="5774220" y="2527"/>
                                </a:moveTo>
                                <a:lnTo>
                                  <a:pt x="5817235" y="2527"/>
                                </a:lnTo>
                              </a:path>
                              <a:path w="5817235" h="4954905">
                                <a:moveTo>
                                  <a:pt x="5814707" y="43014"/>
                                </a:moveTo>
                                <a:lnTo>
                                  <a:pt x="5814707" y="0"/>
                                </a:lnTo>
                              </a:path>
                              <a:path w="5817235" h="4954905">
                                <a:moveTo>
                                  <a:pt x="2527" y="256552"/>
                                </a:moveTo>
                                <a:lnTo>
                                  <a:pt x="2527" y="43014"/>
                                </a:lnTo>
                              </a:path>
                              <a:path w="5817235" h="4954905">
                                <a:moveTo>
                                  <a:pt x="5814707" y="256552"/>
                                </a:moveTo>
                                <a:lnTo>
                                  <a:pt x="5814707" y="43014"/>
                                </a:lnTo>
                              </a:path>
                              <a:path w="5817235" h="4954905">
                                <a:moveTo>
                                  <a:pt x="2527" y="470103"/>
                                </a:moveTo>
                                <a:lnTo>
                                  <a:pt x="2527" y="256552"/>
                                </a:lnTo>
                              </a:path>
                              <a:path w="5817235" h="4954905">
                                <a:moveTo>
                                  <a:pt x="5814707" y="470103"/>
                                </a:moveTo>
                                <a:lnTo>
                                  <a:pt x="5814707" y="256552"/>
                                </a:lnTo>
                              </a:path>
                              <a:path w="5817235" h="4954905">
                                <a:moveTo>
                                  <a:pt x="2527" y="683640"/>
                                </a:moveTo>
                                <a:lnTo>
                                  <a:pt x="2527" y="470103"/>
                                </a:lnTo>
                              </a:path>
                              <a:path w="5817235" h="4954905">
                                <a:moveTo>
                                  <a:pt x="5814707" y="683640"/>
                                </a:moveTo>
                                <a:lnTo>
                                  <a:pt x="5814707" y="470103"/>
                                </a:lnTo>
                              </a:path>
                              <a:path w="5817235" h="4954905">
                                <a:moveTo>
                                  <a:pt x="2527" y="897191"/>
                                </a:moveTo>
                                <a:lnTo>
                                  <a:pt x="2527" y="683640"/>
                                </a:lnTo>
                              </a:path>
                              <a:path w="5817235" h="4954905">
                                <a:moveTo>
                                  <a:pt x="5814707" y="897191"/>
                                </a:moveTo>
                                <a:lnTo>
                                  <a:pt x="5814707" y="683640"/>
                                </a:lnTo>
                              </a:path>
                              <a:path w="5817235" h="4954905">
                                <a:moveTo>
                                  <a:pt x="2527" y="1110729"/>
                                </a:moveTo>
                                <a:lnTo>
                                  <a:pt x="2527" y="897191"/>
                                </a:lnTo>
                              </a:path>
                              <a:path w="5817235" h="4954905">
                                <a:moveTo>
                                  <a:pt x="5814707" y="1110729"/>
                                </a:moveTo>
                                <a:lnTo>
                                  <a:pt x="5814707" y="897191"/>
                                </a:lnTo>
                              </a:path>
                              <a:path w="5817235" h="4954905">
                                <a:moveTo>
                                  <a:pt x="2527" y="1324279"/>
                                </a:moveTo>
                                <a:lnTo>
                                  <a:pt x="2527" y="1110729"/>
                                </a:lnTo>
                              </a:path>
                              <a:path w="5817235" h="4954905">
                                <a:moveTo>
                                  <a:pt x="5814707" y="1324279"/>
                                </a:moveTo>
                                <a:lnTo>
                                  <a:pt x="5814707" y="1110729"/>
                                </a:lnTo>
                              </a:path>
                              <a:path w="5817235" h="4954905">
                                <a:moveTo>
                                  <a:pt x="2527" y="1537817"/>
                                </a:moveTo>
                                <a:lnTo>
                                  <a:pt x="2527" y="1324279"/>
                                </a:lnTo>
                              </a:path>
                              <a:path w="5817235" h="4954905">
                                <a:moveTo>
                                  <a:pt x="5814707" y="1537817"/>
                                </a:moveTo>
                                <a:lnTo>
                                  <a:pt x="5814707" y="1324279"/>
                                </a:lnTo>
                              </a:path>
                              <a:path w="5817235" h="4954905">
                                <a:moveTo>
                                  <a:pt x="2527" y="1751368"/>
                                </a:moveTo>
                                <a:lnTo>
                                  <a:pt x="2527" y="1537817"/>
                                </a:lnTo>
                              </a:path>
                              <a:path w="5817235" h="4954905">
                                <a:moveTo>
                                  <a:pt x="5814707" y="1751368"/>
                                </a:moveTo>
                                <a:lnTo>
                                  <a:pt x="5814707" y="1537817"/>
                                </a:lnTo>
                              </a:path>
                              <a:path w="5817235" h="4954905">
                                <a:moveTo>
                                  <a:pt x="2527" y="1964905"/>
                                </a:moveTo>
                                <a:lnTo>
                                  <a:pt x="2527" y="1751368"/>
                                </a:lnTo>
                              </a:path>
                              <a:path w="5817235" h="4954905">
                                <a:moveTo>
                                  <a:pt x="5814707" y="1964905"/>
                                </a:moveTo>
                                <a:lnTo>
                                  <a:pt x="5814707" y="1751368"/>
                                </a:lnTo>
                              </a:path>
                              <a:path w="5817235" h="4954905">
                                <a:moveTo>
                                  <a:pt x="2527" y="2178456"/>
                                </a:moveTo>
                                <a:lnTo>
                                  <a:pt x="2527" y="1964905"/>
                                </a:lnTo>
                              </a:path>
                              <a:path w="5817235" h="4954905">
                                <a:moveTo>
                                  <a:pt x="5814707" y="2178456"/>
                                </a:moveTo>
                                <a:lnTo>
                                  <a:pt x="5814707" y="1964905"/>
                                </a:lnTo>
                              </a:path>
                              <a:path w="5817235" h="4954905">
                                <a:moveTo>
                                  <a:pt x="2527" y="2391994"/>
                                </a:moveTo>
                                <a:lnTo>
                                  <a:pt x="2527" y="2178456"/>
                                </a:lnTo>
                              </a:path>
                              <a:path w="5817235" h="4954905">
                                <a:moveTo>
                                  <a:pt x="5814707" y="2391994"/>
                                </a:moveTo>
                                <a:lnTo>
                                  <a:pt x="5814707" y="2178456"/>
                                </a:lnTo>
                              </a:path>
                              <a:path w="5817235" h="4954905">
                                <a:moveTo>
                                  <a:pt x="2527" y="2605544"/>
                                </a:moveTo>
                                <a:lnTo>
                                  <a:pt x="2527" y="2391994"/>
                                </a:lnTo>
                              </a:path>
                              <a:path w="5817235" h="4954905">
                                <a:moveTo>
                                  <a:pt x="5814707" y="2605544"/>
                                </a:moveTo>
                                <a:lnTo>
                                  <a:pt x="5814707" y="2391994"/>
                                </a:lnTo>
                              </a:path>
                              <a:path w="5817235" h="4954905">
                                <a:moveTo>
                                  <a:pt x="2527" y="2819082"/>
                                </a:moveTo>
                                <a:lnTo>
                                  <a:pt x="2527" y="2605544"/>
                                </a:lnTo>
                              </a:path>
                              <a:path w="5817235" h="4954905">
                                <a:moveTo>
                                  <a:pt x="5814707" y="2819082"/>
                                </a:moveTo>
                                <a:lnTo>
                                  <a:pt x="5814707" y="2605544"/>
                                </a:lnTo>
                              </a:path>
                              <a:path w="5817235" h="4954905">
                                <a:moveTo>
                                  <a:pt x="2527" y="3032633"/>
                                </a:moveTo>
                                <a:lnTo>
                                  <a:pt x="2527" y="2819082"/>
                                </a:lnTo>
                              </a:path>
                              <a:path w="5817235" h="4954905">
                                <a:moveTo>
                                  <a:pt x="5814707" y="3032633"/>
                                </a:moveTo>
                                <a:lnTo>
                                  <a:pt x="5814707" y="2819082"/>
                                </a:lnTo>
                              </a:path>
                              <a:path w="5817235" h="4954905">
                                <a:moveTo>
                                  <a:pt x="2527" y="3246170"/>
                                </a:moveTo>
                                <a:lnTo>
                                  <a:pt x="2527" y="3032633"/>
                                </a:lnTo>
                              </a:path>
                              <a:path w="5817235" h="4954905">
                                <a:moveTo>
                                  <a:pt x="5814707" y="3246170"/>
                                </a:moveTo>
                                <a:lnTo>
                                  <a:pt x="5814707" y="3032633"/>
                                </a:lnTo>
                              </a:path>
                              <a:path w="5817235" h="4954905">
                                <a:moveTo>
                                  <a:pt x="2527" y="3459721"/>
                                </a:moveTo>
                                <a:lnTo>
                                  <a:pt x="2527" y="3246170"/>
                                </a:lnTo>
                              </a:path>
                              <a:path w="5817235" h="4954905">
                                <a:moveTo>
                                  <a:pt x="5814707" y="3459721"/>
                                </a:moveTo>
                                <a:lnTo>
                                  <a:pt x="5814707" y="3246170"/>
                                </a:lnTo>
                              </a:path>
                              <a:path w="5817235" h="4954905">
                                <a:moveTo>
                                  <a:pt x="2527" y="3673259"/>
                                </a:moveTo>
                                <a:lnTo>
                                  <a:pt x="2527" y="3459721"/>
                                </a:lnTo>
                              </a:path>
                              <a:path w="5817235" h="4954905">
                                <a:moveTo>
                                  <a:pt x="5814707" y="3673259"/>
                                </a:moveTo>
                                <a:lnTo>
                                  <a:pt x="5814707" y="3459721"/>
                                </a:lnTo>
                              </a:path>
                              <a:path w="5817235" h="4954905">
                                <a:moveTo>
                                  <a:pt x="2527" y="3886809"/>
                                </a:moveTo>
                                <a:lnTo>
                                  <a:pt x="2527" y="3673259"/>
                                </a:lnTo>
                              </a:path>
                              <a:path w="5817235" h="4954905">
                                <a:moveTo>
                                  <a:pt x="5814707" y="3886809"/>
                                </a:moveTo>
                                <a:lnTo>
                                  <a:pt x="5814707" y="3673259"/>
                                </a:lnTo>
                              </a:path>
                              <a:path w="5817235" h="4954905">
                                <a:moveTo>
                                  <a:pt x="2527" y="4100347"/>
                                </a:moveTo>
                                <a:lnTo>
                                  <a:pt x="2527" y="3886809"/>
                                </a:lnTo>
                              </a:path>
                              <a:path w="5817235" h="4954905">
                                <a:moveTo>
                                  <a:pt x="5814707" y="4100347"/>
                                </a:moveTo>
                                <a:lnTo>
                                  <a:pt x="5814707" y="3886809"/>
                                </a:lnTo>
                              </a:path>
                              <a:path w="5817235" h="4954905">
                                <a:moveTo>
                                  <a:pt x="2527" y="4313897"/>
                                </a:moveTo>
                                <a:lnTo>
                                  <a:pt x="2527" y="4100347"/>
                                </a:lnTo>
                              </a:path>
                              <a:path w="5817235" h="4954905">
                                <a:moveTo>
                                  <a:pt x="5814707" y="4313897"/>
                                </a:moveTo>
                                <a:lnTo>
                                  <a:pt x="5814707" y="4100347"/>
                                </a:lnTo>
                              </a:path>
                              <a:path w="5817235" h="4954905">
                                <a:moveTo>
                                  <a:pt x="2527" y="4527435"/>
                                </a:moveTo>
                                <a:lnTo>
                                  <a:pt x="2527" y="4313897"/>
                                </a:lnTo>
                              </a:path>
                              <a:path w="5817235" h="4954905">
                                <a:moveTo>
                                  <a:pt x="5814707" y="4527435"/>
                                </a:moveTo>
                                <a:lnTo>
                                  <a:pt x="5814707" y="4313897"/>
                                </a:lnTo>
                              </a:path>
                              <a:path w="5817235" h="4954905">
                                <a:moveTo>
                                  <a:pt x="2527" y="4740986"/>
                                </a:moveTo>
                                <a:lnTo>
                                  <a:pt x="2527" y="4527435"/>
                                </a:lnTo>
                              </a:path>
                              <a:path w="5817235" h="4954905">
                                <a:moveTo>
                                  <a:pt x="5814707" y="4740986"/>
                                </a:moveTo>
                                <a:lnTo>
                                  <a:pt x="5814707" y="4527435"/>
                                </a:lnTo>
                              </a:path>
                              <a:path w="5817235" h="4954905">
                                <a:moveTo>
                                  <a:pt x="2527" y="4954523"/>
                                </a:moveTo>
                                <a:lnTo>
                                  <a:pt x="2527" y="4740986"/>
                                </a:lnTo>
                              </a:path>
                              <a:path w="5817235" h="4954905">
                                <a:moveTo>
                                  <a:pt x="5814707" y="4954523"/>
                                </a:moveTo>
                                <a:lnTo>
                                  <a:pt x="5814707" y="4740986"/>
                                </a:lnTo>
                              </a:path>
                            </a:pathLst>
                          </a:custGeom>
                          <a:ln w="5060">
                            <a:solidFill>
                              <a:srgbClr val="000000"/>
                            </a:solidFill>
                            <a:prstDash val="solid"/>
                          </a:ln>
                        </wps:spPr>
                        <wps:bodyPr wrap="square" lIns="0" tIns="0" rIns="0" bIns="0" rtlCol="0">
                          <a:noAutofit/>
                        </wps:bodyPr>
                      </wps:wsp>
                      <wps:wsp>
                        <wps:cNvPr id="33" name="Textbox 33"/>
                        <wps:cNvSpPr txBox="1"/>
                        <wps:spPr>
                          <a:xfrm>
                            <a:off x="5060" y="5060"/>
                            <a:ext cx="5807710" cy="4949825"/>
                          </a:xfrm>
                          <a:prstGeom prst="rect">
                            <a:avLst/>
                          </a:prstGeom>
                        </wps:spPr>
                        <wps:txbx>
                          <w:txbxContent>
                            <w:p w14:paraId="12FD9A18">
                              <w:pPr>
                                <w:spacing w:before="64" w:line="271" w:lineRule="auto"/>
                                <w:ind w:left="72" w:right="2340" w:firstLine="0"/>
                                <w:jc w:val="left"/>
                                <w:rPr>
                                  <w:rFonts w:ascii="Palatino Linotype"/>
                                  <w:sz w:val="22"/>
                                </w:rPr>
                              </w:pPr>
                              <w:r>
                                <w:rPr>
                                  <w:rFonts w:ascii="Palatino Linotype"/>
                                  <w:color w:val="0000FF"/>
                                  <w:spacing w:val="9"/>
                                  <w:w w:val="110"/>
                                  <w:sz w:val="22"/>
                                </w:rPr>
                                <w:t>from</w:t>
                              </w:r>
                              <w:r>
                                <w:rPr>
                                  <w:rFonts w:ascii="Palatino Linotype"/>
                                  <w:color w:val="0000FF"/>
                                  <w:spacing w:val="42"/>
                                  <w:w w:val="110"/>
                                  <w:sz w:val="22"/>
                                </w:rPr>
                                <w:t xml:space="preserve"> </w:t>
                              </w:r>
                              <w:r>
                                <w:rPr>
                                  <w:rFonts w:ascii="Palatino Linotype"/>
                                  <w:spacing w:val="13"/>
                                  <w:w w:val="110"/>
                                  <w:sz w:val="22"/>
                                </w:rPr>
                                <w:t>sklearn.</w:t>
                              </w:r>
                              <w:r>
                                <w:rPr>
                                  <w:rFonts w:ascii="Palatino Linotype"/>
                                  <w:spacing w:val="-39"/>
                                  <w:w w:val="110"/>
                                  <w:sz w:val="22"/>
                                </w:rPr>
                                <w:t xml:space="preserve"> </w:t>
                              </w:r>
                              <w:r>
                                <w:rPr>
                                  <w:rFonts w:ascii="Palatino Linotype"/>
                                  <w:spacing w:val="12"/>
                                  <w:w w:val="110"/>
                                  <w:sz w:val="22"/>
                                </w:rPr>
                                <w:t>ensemble</w:t>
                              </w:r>
                              <w:r>
                                <w:rPr>
                                  <w:rFonts w:ascii="Palatino Linotype"/>
                                  <w:spacing w:val="43"/>
                                  <w:w w:val="110"/>
                                  <w:sz w:val="22"/>
                                </w:rPr>
                                <w:t xml:space="preserve"> </w:t>
                              </w:r>
                              <w:r>
                                <w:rPr>
                                  <w:rFonts w:ascii="Palatino Linotype"/>
                                  <w:color w:val="0000FF"/>
                                  <w:spacing w:val="11"/>
                                  <w:w w:val="110"/>
                                  <w:sz w:val="22"/>
                                </w:rPr>
                                <w:t>import</w:t>
                              </w:r>
                              <w:r>
                                <w:rPr>
                                  <w:rFonts w:ascii="Palatino Linotype"/>
                                  <w:color w:val="0000FF"/>
                                  <w:spacing w:val="44"/>
                                  <w:w w:val="110"/>
                                  <w:sz w:val="22"/>
                                </w:rPr>
                                <w:t xml:space="preserve"> </w:t>
                              </w:r>
                              <w:r>
                                <w:rPr>
                                  <w:rFonts w:ascii="Palatino Linotype"/>
                                  <w:spacing w:val="14"/>
                                  <w:w w:val="110"/>
                                  <w:sz w:val="22"/>
                                </w:rPr>
                                <w:t xml:space="preserve">RandomForestClassifier </w:t>
                              </w:r>
                              <w:r>
                                <w:rPr>
                                  <w:rFonts w:ascii="Palatino Linotype"/>
                                  <w:color w:val="0000FF"/>
                                  <w:spacing w:val="9"/>
                                  <w:w w:val="120"/>
                                  <w:sz w:val="22"/>
                                </w:rPr>
                                <w:t>from</w:t>
                              </w:r>
                              <w:r>
                                <w:rPr>
                                  <w:rFonts w:ascii="Palatino Linotype"/>
                                  <w:color w:val="0000FF"/>
                                  <w:spacing w:val="40"/>
                                  <w:w w:val="120"/>
                                  <w:sz w:val="22"/>
                                </w:rPr>
                                <w:t xml:space="preserve"> </w:t>
                              </w:r>
                              <w:r>
                                <w:rPr>
                                  <w:rFonts w:ascii="Palatino Linotype"/>
                                  <w:spacing w:val="13"/>
                                  <w:w w:val="120"/>
                                  <w:sz w:val="22"/>
                                </w:rPr>
                                <w:t>sklearn.</w:t>
                              </w:r>
                              <w:r>
                                <w:rPr>
                                  <w:rFonts w:ascii="Palatino Linotype"/>
                                  <w:spacing w:val="-44"/>
                                  <w:w w:val="120"/>
                                  <w:sz w:val="22"/>
                                </w:rPr>
                                <w:t xml:space="preserve"> </w:t>
                              </w:r>
                              <w:r>
                                <w:rPr>
                                  <w:rFonts w:ascii="Palatino Linotype"/>
                                  <w:spacing w:val="12"/>
                                  <w:w w:val="120"/>
                                  <w:sz w:val="22"/>
                                </w:rPr>
                                <w:t>metrics</w:t>
                              </w:r>
                              <w:r>
                                <w:rPr>
                                  <w:rFonts w:ascii="Palatino Linotype"/>
                                  <w:spacing w:val="40"/>
                                  <w:w w:val="120"/>
                                  <w:sz w:val="22"/>
                                </w:rPr>
                                <w:t xml:space="preserve"> </w:t>
                              </w:r>
                              <w:r>
                                <w:rPr>
                                  <w:rFonts w:ascii="Palatino Linotype"/>
                                  <w:color w:val="0000FF"/>
                                  <w:spacing w:val="11"/>
                                  <w:w w:val="120"/>
                                  <w:sz w:val="22"/>
                                </w:rPr>
                                <w:t>import</w:t>
                              </w:r>
                              <w:r>
                                <w:rPr>
                                  <w:rFonts w:ascii="Palatino Linotype"/>
                                  <w:color w:val="0000FF"/>
                                  <w:spacing w:val="73"/>
                                  <w:w w:val="120"/>
                                  <w:sz w:val="22"/>
                                </w:rPr>
                                <w:t xml:space="preserve"> </w:t>
                              </w:r>
                              <w:r>
                                <w:rPr>
                                  <w:rFonts w:ascii="Palatino Linotype"/>
                                  <w:spacing w:val="14"/>
                                  <w:w w:val="120"/>
                                  <w:sz w:val="22"/>
                                </w:rPr>
                                <w:t xml:space="preserve">classification_report </w:t>
                              </w:r>
                              <w:r>
                                <w:rPr>
                                  <w:rFonts w:ascii="Palatino Linotype"/>
                                  <w:color w:val="0000FF"/>
                                  <w:spacing w:val="11"/>
                                  <w:w w:val="120"/>
                                  <w:sz w:val="22"/>
                                </w:rPr>
                                <w:t>import</w:t>
                              </w:r>
                              <w:r>
                                <w:rPr>
                                  <w:rFonts w:ascii="Palatino Linotype"/>
                                  <w:color w:val="0000FF"/>
                                  <w:spacing w:val="40"/>
                                  <w:w w:val="120"/>
                                  <w:sz w:val="22"/>
                                </w:rPr>
                                <w:t xml:space="preserve"> </w:t>
                              </w:r>
                              <w:r>
                                <w:rPr>
                                  <w:rFonts w:ascii="Palatino Linotype"/>
                                  <w:spacing w:val="11"/>
                                  <w:w w:val="120"/>
                                  <w:sz w:val="22"/>
                                </w:rPr>
                                <w:t>pickle</w:t>
                              </w:r>
                            </w:p>
                            <w:p w14:paraId="71D29A5C">
                              <w:pPr>
                                <w:spacing w:before="42" w:line="240" w:lineRule="auto"/>
                                <w:rPr>
                                  <w:rFonts w:ascii="Palatino Linotype"/>
                                  <w:sz w:val="22"/>
                                </w:rPr>
                              </w:pPr>
                            </w:p>
                            <w:p w14:paraId="61E3E069">
                              <w:pPr>
                                <w:spacing w:before="0" w:line="271" w:lineRule="auto"/>
                                <w:ind w:left="591" w:right="4626" w:hanging="520"/>
                                <w:jc w:val="left"/>
                                <w:rPr>
                                  <w:rFonts w:ascii="Palatino Linotype"/>
                                  <w:sz w:val="22"/>
                                </w:rPr>
                              </w:pPr>
                              <w:r>
                                <w:rPr>
                                  <w:rFonts w:ascii="Palatino Linotype"/>
                                  <w:color w:val="0000FF"/>
                                  <w:w w:val="115"/>
                                  <w:sz w:val="22"/>
                                </w:rPr>
                                <w:t>def</w:t>
                              </w:r>
                              <w:r>
                                <w:rPr>
                                  <w:rFonts w:ascii="Palatino Linotype"/>
                                  <w:color w:val="0000FF"/>
                                  <w:spacing w:val="80"/>
                                  <w:w w:val="115"/>
                                  <w:sz w:val="22"/>
                                </w:rPr>
                                <w:t xml:space="preserve"> </w:t>
                              </w:r>
                              <w:r>
                                <w:rPr>
                                  <w:rFonts w:ascii="Palatino Linotype"/>
                                  <w:spacing w:val="13"/>
                                  <w:w w:val="115"/>
                                  <w:sz w:val="22"/>
                                </w:rPr>
                                <w:t>train_model(X_train</w:t>
                              </w:r>
                              <w:r>
                                <w:rPr>
                                  <w:rFonts w:ascii="Palatino Linotype"/>
                                  <w:spacing w:val="-27"/>
                                  <w:w w:val="115"/>
                                  <w:sz w:val="22"/>
                                </w:rPr>
                                <w:t xml:space="preserve"> </w:t>
                              </w:r>
                              <w:r>
                                <w:rPr>
                                  <w:rFonts w:ascii="Palatino Linotype"/>
                                  <w:w w:val="115"/>
                                  <w:sz w:val="22"/>
                                </w:rPr>
                                <w:t>,</w:t>
                              </w:r>
                              <w:r>
                                <w:rPr>
                                  <w:rFonts w:ascii="Palatino Linotype"/>
                                  <w:spacing w:val="80"/>
                                  <w:w w:val="115"/>
                                  <w:sz w:val="22"/>
                                </w:rPr>
                                <w:t xml:space="preserve"> </w:t>
                              </w:r>
                              <w:r>
                                <w:rPr>
                                  <w:rFonts w:ascii="Palatino Linotype"/>
                                  <w:spacing w:val="13"/>
                                  <w:w w:val="115"/>
                                  <w:sz w:val="22"/>
                                </w:rPr>
                                <w:t xml:space="preserve">y_train): </w:t>
                              </w:r>
                              <w:r>
                                <w:rPr>
                                  <w:rFonts w:ascii="Palatino Linotype"/>
                                  <w:color w:val="007F00"/>
                                  <w:w w:val="130"/>
                                  <w:sz w:val="22"/>
                                </w:rPr>
                                <w:t>#</w:t>
                              </w:r>
                              <w:r>
                                <w:rPr>
                                  <w:rFonts w:ascii="Palatino Linotype"/>
                                  <w:color w:val="007F00"/>
                                  <w:spacing w:val="40"/>
                                  <w:w w:val="130"/>
                                  <w:sz w:val="22"/>
                                </w:rPr>
                                <w:t xml:space="preserve"> </w:t>
                              </w:r>
                              <w:r>
                                <w:rPr>
                                  <w:rFonts w:ascii="Palatino Linotype"/>
                                  <w:color w:val="007F00"/>
                                  <w:spacing w:val="12"/>
                                  <w:w w:val="130"/>
                                  <w:sz w:val="22"/>
                                </w:rPr>
                                <w:t>Initialize</w:t>
                              </w:r>
                              <w:r>
                                <w:rPr>
                                  <w:rFonts w:ascii="Palatino Linotype"/>
                                  <w:color w:val="007F00"/>
                                  <w:spacing w:val="40"/>
                                  <w:w w:val="130"/>
                                  <w:sz w:val="22"/>
                                </w:rPr>
                                <w:t xml:space="preserve"> </w:t>
                              </w:r>
                              <w:r>
                                <w:rPr>
                                  <w:rFonts w:ascii="Palatino Linotype"/>
                                  <w:color w:val="007F00"/>
                                  <w:spacing w:val="12"/>
                                  <w:w w:val="130"/>
                                  <w:sz w:val="22"/>
                                </w:rPr>
                                <w:t>classifier</w:t>
                              </w:r>
                            </w:p>
                            <w:p w14:paraId="49FF9681">
                              <w:pPr>
                                <w:spacing w:before="2" w:line="271" w:lineRule="auto"/>
                                <w:ind w:left="1121" w:right="4626" w:hanging="527"/>
                                <w:jc w:val="left"/>
                                <w:rPr>
                                  <w:rFonts w:ascii="Palatino Linotype"/>
                                  <w:sz w:val="22"/>
                                </w:rPr>
                              </w:pPr>
                              <w:r>
                                <w:rPr>
                                  <w:rFonts w:ascii="Palatino Linotype"/>
                                  <w:w w:val="130"/>
                                  <w:sz w:val="22"/>
                                </w:rPr>
                                <w:t>clf</w:t>
                              </w:r>
                              <w:r>
                                <w:rPr>
                                  <w:rFonts w:ascii="Palatino Linotype"/>
                                  <w:spacing w:val="31"/>
                                  <w:w w:val="130"/>
                                  <w:sz w:val="22"/>
                                </w:rPr>
                                <w:t xml:space="preserve"> </w:t>
                              </w:r>
                              <w:r>
                                <w:rPr>
                                  <w:rFonts w:ascii="Palatino Linotype"/>
                                  <w:w w:val="115"/>
                                  <w:sz w:val="22"/>
                                </w:rPr>
                                <w:t>=</w:t>
                              </w:r>
                              <w:r>
                                <w:rPr>
                                  <w:rFonts w:ascii="Palatino Linotype"/>
                                  <w:spacing w:val="40"/>
                                  <w:w w:val="115"/>
                                  <w:sz w:val="22"/>
                                </w:rPr>
                                <w:t xml:space="preserve"> </w:t>
                              </w:r>
                              <w:r>
                                <w:rPr>
                                  <w:rFonts w:ascii="Palatino Linotype"/>
                                  <w:spacing w:val="14"/>
                                  <w:w w:val="115"/>
                                  <w:sz w:val="22"/>
                                </w:rPr>
                                <w:t>RandomForestClassifier( n_estimators=100</w:t>
                              </w:r>
                              <w:r>
                                <w:rPr>
                                  <w:rFonts w:ascii="Palatino Linotype"/>
                                  <w:spacing w:val="-41"/>
                                  <w:w w:val="115"/>
                                  <w:sz w:val="22"/>
                                </w:rPr>
                                <w:t xml:space="preserve"> </w:t>
                              </w:r>
                              <w:r>
                                <w:rPr>
                                  <w:rFonts w:ascii="Palatino Linotype"/>
                                  <w:w w:val="180"/>
                                  <w:sz w:val="22"/>
                                </w:rPr>
                                <w:t xml:space="preserve">, </w:t>
                              </w:r>
                              <w:r>
                                <w:rPr>
                                  <w:rFonts w:ascii="Palatino Linotype"/>
                                  <w:spacing w:val="13"/>
                                  <w:sz w:val="22"/>
                                </w:rPr>
                                <w:t>max_depth=None</w:t>
                              </w:r>
                              <w:r>
                                <w:rPr>
                                  <w:rFonts w:ascii="Palatino Linotype"/>
                                  <w:spacing w:val="-25"/>
                                  <w:sz w:val="22"/>
                                </w:rPr>
                                <w:t xml:space="preserve"> </w:t>
                              </w:r>
                              <w:r>
                                <w:rPr>
                                  <w:rFonts w:ascii="Palatino Linotype"/>
                                  <w:sz w:val="22"/>
                                </w:rPr>
                                <w:t xml:space="preserve">, </w:t>
                              </w:r>
                              <w:r>
                                <w:rPr>
                                  <w:rFonts w:ascii="Palatino Linotype"/>
                                  <w:spacing w:val="12"/>
                                  <w:w w:val="115"/>
                                  <w:sz w:val="22"/>
                                </w:rPr>
                                <w:t xml:space="preserve">min_samples_split=2, </w:t>
                              </w:r>
                              <w:r>
                                <w:rPr>
                                  <w:rFonts w:ascii="Palatino Linotype"/>
                                  <w:spacing w:val="14"/>
                                  <w:w w:val="115"/>
                                  <w:sz w:val="22"/>
                                </w:rPr>
                                <w:t>random_state=42</w:t>
                              </w:r>
                              <w:r>
                                <w:rPr>
                                  <w:rFonts w:ascii="Palatino Linotype"/>
                                  <w:spacing w:val="-43"/>
                                  <w:w w:val="115"/>
                                  <w:sz w:val="22"/>
                                </w:rPr>
                                <w:t xml:space="preserve"> </w:t>
                              </w:r>
                              <w:r>
                                <w:rPr>
                                  <w:rFonts w:ascii="Palatino Linotype"/>
                                  <w:w w:val="180"/>
                                  <w:sz w:val="22"/>
                                </w:rPr>
                                <w:t>,</w:t>
                              </w:r>
                            </w:p>
                            <w:p w14:paraId="2D963FD4">
                              <w:pPr>
                                <w:spacing w:before="4"/>
                                <w:ind w:left="1121" w:right="0" w:firstLine="0"/>
                                <w:jc w:val="left"/>
                                <w:rPr>
                                  <w:rFonts w:ascii="Palatino Linotype"/>
                                  <w:sz w:val="22"/>
                                </w:rPr>
                              </w:pPr>
                              <w:r>
                                <w:rPr>
                                  <w:rFonts w:ascii="Palatino Linotype"/>
                                  <w:spacing w:val="14"/>
                                  <w:w w:val="110"/>
                                  <w:sz w:val="22"/>
                                </w:rPr>
                                <w:t>n_jobs=-</w:t>
                              </w:r>
                              <w:r>
                                <w:rPr>
                                  <w:rFonts w:ascii="Palatino Linotype"/>
                                  <w:spacing w:val="-10"/>
                                  <w:w w:val="120"/>
                                  <w:sz w:val="22"/>
                                </w:rPr>
                                <w:t>1</w:t>
                              </w:r>
                            </w:p>
                            <w:p w14:paraId="1253ECCF">
                              <w:pPr>
                                <w:spacing w:before="40"/>
                                <w:ind w:left="591" w:right="0" w:firstLine="0"/>
                                <w:jc w:val="left"/>
                                <w:rPr>
                                  <w:rFonts w:ascii="Palatino Linotype"/>
                                  <w:sz w:val="22"/>
                                </w:rPr>
                              </w:pPr>
                              <w:r>
                                <w:rPr>
                                  <w:rFonts w:ascii="Palatino Linotype"/>
                                  <w:spacing w:val="-10"/>
                                  <w:w w:val="155"/>
                                  <w:sz w:val="22"/>
                                </w:rPr>
                                <w:t>)</w:t>
                              </w:r>
                            </w:p>
                            <w:p w14:paraId="32C79654">
                              <w:pPr>
                                <w:spacing w:before="79" w:line="240" w:lineRule="auto"/>
                                <w:rPr>
                                  <w:rFonts w:ascii="Palatino Linotype"/>
                                  <w:sz w:val="22"/>
                                </w:rPr>
                              </w:pPr>
                            </w:p>
                            <w:p w14:paraId="4470138B">
                              <w:pPr>
                                <w:spacing w:before="0" w:line="271" w:lineRule="auto"/>
                                <w:ind w:left="595" w:right="5091" w:hanging="5"/>
                                <w:jc w:val="left"/>
                                <w:rPr>
                                  <w:rFonts w:ascii="Palatino Linotype"/>
                                  <w:sz w:val="22"/>
                                </w:rPr>
                              </w:pPr>
                              <w:r>
                                <w:rPr>
                                  <w:rFonts w:ascii="Palatino Linotype"/>
                                  <w:color w:val="007F00"/>
                                  <w:w w:val="125"/>
                                  <w:sz w:val="22"/>
                                </w:rPr>
                                <w:t>#</w:t>
                              </w:r>
                              <w:r>
                                <w:rPr>
                                  <w:rFonts w:ascii="Palatino Linotype"/>
                                  <w:color w:val="007F00"/>
                                  <w:spacing w:val="28"/>
                                  <w:w w:val="125"/>
                                  <w:sz w:val="22"/>
                                </w:rPr>
                                <w:t xml:space="preserve"> </w:t>
                              </w:r>
                              <w:r>
                                <w:rPr>
                                  <w:rFonts w:ascii="Palatino Linotype"/>
                                  <w:color w:val="007F00"/>
                                  <w:spacing w:val="10"/>
                                  <w:w w:val="125"/>
                                  <w:sz w:val="22"/>
                                </w:rPr>
                                <w:t>Train</w:t>
                              </w:r>
                              <w:r>
                                <w:rPr>
                                  <w:rFonts w:ascii="Palatino Linotype"/>
                                  <w:color w:val="007F00"/>
                                  <w:spacing w:val="34"/>
                                  <w:w w:val="125"/>
                                  <w:sz w:val="22"/>
                                </w:rPr>
                                <w:t xml:space="preserve"> </w:t>
                              </w:r>
                              <w:r>
                                <w:rPr>
                                  <w:rFonts w:ascii="Palatino Linotype"/>
                                  <w:color w:val="007F00"/>
                                  <w:spacing w:val="10"/>
                                  <w:w w:val="125"/>
                                  <w:sz w:val="22"/>
                                </w:rPr>
                                <w:t xml:space="preserve">model </w:t>
                              </w:r>
                              <w:r>
                                <w:rPr>
                                  <w:rFonts w:ascii="Palatino Linotype"/>
                                  <w:spacing w:val="13"/>
                                  <w:w w:val="130"/>
                                  <w:sz w:val="22"/>
                                </w:rPr>
                                <w:t>clf.fit(X_train</w:t>
                              </w:r>
                              <w:r>
                                <w:rPr>
                                  <w:rFonts w:ascii="Palatino Linotype"/>
                                  <w:spacing w:val="-39"/>
                                  <w:w w:val="130"/>
                                  <w:sz w:val="22"/>
                                </w:rPr>
                                <w:t xml:space="preserve"> </w:t>
                              </w:r>
                              <w:r>
                                <w:rPr>
                                  <w:rFonts w:ascii="Palatino Linotype"/>
                                  <w:w w:val="130"/>
                                  <w:sz w:val="22"/>
                                </w:rPr>
                                <w:t>,</w:t>
                              </w:r>
                              <w:r>
                                <w:rPr>
                                  <w:rFonts w:ascii="Palatino Linotype"/>
                                  <w:spacing w:val="40"/>
                                  <w:w w:val="130"/>
                                  <w:sz w:val="22"/>
                                </w:rPr>
                                <w:t xml:space="preserve"> </w:t>
                              </w:r>
                              <w:r>
                                <w:rPr>
                                  <w:rFonts w:ascii="Palatino Linotype"/>
                                  <w:spacing w:val="13"/>
                                  <w:w w:val="130"/>
                                  <w:sz w:val="22"/>
                                </w:rPr>
                                <w:t>y_train)</w:t>
                              </w:r>
                            </w:p>
                            <w:p w14:paraId="3E157FEF">
                              <w:pPr>
                                <w:spacing w:before="41" w:line="240" w:lineRule="auto"/>
                                <w:rPr>
                                  <w:rFonts w:ascii="Palatino Linotype"/>
                                  <w:sz w:val="22"/>
                                </w:rPr>
                              </w:pPr>
                            </w:p>
                            <w:p w14:paraId="1A9D8AD1">
                              <w:pPr>
                                <w:spacing w:before="0"/>
                                <w:ind w:left="597" w:right="0" w:firstLine="0"/>
                                <w:jc w:val="left"/>
                                <w:rPr>
                                  <w:rFonts w:ascii="Palatino Linotype"/>
                                  <w:sz w:val="22"/>
                                </w:rPr>
                              </w:pPr>
                              <w:r>
                                <w:rPr>
                                  <w:rFonts w:ascii="Palatino Linotype"/>
                                  <w:color w:val="0000FF"/>
                                  <w:spacing w:val="11"/>
                                  <w:w w:val="120"/>
                                  <w:sz w:val="22"/>
                                </w:rPr>
                                <w:t>return</w:t>
                              </w:r>
                              <w:r>
                                <w:rPr>
                                  <w:rFonts w:ascii="Palatino Linotype"/>
                                  <w:color w:val="0000FF"/>
                                  <w:spacing w:val="32"/>
                                  <w:w w:val="135"/>
                                  <w:sz w:val="22"/>
                                </w:rPr>
                                <w:t xml:space="preserve"> </w:t>
                              </w:r>
                              <w:r>
                                <w:rPr>
                                  <w:rFonts w:ascii="Palatino Linotype"/>
                                  <w:spacing w:val="-5"/>
                                  <w:w w:val="135"/>
                                  <w:sz w:val="22"/>
                                </w:rPr>
                                <w:t>clf</w:t>
                              </w:r>
                            </w:p>
                            <w:p w14:paraId="6288DB0E">
                              <w:pPr>
                                <w:spacing w:before="79" w:line="240" w:lineRule="auto"/>
                                <w:rPr>
                                  <w:rFonts w:ascii="Palatino Linotype"/>
                                  <w:sz w:val="22"/>
                                </w:rPr>
                              </w:pPr>
                            </w:p>
                            <w:p w14:paraId="047456BC">
                              <w:pPr>
                                <w:spacing w:before="0" w:line="271" w:lineRule="auto"/>
                                <w:ind w:left="591" w:right="3868" w:hanging="520"/>
                                <w:jc w:val="left"/>
                                <w:rPr>
                                  <w:rFonts w:ascii="Palatino Linotype"/>
                                  <w:sz w:val="22"/>
                                </w:rPr>
                              </w:pPr>
                              <w:r>
                                <w:rPr>
                                  <w:rFonts w:ascii="Palatino Linotype"/>
                                  <w:color w:val="0000FF"/>
                                  <w:w w:val="120"/>
                                  <w:sz w:val="22"/>
                                </w:rPr>
                                <w:t>def</w:t>
                              </w:r>
                              <w:r>
                                <w:rPr>
                                  <w:rFonts w:ascii="Palatino Linotype"/>
                                  <w:color w:val="0000FF"/>
                                  <w:spacing w:val="40"/>
                                  <w:w w:val="120"/>
                                  <w:sz w:val="22"/>
                                </w:rPr>
                                <w:t xml:space="preserve"> </w:t>
                              </w:r>
                              <w:r>
                                <w:rPr>
                                  <w:rFonts w:ascii="Palatino Linotype"/>
                                  <w:spacing w:val="14"/>
                                  <w:w w:val="120"/>
                                  <w:sz w:val="22"/>
                                </w:rPr>
                                <w:t>evaluate_model(clf,</w:t>
                              </w:r>
                              <w:r>
                                <w:rPr>
                                  <w:rFonts w:ascii="Palatino Linotype"/>
                                  <w:spacing w:val="40"/>
                                  <w:w w:val="120"/>
                                  <w:sz w:val="22"/>
                                </w:rPr>
                                <w:t xml:space="preserve"> </w:t>
                              </w:r>
                              <w:r>
                                <w:rPr>
                                  <w:rFonts w:ascii="Palatino Linotype"/>
                                  <w:spacing w:val="13"/>
                                  <w:w w:val="120"/>
                                  <w:sz w:val="22"/>
                                </w:rPr>
                                <w:t>X_test,</w:t>
                              </w:r>
                              <w:r>
                                <w:rPr>
                                  <w:rFonts w:ascii="Palatino Linotype"/>
                                  <w:spacing w:val="40"/>
                                  <w:w w:val="120"/>
                                  <w:sz w:val="22"/>
                                </w:rPr>
                                <w:t xml:space="preserve"> </w:t>
                              </w:r>
                              <w:r>
                                <w:rPr>
                                  <w:rFonts w:ascii="Palatino Linotype"/>
                                  <w:spacing w:val="13"/>
                                  <w:w w:val="120"/>
                                  <w:sz w:val="22"/>
                                </w:rPr>
                                <w:t xml:space="preserve">y_test): </w:t>
                              </w:r>
                              <w:r>
                                <w:rPr>
                                  <w:rFonts w:ascii="Palatino Linotype"/>
                                  <w:color w:val="007F00"/>
                                  <w:w w:val="120"/>
                                  <w:sz w:val="22"/>
                                </w:rPr>
                                <w:t>#</w:t>
                              </w:r>
                              <w:r>
                                <w:rPr>
                                  <w:rFonts w:ascii="Palatino Linotype"/>
                                  <w:color w:val="007F00"/>
                                  <w:spacing w:val="37"/>
                                  <w:w w:val="120"/>
                                  <w:sz w:val="22"/>
                                </w:rPr>
                                <w:t xml:space="preserve"> </w:t>
                              </w:r>
                              <w:r>
                                <w:rPr>
                                  <w:rFonts w:ascii="Palatino Linotype"/>
                                  <w:color w:val="007F00"/>
                                  <w:spacing w:val="9"/>
                                  <w:w w:val="120"/>
                                  <w:sz w:val="22"/>
                                </w:rPr>
                                <w:t>Make</w:t>
                              </w:r>
                              <w:r>
                                <w:rPr>
                                  <w:rFonts w:ascii="Palatino Linotype"/>
                                  <w:color w:val="007F00"/>
                                  <w:spacing w:val="40"/>
                                  <w:w w:val="120"/>
                                  <w:sz w:val="22"/>
                                </w:rPr>
                                <w:t xml:space="preserve"> </w:t>
                              </w:r>
                              <w:r>
                                <w:rPr>
                                  <w:rFonts w:ascii="Palatino Linotype"/>
                                  <w:color w:val="007F00"/>
                                  <w:spacing w:val="13"/>
                                  <w:w w:val="120"/>
                                  <w:sz w:val="22"/>
                                </w:rPr>
                                <w:t>predictions</w:t>
                              </w:r>
                            </w:p>
                            <w:p w14:paraId="290C8517">
                              <w:pPr>
                                <w:spacing w:before="2"/>
                                <w:ind w:left="597" w:right="0" w:firstLine="0"/>
                                <w:jc w:val="left"/>
                                <w:rPr>
                                  <w:rFonts w:ascii="Palatino Linotype"/>
                                  <w:sz w:val="22"/>
                                </w:rPr>
                              </w:pPr>
                              <w:r>
                                <w:rPr>
                                  <w:rFonts w:ascii="Palatino Linotype"/>
                                  <w:spacing w:val="11"/>
                                  <w:w w:val="110"/>
                                  <w:sz w:val="22"/>
                                </w:rPr>
                                <w:t>y_pred</w:t>
                              </w:r>
                              <w:r>
                                <w:rPr>
                                  <w:rFonts w:ascii="Palatino Linotype"/>
                                  <w:spacing w:val="28"/>
                                  <w:w w:val="110"/>
                                  <w:sz w:val="22"/>
                                </w:rPr>
                                <w:t xml:space="preserve">  </w:t>
                              </w:r>
                              <w:r>
                                <w:rPr>
                                  <w:rFonts w:ascii="Palatino Linotype"/>
                                  <w:w w:val="110"/>
                                  <w:sz w:val="22"/>
                                </w:rPr>
                                <w:t>=</w:t>
                              </w:r>
                              <w:r>
                                <w:rPr>
                                  <w:rFonts w:ascii="Palatino Linotype"/>
                                  <w:spacing w:val="28"/>
                                  <w:w w:val="110"/>
                                  <w:sz w:val="22"/>
                                </w:rPr>
                                <w:t xml:space="preserve">  </w:t>
                              </w:r>
                              <w:r>
                                <w:rPr>
                                  <w:rFonts w:ascii="Palatino Linotype"/>
                                  <w:spacing w:val="12"/>
                                  <w:w w:val="110"/>
                                  <w:sz w:val="22"/>
                                </w:rPr>
                                <w:t>clf.predict(X_test)</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25.8pt;height:390.15pt;width:458.05pt;mso-position-horizontal-relative:page;z-index:251660288;mso-width-relative:page;mso-height-relative:page;" coordsize="5817235,4954905" o:gfxdata="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">
                <o:lock v:ext="edit" aspectratio="f"/>
                <v:shape id="Graphic 32" o:spid="_x0000_s1026" o:spt="100" style="position:absolute;left:3;top:3;height:4954905;width:5817235;" filled="f" stroked="t" coordsize="5817235,4954905" o:gfxdata="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E/PXvQAA&#10;ANsAAAAPAAAAAAAAAAEAIAAAACIAAABkcnMvZG93bnJldi54bWxQSwECFAAUAAAACACHTuJAMy8F&#10;njsAAAA5AAAAEAAAAAAAAAABACAAAAAMAQAAZHJzL3NoYXBleG1sLnhtbFBLBQYAAAAABgAGAFsB&#10;AAC2AwAAAAA=&#10;" path="m2527,43014l2527,0em0,2527l43014,2527em43014,2527l5774220,2527em5774220,2527l5817235,2527em5814707,43014l5814707,0em2527,256552l2527,43014em5814707,256552l5814707,43014em2527,470103l2527,256552em5814707,470103l5814707,256552em2527,683640l2527,470103em5814707,683640l5814707,470103em2527,897191l2527,683640em5814707,897191l5814707,683640em2527,1110729l2527,897191em5814707,1110729l5814707,897191em2527,1324279l2527,1110729em5814707,1324279l5814707,1110729em2527,1537817l2527,1324279em5814707,1537817l5814707,1324279em2527,1751368l2527,1537817em5814707,1751368l5814707,1537817em2527,1964905l2527,1751368em5814707,1964905l5814707,1751368em2527,2178456l2527,1964905em5814707,2178456l5814707,1964905em2527,2391994l2527,2178456em5814707,2391994l5814707,2178456em2527,2605544l2527,2391994em5814707,2605544l5814707,2391994em2527,2819082l2527,2605544em5814707,2819082l5814707,2605544em2527,3032633l2527,2819082em5814707,3032633l5814707,2819082em2527,3246170l2527,3032633em5814707,3246170l5814707,3032633em2527,3459721l2527,3246170em5814707,3459721l5814707,3246170em2527,3673259l2527,3459721em5814707,3673259l5814707,3459721em2527,3886809l2527,3673259em5814707,3886809l5814707,3673259em2527,4100347l2527,3886809em5814707,4100347l5814707,3886809em2527,4313897l2527,4100347em5814707,4313897l5814707,4100347em2527,4527435l2527,4313897em5814707,4527435l5814707,4313897em2527,4740986l2527,4527435em5814707,4740986l5814707,4527435em2527,4954523l2527,4740986em5814707,4954523l5814707,4740986e">
                  <v:fill on="f" focussize="0,0"/>
                  <v:stroke weight="0.398425196850394pt" color="#000000" joinstyle="round"/>
                  <v:imagedata o:title=""/>
                  <o:lock v:ext="edit" aspectratio="f"/>
                  <v:textbox inset="0mm,0mm,0mm,0mm"/>
                </v:shape>
                <v:shape id="Textbox 33" o:spid="_x0000_s1026" o:spt="202" type="#_x0000_t202" style="position:absolute;left:5060;top:5060;height:4949825;width:5807710;"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FD9A18">
                        <w:pPr>
                          <w:spacing w:before="64" w:line="271" w:lineRule="auto"/>
                          <w:ind w:left="72" w:right="2340" w:firstLine="0"/>
                          <w:jc w:val="left"/>
                          <w:rPr>
                            <w:rFonts w:ascii="Palatino Linotype"/>
                            <w:sz w:val="22"/>
                          </w:rPr>
                        </w:pPr>
                        <w:r>
                          <w:rPr>
                            <w:rFonts w:ascii="Palatino Linotype"/>
                            <w:color w:val="0000FF"/>
                            <w:spacing w:val="9"/>
                            <w:w w:val="110"/>
                            <w:sz w:val="22"/>
                          </w:rPr>
                          <w:t>from</w:t>
                        </w:r>
                        <w:r>
                          <w:rPr>
                            <w:rFonts w:ascii="Palatino Linotype"/>
                            <w:color w:val="0000FF"/>
                            <w:spacing w:val="42"/>
                            <w:w w:val="110"/>
                            <w:sz w:val="22"/>
                          </w:rPr>
                          <w:t xml:space="preserve"> </w:t>
                        </w:r>
                        <w:r>
                          <w:rPr>
                            <w:rFonts w:ascii="Palatino Linotype"/>
                            <w:spacing w:val="13"/>
                            <w:w w:val="110"/>
                            <w:sz w:val="22"/>
                          </w:rPr>
                          <w:t>sklearn.</w:t>
                        </w:r>
                        <w:r>
                          <w:rPr>
                            <w:rFonts w:ascii="Palatino Linotype"/>
                            <w:spacing w:val="-39"/>
                            <w:w w:val="110"/>
                            <w:sz w:val="22"/>
                          </w:rPr>
                          <w:t xml:space="preserve"> </w:t>
                        </w:r>
                        <w:r>
                          <w:rPr>
                            <w:rFonts w:ascii="Palatino Linotype"/>
                            <w:spacing w:val="12"/>
                            <w:w w:val="110"/>
                            <w:sz w:val="22"/>
                          </w:rPr>
                          <w:t>ensemble</w:t>
                        </w:r>
                        <w:r>
                          <w:rPr>
                            <w:rFonts w:ascii="Palatino Linotype"/>
                            <w:spacing w:val="43"/>
                            <w:w w:val="110"/>
                            <w:sz w:val="22"/>
                          </w:rPr>
                          <w:t xml:space="preserve"> </w:t>
                        </w:r>
                        <w:r>
                          <w:rPr>
                            <w:rFonts w:ascii="Palatino Linotype"/>
                            <w:color w:val="0000FF"/>
                            <w:spacing w:val="11"/>
                            <w:w w:val="110"/>
                            <w:sz w:val="22"/>
                          </w:rPr>
                          <w:t>import</w:t>
                        </w:r>
                        <w:r>
                          <w:rPr>
                            <w:rFonts w:ascii="Palatino Linotype"/>
                            <w:color w:val="0000FF"/>
                            <w:spacing w:val="44"/>
                            <w:w w:val="110"/>
                            <w:sz w:val="22"/>
                          </w:rPr>
                          <w:t xml:space="preserve"> </w:t>
                        </w:r>
                        <w:r>
                          <w:rPr>
                            <w:rFonts w:ascii="Palatino Linotype"/>
                            <w:spacing w:val="14"/>
                            <w:w w:val="110"/>
                            <w:sz w:val="22"/>
                          </w:rPr>
                          <w:t xml:space="preserve">RandomForestClassifier </w:t>
                        </w:r>
                        <w:r>
                          <w:rPr>
                            <w:rFonts w:ascii="Palatino Linotype"/>
                            <w:color w:val="0000FF"/>
                            <w:spacing w:val="9"/>
                            <w:w w:val="120"/>
                            <w:sz w:val="22"/>
                          </w:rPr>
                          <w:t>from</w:t>
                        </w:r>
                        <w:r>
                          <w:rPr>
                            <w:rFonts w:ascii="Palatino Linotype"/>
                            <w:color w:val="0000FF"/>
                            <w:spacing w:val="40"/>
                            <w:w w:val="120"/>
                            <w:sz w:val="22"/>
                          </w:rPr>
                          <w:t xml:space="preserve"> </w:t>
                        </w:r>
                        <w:r>
                          <w:rPr>
                            <w:rFonts w:ascii="Palatino Linotype"/>
                            <w:spacing w:val="13"/>
                            <w:w w:val="120"/>
                            <w:sz w:val="22"/>
                          </w:rPr>
                          <w:t>sklearn.</w:t>
                        </w:r>
                        <w:r>
                          <w:rPr>
                            <w:rFonts w:ascii="Palatino Linotype"/>
                            <w:spacing w:val="-44"/>
                            <w:w w:val="120"/>
                            <w:sz w:val="22"/>
                          </w:rPr>
                          <w:t xml:space="preserve"> </w:t>
                        </w:r>
                        <w:r>
                          <w:rPr>
                            <w:rFonts w:ascii="Palatino Linotype"/>
                            <w:spacing w:val="12"/>
                            <w:w w:val="120"/>
                            <w:sz w:val="22"/>
                          </w:rPr>
                          <w:t>metrics</w:t>
                        </w:r>
                        <w:r>
                          <w:rPr>
                            <w:rFonts w:ascii="Palatino Linotype"/>
                            <w:spacing w:val="40"/>
                            <w:w w:val="120"/>
                            <w:sz w:val="22"/>
                          </w:rPr>
                          <w:t xml:space="preserve"> </w:t>
                        </w:r>
                        <w:r>
                          <w:rPr>
                            <w:rFonts w:ascii="Palatino Linotype"/>
                            <w:color w:val="0000FF"/>
                            <w:spacing w:val="11"/>
                            <w:w w:val="120"/>
                            <w:sz w:val="22"/>
                          </w:rPr>
                          <w:t>import</w:t>
                        </w:r>
                        <w:r>
                          <w:rPr>
                            <w:rFonts w:ascii="Palatino Linotype"/>
                            <w:color w:val="0000FF"/>
                            <w:spacing w:val="73"/>
                            <w:w w:val="120"/>
                            <w:sz w:val="22"/>
                          </w:rPr>
                          <w:t xml:space="preserve"> </w:t>
                        </w:r>
                        <w:r>
                          <w:rPr>
                            <w:rFonts w:ascii="Palatino Linotype"/>
                            <w:spacing w:val="14"/>
                            <w:w w:val="120"/>
                            <w:sz w:val="22"/>
                          </w:rPr>
                          <w:t xml:space="preserve">classification_report </w:t>
                        </w:r>
                        <w:r>
                          <w:rPr>
                            <w:rFonts w:ascii="Palatino Linotype"/>
                            <w:color w:val="0000FF"/>
                            <w:spacing w:val="11"/>
                            <w:w w:val="120"/>
                            <w:sz w:val="22"/>
                          </w:rPr>
                          <w:t>import</w:t>
                        </w:r>
                        <w:r>
                          <w:rPr>
                            <w:rFonts w:ascii="Palatino Linotype"/>
                            <w:color w:val="0000FF"/>
                            <w:spacing w:val="40"/>
                            <w:w w:val="120"/>
                            <w:sz w:val="22"/>
                          </w:rPr>
                          <w:t xml:space="preserve"> </w:t>
                        </w:r>
                        <w:r>
                          <w:rPr>
                            <w:rFonts w:ascii="Palatino Linotype"/>
                            <w:spacing w:val="11"/>
                            <w:w w:val="120"/>
                            <w:sz w:val="22"/>
                          </w:rPr>
                          <w:t>pickle</w:t>
                        </w:r>
                      </w:p>
                      <w:p w14:paraId="71D29A5C">
                        <w:pPr>
                          <w:spacing w:before="42" w:line="240" w:lineRule="auto"/>
                          <w:rPr>
                            <w:rFonts w:ascii="Palatino Linotype"/>
                            <w:sz w:val="22"/>
                          </w:rPr>
                        </w:pPr>
                      </w:p>
                      <w:p w14:paraId="61E3E069">
                        <w:pPr>
                          <w:spacing w:before="0" w:line="271" w:lineRule="auto"/>
                          <w:ind w:left="591" w:right="4626" w:hanging="520"/>
                          <w:jc w:val="left"/>
                          <w:rPr>
                            <w:rFonts w:ascii="Palatino Linotype"/>
                            <w:sz w:val="22"/>
                          </w:rPr>
                        </w:pPr>
                        <w:r>
                          <w:rPr>
                            <w:rFonts w:ascii="Palatino Linotype"/>
                            <w:color w:val="0000FF"/>
                            <w:w w:val="115"/>
                            <w:sz w:val="22"/>
                          </w:rPr>
                          <w:t>def</w:t>
                        </w:r>
                        <w:r>
                          <w:rPr>
                            <w:rFonts w:ascii="Palatino Linotype"/>
                            <w:color w:val="0000FF"/>
                            <w:spacing w:val="80"/>
                            <w:w w:val="115"/>
                            <w:sz w:val="22"/>
                          </w:rPr>
                          <w:t xml:space="preserve"> </w:t>
                        </w:r>
                        <w:r>
                          <w:rPr>
                            <w:rFonts w:ascii="Palatino Linotype"/>
                            <w:spacing w:val="13"/>
                            <w:w w:val="115"/>
                            <w:sz w:val="22"/>
                          </w:rPr>
                          <w:t>train_model(X_train</w:t>
                        </w:r>
                        <w:r>
                          <w:rPr>
                            <w:rFonts w:ascii="Palatino Linotype"/>
                            <w:spacing w:val="-27"/>
                            <w:w w:val="115"/>
                            <w:sz w:val="22"/>
                          </w:rPr>
                          <w:t xml:space="preserve"> </w:t>
                        </w:r>
                        <w:r>
                          <w:rPr>
                            <w:rFonts w:ascii="Palatino Linotype"/>
                            <w:w w:val="115"/>
                            <w:sz w:val="22"/>
                          </w:rPr>
                          <w:t>,</w:t>
                        </w:r>
                        <w:r>
                          <w:rPr>
                            <w:rFonts w:ascii="Palatino Linotype"/>
                            <w:spacing w:val="80"/>
                            <w:w w:val="115"/>
                            <w:sz w:val="22"/>
                          </w:rPr>
                          <w:t xml:space="preserve"> </w:t>
                        </w:r>
                        <w:r>
                          <w:rPr>
                            <w:rFonts w:ascii="Palatino Linotype"/>
                            <w:spacing w:val="13"/>
                            <w:w w:val="115"/>
                            <w:sz w:val="22"/>
                          </w:rPr>
                          <w:t xml:space="preserve">y_train): </w:t>
                        </w:r>
                        <w:r>
                          <w:rPr>
                            <w:rFonts w:ascii="Palatino Linotype"/>
                            <w:color w:val="007F00"/>
                            <w:w w:val="130"/>
                            <w:sz w:val="22"/>
                          </w:rPr>
                          <w:t>#</w:t>
                        </w:r>
                        <w:r>
                          <w:rPr>
                            <w:rFonts w:ascii="Palatino Linotype"/>
                            <w:color w:val="007F00"/>
                            <w:spacing w:val="40"/>
                            <w:w w:val="130"/>
                            <w:sz w:val="22"/>
                          </w:rPr>
                          <w:t xml:space="preserve"> </w:t>
                        </w:r>
                        <w:r>
                          <w:rPr>
                            <w:rFonts w:ascii="Palatino Linotype"/>
                            <w:color w:val="007F00"/>
                            <w:spacing w:val="12"/>
                            <w:w w:val="130"/>
                            <w:sz w:val="22"/>
                          </w:rPr>
                          <w:t>Initialize</w:t>
                        </w:r>
                        <w:r>
                          <w:rPr>
                            <w:rFonts w:ascii="Palatino Linotype"/>
                            <w:color w:val="007F00"/>
                            <w:spacing w:val="40"/>
                            <w:w w:val="130"/>
                            <w:sz w:val="22"/>
                          </w:rPr>
                          <w:t xml:space="preserve"> </w:t>
                        </w:r>
                        <w:r>
                          <w:rPr>
                            <w:rFonts w:ascii="Palatino Linotype"/>
                            <w:color w:val="007F00"/>
                            <w:spacing w:val="12"/>
                            <w:w w:val="130"/>
                            <w:sz w:val="22"/>
                          </w:rPr>
                          <w:t>classifier</w:t>
                        </w:r>
                      </w:p>
                      <w:p w14:paraId="49FF9681">
                        <w:pPr>
                          <w:spacing w:before="2" w:line="271" w:lineRule="auto"/>
                          <w:ind w:left="1121" w:right="4626" w:hanging="527"/>
                          <w:jc w:val="left"/>
                          <w:rPr>
                            <w:rFonts w:ascii="Palatino Linotype"/>
                            <w:sz w:val="22"/>
                          </w:rPr>
                        </w:pPr>
                        <w:r>
                          <w:rPr>
                            <w:rFonts w:ascii="Palatino Linotype"/>
                            <w:w w:val="130"/>
                            <w:sz w:val="22"/>
                          </w:rPr>
                          <w:t>clf</w:t>
                        </w:r>
                        <w:r>
                          <w:rPr>
                            <w:rFonts w:ascii="Palatino Linotype"/>
                            <w:spacing w:val="31"/>
                            <w:w w:val="130"/>
                            <w:sz w:val="22"/>
                          </w:rPr>
                          <w:t xml:space="preserve"> </w:t>
                        </w:r>
                        <w:r>
                          <w:rPr>
                            <w:rFonts w:ascii="Palatino Linotype"/>
                            <w:w w:val="115"/>
                            <w:sz w:val="22"/>
                          </w:rPr>
                          <w:t>=</w:t>
                        </w:r>
                        <w:r>
                          <w:rPr>
                            <w:rFonts w:ascii="Palatino Linotype"/>
                            <w:spacing w:val="40"/>
                            <w:w w:val="115"/>
                            <w:sz w:val="22"/>
                          </w:rPr>
                          <w:t xml:space="preserve"> </w:t>
                        </w:r>
                        <w:r>
                          <w:rPr>
                            <w:rFonts w:ascii="Palatino Linotype"/>
                            <w:spacing w:val="14"/>
                            <w:w w:val="115"/>
                            <w:sz w:val="22"/>
                          </w:rPr>
                          <w:t>RandomForestClassifier( n_estimators=100</w:t>
                        </w:r>
                        <w:r>
                          <w:rPr>
                            <w:rFonts w:ascii="Palatino Linotype"/>
                            <w:spacing w:val="-41"/>
                            <w:w w:val="115"/>
                            <w:sz w:val="22"/>
                          </w:rPr>
                          <w:t xml:space="preserve"> </w:t>
                        </w:r>
                        <w:r>
                          <w:rPr>
                            <w:rFonts w:ascii="Palatino Linotype"/>
                            <w:w w:val="180"/>
                            <w:sz w:val="22"/>
                          </w:rPr>
                          <w:t xml:space="preserve">, </w:t>
                        </w:r>
                        <w:r>
                          <w:rPr>
                            <w:rFonts w:ascii="Palatino Linotype"/>
                            <w:spacing w:val="13"/>
                            <w:sz w:val="22"/>
                          </w:rPr>
                          <w:t>max_depth=None</w:t>
                        </w:r>
                        <w:r>
                          <w:rPr>
                            <w:rFonts w:ascii="Palatino Linotype"/>
                            <w:spacing w:val="-25"/>
                            <w:sz w:val="22"/>
                          </w:rPr>
                          <w:t xml:space="preserve"> </w:t>
                        </w:r>
                        <w:r>
                          <w:rPr>
                            <w:rFonts w:ascii="Palatino Linotype"/>
                            <w:sz w:val="22"/>
                          </w:rPr>
                          <w:t xml:space="preserve">, </w:t>
                        </w:r>
                        <w:r>
                          <w:rPr>
                            <w:rFonts w:ascii="Palatino Linotype"/>
                            <w:spacing w:val="12"/>
                            <w:w w:val="115"/>
                            <w:sz w:val="22"/>
                          </w:rPr>
                          <w:t xml:space="preserve">min_samples_split=2, </w:t>
                        </w:r>
                        <w:r>
                          <w:rPr>
                            <w:rFonts w:ascii="Palatino Linotype"/>
                            <w:spacing w:val="14"/>
                            <w:w w:val="115"/>
                            <w:sz w:val="22"/>
                          </w:rPr>
                          <w:t>random_state=42</w:t>
                        </w:r>
                        <w:r>
                          <w:rPr>
                            <w:rFonts w:ascii="Palatino Linotype"/>
                            <w:spacing w:val="-43"/>
                            <w:w w:val="115"/>
                            <w:sz w:val="22"/>
                          </w:rPr>
                          <w:t xml:space="preserve"> </w:t>
                        </w:r>
                        <w:r>
                          <w:rPr>
                            <w:rFonts w:ascii="Palatino Linotype"/>
                            <w:w w:val="180"/>
                            <w:sz w:val="22"/>
                          </w:rPr>
                          <w:t>,</w:t>
                        </w:r>
                      </w:p>
                      <w:p w14:paraId="2D963FD4">
                        <w:pPr>
                          <w:spacing w:before="4"/>
                          <w:ind w:left="1121" w:right="0" w:firstLine="0"/>
                          <w:jc w:val="left"/>
                          <w:rPr>
                            <w:rFonts w:ascii="Palatino Linotype"/>
                            <w:sz w:val="22"/>
                          </w:rPr>
                        </w:pPr>
                        <w:r>
                          <w:rPr>
                            <w:rFonts w:ascii="Palatino Linotype"/>
                            <w:spacing w:val="14"/>
                            <w:w w:val="110"/>
                            <w:sz w:val="22"/>
                          </w:rPr>
                          <w:t>n_jobs=-</w:t>
                        </w:r>
                        <w:r>
                          <w:rPr>
                            <w:rFonts w:ascii="Palatino Linotype"/>
                            <w:spacing w:val="-10"/>
                            <w:w w:val="120"/>
                            <w:sz w:val="22"/>
                          </w:rPr>
                          <w:t>1</w:t>
                        </w:r>
                      </w:p>
                      <w:p w14:paraId="1253ECCF">
                        <w:pPr>
                          <w:spacing w:before="40"/>
                          <w:ind w:left="591" w:right="0" w:firstLine="0"/>
                          <w:jc w:val="left"/>
                          <w:rPr>
                            <w:rFonts w:ascii="Palatino Linotype"/>
                            <w:sz w:val="22"/>
                          </w:rPr>
                        </w:pPr>
                        <w:r>
                          <w:rPr>
                            <w:rFonts w:ascii="Palatino Linotype"/>
                            <w:spacing w:val="-10"/>
                            <w:w w:val="155"/>
                            <w:sz w:val="22"/>
                          </w:rPr>
                          <w:t>)</w:t>
                        </w:r>
                      </w:p>
                      <w:p w14:paraId="32C79654">
                        <w:pPr>
                          <w:spacing w:before="79" w:line="240" w:lineRule="auto"/>
                          <w:rPr>
                            <w:rFonts w:ascii="Palatino Linotype"/>
                            <w:sz w:val="22"/>
                          </w:rPr>
                        </w:pPr>
                      </w:p>
                      <w:p w14:paraId="4470138B">
                        <w:pPr>
                          <w:spacing w:before="0" w:line="271" w:lineRule="auto"/>
                          <w:ind w:left="595" w:right="5091" w:hanging="5"/>
                          <w:jc w:val="left"/>
                          <w:rPr>
                            <w:rFonts w:ascii="Palatino Linotype"/>
                            <w:sz w:val="22"/>
                          </w:rPr>
                        </w:pPr>
                        <w:r>
                          <w:rPr>
                            <w:rFonts w:ascii="Palatino Linotype"/>
                            <w:color w:val="007F00"/>
                            <w:w w:val="125"/>
                            <w:sz w:val="22"/>
                          </w:rPr>
                          <w:t>#</w:t>
                        </w:r>
                        <w:r>
                          <w:rPr>
                            <w:rFonts w:ascii="Palatino Linotype"/>
                            <w:color w:val="007F00"/>
                            <w:spacing w:val="28"/>
                            <w:w w:val="125"/>
                            <w:sz w:val="22"/>
                          </w:rPr>
                          <w:t xml:space="preserve"> </w:t>
                        </w:r>
                        <w:r>
                          <w:rPr>
                            <w:rFonts w:ascii="Palatino Linotype"/>
                            <w:color w:val="007F00"/>
                            <w:spacing w:val="10"/>
                            <w:w w:val="125"/>
                            <w:sz w:val="22"/>
                          </w:rPr>
                          <w:t>Train</w:t>
                        </w:r>
                        <w:r>
                          <w:rPr>
                            <w:rFonts w:ascii="Palatino Linotype"/>
                            <w:color w:val="007F00"/>
                            <w:spacing w:val="34"/>
                            <w:w w:val="125"/>
                            <w:sz w:val="22"/>
                          </w:rPr>
                          <w:t xml:space="preserve"> </w:t>
                        </w:r>
                        <w:r>
                          <w:rPr>
                            <w:rFonts w:ascii="Palatino Linotype"/>
                            <w:color w:val="007F00"/>
                            <w:spacing w:val="10"/>
                            <w:w w:val="125"/>
                            <w:sz w:val="22"/>
                          </w:rPr>
                          <w:t xml:space="preserve">model </w:t>
                        </w:r>
                        <w:r>
                          <w:rPr>
                            <w:rFonts w:ascii="Palatino Linotype"/>
                            <w:spacing w:val="13"/>
                            <w:w w:val="130"/>
                            <w:sz w:val="22"/>
                          </w:rPr>
                          <w:t>clf.fit(X_train</w:t>
                        </w:r>
                        <w:r>
                          <w:rPr>
                            <w:rFonts w:ascii="Palatino Linotype"/>
                            <w:spacing w:val="-39"/>
                            <w:w w:val="130"/>
                            <w:sz w:val="22"/>
                          </w:rPr>
                          <w:t xml:space="preserve"> </w:t>
                        </w:r>
                        <w:r>
                          <w:rPr>
                            <w:rFonts w:ascii="Palatino Linotype"/>
                            <w:w w:val="130"/>
                            <w:sz w:val="22"/>
                          </w:rPr>
                          <w:t>,</w:t>
                        </w:r>
                        <w:r>
                          <w:rPr>
                            <w:rFonts w:ascii="Palatino Linotype"/>
                            <w:spacing w:val="40"/>
                            <w:w w:val="130"/>
                            <w:sz w:val="22"/>
                          </w:rPr>
                          <w:t xml:space="preserve"> </w:t>
                        </w:r>
                        <w:r>
                          <w:rPr>
                            <w:rFonts w:ascii="Palatino Linotype"/>
                            <w:spacing w:val="13"/>
                            <w:w w:val="130"/>
                            <w:sz w:val="22"/>
                          </w:rPr>
                          <w:t>y_train)</w:t>
                        </w:r>
                      </w:p>
                      <w:p w14:paraId="3E157FEF">
                        <w:pPr>
                          <w:spacing w:before="41" w:line="240" w:lineRule="auto"/>
                          <w:rPr>
                            <w:rFonts w:ascii="Palatino Linotype"/>
                            <w:sz w:val="22"/>
                          </w:rPr>
                        </w:pPr>
                      </w:p>
                      <w:p w14:paraId="1A9D8AD1">
                        <w:pPr>
                          <w:spacing w:before="0"/>
                          <w:ind w:left="597" w:right="0" w:firstLine="0"/>
                          <w:jc w:val="left"/>
                          <w:rPr>
                            <w:rFonts w:ascii="Palatino Linotype"/>
                            <w:sz w:val="22"/>
                          </w:rPr>
                        </w:pPr>
                        <w:r>
                          <w:rPr>
                            <w:rFonts w:ascii="Palatino Linotype"/>
                            <w:color w:val="0000FF"/>
                            <w:spacing w:val="11"/>
                            <w:w w:val="120"/>
                            <w:sz w:val="22"/>
                          </w:rPr>
                          <w:t>return</w:t>
                        </w:r>
                        <w:r>
                          <w:rPr>
                            <w:rFonts w:ascii="Palatino Linotype"/>
                            <w:color w:val="0000FF"/>
                            <w:spacing w:val="32"/>
                            <w:w w:val="135"/>
                            <w:sz w:val="22"/>
                          </w:rPr>
                          <w:t xml:space="preserve"> </w:t>
                        </w:r>
                        <w:r>
                          <w:rPr>
                            <w:rFonts w:ascii="Palatino Linotype"/>
                            <w:spacing w:val="-5"/>
                            <w:w w:val="135"/>
                            <w:sz w:val="22"/>
                          </w:rPr>
                          <w:t>clf</w:t>
                        </w:r>
                      </w:p>
                      <w:p w14:paraId="6288DB0E">
                        <w:pPr>
                          <w:spacing w:before="79" w:line="240" w:lineRule="auto"/>
                          <w:rPr>
                            <w:rFonts w:ascii="Palatino Linotype"/>
                            <w:sz w:val="22"/>
                          </w:rPr>
                        </w:pPr>
                      </w:p>
                      <w:p w14:paraId="047456BC">
                        <w:pPr>
                          <w:spacing w:before="0" w:line="271" w:lineRule="auto"/>
                          <w:ind w:left="591" w:right="3868" w:hanging="520"/>
                          <w:jc w:val="left"/>
                          <w:rPr>
                            <w:rFonts w:ascii="Palatino Linotype"/>
                            <w:sz w:val="22"/>
                          </w:rPr>
                        </w:pPr>
                        <w:r>
                          <w:rPr>
                            <w:rFonts w:ascii="Palatino Linotype"/>
                            <w:color w:val="0000FF"/>
                            <w:w w:val="120"/>
                            <w:sz w:val="22"/>
                          </w:rPr>
                          <w:t>def</w:t>
                        </w:r>
                        <w:r>
                          <w:rPr>
                            <w:rFonts w:ascii="Palatino Linotype"/>
                            <w:color w:val="0000FF"/>
                            <w:spacing w:val="40"/>
                            <w:w w:val="120"/>
                            <w:sz w:val="22"/>
                          </w:rPr>
                          <w:t xml:space="preserve"> </w:t>
                        </w:r>
                        <w:r>
                          <w:rPr>
                            <w:rFonts w:ascii="Palatino Linotype"/>
                            <w:spacing w:val="14"/>
                            <w:w w:val="120"/>
                            <w:sz w:val="22"/>
                          </w:rPr>
                          <w:t>evaluate_model(clf,</w:t>
                        </w:r>
                        <w:r>
                          <w:rPr>
                            <w:rFonts w:ascii="Palatino Linotype"/>
                            <w:spacing w:val="40"/>
                            <w:w w:val="120"/>
                            <w:sz w:val="22"/>
                          </w:rPr>
                          <w:t xml:space="preserve"> </w:t>
                        </w:r>
                        <w:r>
                          <w:rPr>
                            <w:rFonts w:ascii="Palatino Linotype"/>
                            <w:spacing w:val="13"/>
                            <w:w w:val="120"/>
                            <w:sz w:val="22"/>
                          </w:rPr>
                          <w:t>X_test,</w:t>
                        </w:r>
                        <w:r>
                          <w:rPr>
                            <w:rFonts w:ascii="Palatino Linotype"/>
                            <w:spacing w:val="40"/>
                            <w:w w:val="120"/>
                            <w:sz w:val="22"/>
                          </w:rPr>
                          <w:t xml:space="preserve"> </w:t>
                        </w:r>
                        <w:r>
                          <w:rPr>
                            <w:rFonts w:ascii="Palatino Linotype"/>
                            <w:spacing w:val="13"/>
                            <w:w w:val="120"/>
                            <w:sz w:val="22"/>
                          </w:rPr>
                          <w:t xml:space="preserve">y_test): </w:t>
                        </w:r>
                        <w:r>
                          <w:rPr>
                            <w:rFonts w:ascii="Palatino Linotype"/>
                            <w:color w:val="007F00"/>
                            <w:w w:val="120"/>
                            <w:sz w:val="22"/>
                          </w:rPr>
                          <w:t>#</w:t>
                        </w:r>
                        <w:r>
                          <w:rPr>
                            <w:rFonts w:ascii="Palatino Linotype"/>
                            <w:color w:val="007F00"/>
                            <w:spacing w:val="37"/>
                            <w:w w:val="120"/>
                            <w:sz w:val="22"/>
                          </w:rPr>
                          <w:t xml:space="preserve"> </w:t>
                        </w:r>
                        <w:r>
                          <w:rPr>
                            <w:rFonts w:ascii="Palatino Linotype"/>
                            <w:color w:val="007F00"/>
                            <w:spacing w:val="9"/>
                            <w:w w:val="120"/>
                            <w:sz w:val="22"/>
                          </w:rPr>
                          <w:t>Make</w:t>
                        </w:r>
                        <w:r>
                          <w:rPr>
                            <w:rFonts w:ascii="Palatino Linotype"/>
                            <w:color w:val="007F00"/>
                            <w:spacing w:val="40"/>
                            <w:w w:val="120"/>
                            <w:sz w:val="22"/>
                          </w:rPr>
                          <w:t xml:space="preserve"> </w:t>
                        </w:r>
                        <w:r>
                          <w:rPr>
                            <w:rFonts w:ascii="Palatino Linotype"/>
                            <w:color w:val="007F00"/>
                            <w:spacing w:val="13"/>
                            <w:w w:val="120"/>
                            <w:sz w:val="22"/>
                          </w:rPr>
                          <w:t>predictions</w:t>
                        </w:r>
                      </w:p>
                      <w:p w14:paraId="290C8517">
                        <w:pPr>
                          <w:spacing w:before="2"/>
                          <w:ind w:left="597" w:right="0" w:firstLine="0"/>
                          <w:jc w:val="left"/>
                          <w:rPr>
                            <w:rFonts w:ascii="Palatino Linotype"/>
                            <w:sz w:val="22"/>
                          </w:rPr>
                        </w:pPr>
                        <w:r>
                          <w:rPr>
                            <w:rFonts w:ascii="Palatino Linotype"/>
                            <w:spacing w:val="11"/>
                            <w:w w:val="110"/>
                            <w:sz w:val="22"/>
                          </w:rPr>
                          <w:t>y_pred</w:t>
                        </w:r>
                        <w:r>
                          <w:rPr>
                            <w:rFonts w:ascii="Palatino Linotype"/>
                            <w:spacing w:val="28"/>
                            <w:w w:val="110"/>
                            <w:sz w:val="22"/>
                          </w:rPr>
                          <w:t xml:space="preserve">  </w:t>
                        </w:r>
                        <w:r>
                          <w:rPr>
                            <w:rFonts w:ascii="Palatino Linotype"/>
                            <w:w w:val="110"/>
                            <w:sz w:val="22"/>
                          </w:rPr>
                          <w:t>=</w:t>
                        </w:r>
                        <w:r>
                          <w:rPr>
                            <w:rFonts w:ascii="Palatino Linotype"/>
                            <w:spacing w:val="28"/>
                            <w:w w:val="110"/>
                            <w:sz w:val="22"/>
                          </w:rPr>
                          <w:t xml:space="preserve">  </w:t>
                        </w:r>
                        <w:r>
                          <w:rPr>
                            <w:rFonts w:ascii="Palatino Linotype"/>
                            <w:spacing w:val="12"/>
                            <w:w w:val="110"/>
                            <w:sz w:val="22"/>
                          </w:rPr>
                          <w:t>clf.predict(X_test)</w:t>
                        </w:r>
                      </w:p>
                    </w:txbxContent>
                  </v:textbox>
                </v:shape>
              </v:group>
            </w:pict>
          </mc:Fallback>
        </mc:AlternateContent>
      </w:r>
      <w:r>
        <w:rPr>
          <w:b/>
          <w:sz w:val="22"/>
        </w:rPr>
        <w:t>Listing</w:t>
      </w:r>
      <w:r>
        <w:rPr>
          <w:b/>
          <w:spacing w:val="-6"/>
          <w:sz w:val="22"/>
        </w:rPr>
        <w:t xml:space="preserve"> </w:t>
      </w:r>
      <w:r>
        <w:rPr>
          <w:b/>
          <w:sz w:val="22"/>
        </w:rPr>
        <w:t>6.2:</w:t>
      </w:r>
      <w:r>
        <w:rPr>
          <w:b/>
          <w:spacing w:val="10"/>
          <w:sz w:val="22"/>
        </w:rPr>
        <w:t xml:space="preserve"> </w:t>
      </w:r>
      <w:r>
        <w:rPr>
          <w:sz w:val="22"/>
        </w:rPr>
        <w:t>Model</w:t>
      </w:r>
      <w:r>
        <w:rPr>
          <w:spacing w:val="-5"/>
          <w:sz w:val="22"/>
        </w:rPr>
        <w:t xml:space="preserve"> </w:t>
      </w:r>
      <w:r>
        <w:rPr>
          <w:spacing w:val="-2"/>
          <w:sz w:val="22"/>
        </w:rPr>
        <w:t>Training</w:t>
      </w:r>
    </w:p>
    <w:p w14:paraId="7A0520DD">
      <w:pPr>
        <w:spacing w:before="223"/>
        <w:ind w:left="188" w:right="0" w:firstLine="0"/>
        <w:jc w:val="left"/>
        <w:rPr>
          <w:sz w:val="12"/>
        </w:rPr>
      </w:pPr>
      <w:r>
        <w:rPr>
          <w:spacing w:val="-10"/>
          <w:sz w:val="12"/>
        </w:rPr>
        <w:t>1</w:t>
      </w:r>
    </w:p>
    <w:p w14:paraId="547ED6A2">
      <w:pPr>
        <w:pStyle w:val="8"/>
        <w:spacing w:before="60"/>
        <w:rPr>
          <w:sz w:val="12"/>
        </w:rPr>
      </w:pPr>
    </w:p>
    <w:p w14:paraId="582FBA98">
      <w:pPr>
        <w:spacing w:before="1"/>
        <w:ind w:left="188" w:right="0" w:firstLine="0"/>
        <w:jc w:val="left"/>
        <w:rPr>
          <w:sz w:val="12"/>
        </w:rPr>
      </w:pPr>
      <w:r>
        <w:rPr>
          <w:spacing w:val="-10"/>
          <w:sz w:val="12"/>
        </w:rPr>
        <w:t>2</w:t>
      </w:r>
    </w:p>
    <w:p w14:paraId="41E8D1BD">
      <w:pPr>
        <w:pStyle w:val="8"/>
        <w:spacing w:before="60"/>
        <w:rPr>
          <w:sz w:val="12"/>
        </w:rPr>
      </w:pPr>
    </w:p>
    <w:p w14:paraId="1474220E">
      <w:pPr>
        <w:spacing w:before="0"/>
        <w:ind w:left="188" w:right="0" w:firstLine="0"/>
        <w:jc w:val="left"/>
        <w:rPr>
          <w:sz w:val="12"/>
        </w:rPr>
      </w:pPr>
      <w:r>
        <w:rPr>
          <w:spacing w:val="-10"/>
          <w:sz w:val="12"/>
        </w:rPr>
        <w:t>3</w:t>
      </w:r>
    </w:p>
    <w:p w14:paraId="0ABDFE83">
      <w:pPr>
        <w:pStyle w:val="8"/>
        <w:spacing w:before="60"/>
        <w:rPr>
          <w:sz w:val="12"/>
        </w:rPr>
      </w:pPr>
    </w:p>
    <w:p w14:paraId="5B642959">
      <w:pPr>
        <w:spacing w:before="0"/>
        <w:ind w:left="188" w:right="0" w:firstLine="0"/>
        <w:jc w:val="left"/>
        <w:rPr>
          <w:sz w:val="12"/>
        </w:rPr>
      </w:pPr>
      <w:r>
        <w:rPr>
          <w:spacing w:val="-10"/>
          <w:sz w:val="12"/>
        </w:rPr>
        <w:t>4</w:t>
      </w:r>
    </w:p>
    <w:p w14:paraId="2F93A20A">
      <w:pPr>
        <w:pStyle w:val="8"/>
        <w:spacing w:before="60"/>
        <w:rPr>
          <w:sz w:val="12"/>
        </w:rPr>
      </w:pPr>
    </w:p>
    <w:p w14:paraId="38250B6E">
      <w:pPr>
        <w:spacing w:before="0"/>
        <w:ind w:left="188" w:right="0" w:firstLine="0"/>
        <w:jc w:val="left"/>
        <w:rPr>
          <w:sz w:val="12"/>
        </w:rPr>
      </w:pPr>
      <w:r>
        <w:rPr>
          <w:spacing w:val="-10"/>
          <w:sz w:val="12"/>
        </w:rPr>
        <w:t>5</w:t>
      </w:r>
    </w:p>
    <w:p w14:paraId="488F2850">
      <w:pPr>
        <w:pStyle w:val="8"/>
        <w:spacing w:before="61"/>
        <w:rPr>
          <w:sz w:val="12"/>
        </w:rPr>
      </w:pPr>
    </w:p>
    <w:p w14:paraId="53562CD2">
      <w:pPr>
        <w:spacing w:before="0"/>
        <w:ind w:left="188" w:right="0" w:firstLine="0"/>
        <w:jc w:val="left"/>
        <w:rPr>
          <w:sz w:val="12"/>
        </w:rPr>
      </w:pPr>
      <w:r>
        <w:rPr>
          <w:spacing w:val="-10"/>
          <w:sz w:val="12"/>
        </w:rPr>
        <w:t>6</w:t>
      </w:r>
    </w:p>
    <w:p w14:paraId="3E7B7217">
      <w:pPr>
        <w:pStyle w:val="8"/>
        <w:spacing w:before="60"/>
        <w:rPr>
          <w:sz w:val="12"/>
        </w:rPr>
      </w:pPr>
    </w:p>
    <w:p w14:paraId="1A45E90C">
      <w:pPr>
        <w:spacing w:before="0"/>
        <w:ind w:left="188" w:right="0" w:firstLine="0"/>
        <w:jc w:val="left"/>
        <w:rPr>
          <w:sz w:val="12"/>
        </w:rPr>
      </w:pPr>
      <w:r>
        <w:rPr>
          <w:spacing w:val="-10"/>
          <w:sz w:val="12"/>
        </w:rPr>
        <w:t>7</w:t>
      </w:r>
    </w:p>
    <w:p w14:paraId="1390BEC3">
      <w:pPr>
        <w:pStyle w:val="8"/>
        <w:spacing w:before="60"/>
        <w:rPr>
          <w:sz w:val="12"/>
        </w:rPr>
      </w:pPr>
    </w:p>
    <w:p w14:paraId="1089C2F4">
      <w:pPr>
        <w:spacing w:before="0"/>
        <w:ind w:left="188" w:right="0" w:firstLine="0"/>
        <w:jc w:val="left"/>
        <w:rPr>
          <w:sz w:val="12"/>
        </w:rPr>
      </w:pPr>
      <w:r>
        <w:rPr>
          <w:spacing w:val="-10"/>
          <w:sz w:val="12"/>
        </w:rPr>
        <w:t>8</w:t>
      </w:r>
    </w:p>
    <w:p w14:paraId="3286CC17">
      <w:pPr>
        <w:pStyle w:val="8"/>
        <w:spacing w:before="61"/>
        <w:rPr>
          <w:sz w:val="12"/>
        </w:rPr>
      </w:pPr>
    </w:p>
    <w:p w14:paraId="23F5AC64">
      <w:pPr>
        <w:spacing w:before="0"/>
        <w:ind w:left="188" w:right="0" w:firstLine="0"/>
        <w:jc w:val="left"/>
        <w:rPr>
          <w:sz w:val="12"/>
        </w:rPr>
      </w:pPr>
      <w:r>
        <w:rPr>
          <w:spacing w:val="-10"/>
          <w:sz w:val="12"/>
        </w:rPr>
        <w:t>9</w:t>
      </w:r>
    </w:p>
    <w:p w14:paraId="727A9E2F">
      <w:pPr>
        <w:pStyle w:val="8"/>
        <w:spacing w:before="60"/>
        <w:rPr>
          <w:sz w:val="12"/>
        </w:rPr>
      </w:pPr>
    </w:p>
    <w:p w14:paraId="1493F7CD">
      <w:pPr>
        <w:spacing w:before="0"/>
        <w:ind w:left="129" w:right="0" w:firstLine="0"/>
        <w:jc w:val="left"/>
        <w:rPr>
          <w:sz w:val="12"/>
        </w:rPr>
      </w:pPr>
      <w:r>
        <w:rPr>
          <w:spacing w:val="-5"/>
          <w:sz w:val="12"/>
        </w:rPr>
        <w:t>10</w:t>
      </w:r>
    </w:p>
    <w:p w14:paraId="7B86F47B">
      <w:pPr>
        <w:pStyle w:val="8"/>
        <w:spacing w:before="60"/>
        <w:rPr>
          <w:sz w:val="12"/>
        </w:rPr>
      </w:pPr>
    </w:p>
    <w:p w14:paraId="1BE6DFF3">
      <w:pPr>
        <w:spacing w:before="0"/>
        <w:ind w:left="133" w:right="0" w:firstLine="0"/>
        <w:jc w:val="left"/>
        <w:rPr>
          <w:sz w:val="12"/>
        </w:rPr>
      </w:pPr>
      <w:r>
        <w:rPr>
          <w:spacing w:val="-5"/>
          <w:sz w:val="12"/>
        </w:rPr>
        <w:t>11</w:t>
      </w:r>
    </w:p>
    <w:p w14:paraId="083FD24C">
      <w:pPr>
        <w:pStyle w:val="8"/>
        <w:spacing w:before="60"/>
        <w:rPr>
          <w:sz w:val="12"/>
        </w:rPr>
      </w:pPr>
    </w:p>
    <w:p w14:paraId="32778B96">
      <w:pPr>
        <w:spacing w:before="1"/>
        <w:ind w:left="129" w:right="0" w:firstLine="0"/>
        <w:jc w:val="left"/>
        <w:rPr>
          <w:sz w:val="12"/>
        </w:rPr>
      </w:pPr>
      <w:r>
        <w:rPr>
          <w:spacing w:val="-5"/>
          <w:sz w:val="12"/>
        </w:rPr>
        <w:t>12</w:t>
      </w:r>
    </w:p>
    <w:p w14:paraId="28FD1E1F">
      <w:pPr>
        <w:pStyle w:val="8"/>
        <w:spacing w:before="60"/>
        <w:rPr>
          <w:sz w:val="12"/>
        </w:rPr>
      </w:pPr>
    </w:p>
    <w:p w14:paraId="2DFABE2D">
      <w:pPr>
        <w:spacing w:before="0"/>
        <w:ind w:left="129" w:right="0" w:firstLine="0"/>
        <w:jc w:val="left"/>
        <w:rPr>
          <w:sz w:val="12"/>
        </w:rPr>
      </w:pPr>
      <w:r>
        <w:rPr>
          <w:spacing w:val="-5"/>
          <w:sz w:val="12"/>
        </w:rPr>
        <w:t>13</w:t>
      </w:r>
    </w:p>
    <w:p w14:paraId="3DE6CEB9">
      <w:pPr>
        <w:pStyle w:val="8"/>
        <w:spacing w:before="60"/>
        <w:rPr>
          <w:sz w:val="12"/>
        </w:rPr>
      </w:pPr>
    </w:p>
    <w:p w14:paraId="592CF559">
      <w:pPr>
        <w:spacing w:before="0"/>
        <w:ind w:left="129" w:right="0" w:firstLine="0"/>
        <w:jc w:val="left"/>
        <w:rPr>
          <w:sz w:val="12"/>
        </w:rPr>
      </w:pPr>
      <w:r>
        <w:rPr>
          <w:spacing w:val="-5"/>
          <w:sz w:val="12"/>
        </w:rPr>
        <w:t>14</w:t>
      </w:r>
    </w:p>
    <w:p w14:paraId="5916A701">
      <w:pPr>
        <w:pStyle w:val="8"/>
        <w:spacing w:before="60"/>
        <w:rPr>
          <w:sz w:val="12"/>
        </w:rPr>
      </w:pPr>
    </w:p>
    <w:p w14:paraId="586C59BD">
      <w:pPr>
        <w:spacing w:before="1"/>
        <w:ind w:left="129" w:right="0" w:firstLine="0"/>
        <w:jc w:val="left"/>
        <w:rPr>
          <w:sz w:val="12"/>
        </w:rPr>
      </w:pPr>
      <w:r>
        <w:rPr>
          <w:spacing w:val="-5"/>
          <w:sz w:val="12"/>
        </w:rPr>
        <w:t>15</w:t>
      </w:r>
    </w:p>
    <w:p w14:paraId="0E3D027C">
      <w:pPr>
        <w:pStyle w:val="8"/>
        <w:spacing w:before="60"/>
        <w:rPr>
          <w:sz w:val="12"/>
        </w:rPr>
      </w:pPr>
    </w:p>
    <w:p w14:paraId="5D38A758">
      <w:pPr>
        <w:spacing w:before="0"/>
        <w:ind w:left="129" w:right="0" w:firstLine="0"/>
        <w:jc w:val="left"/>
        <w:rPr>
          <w:sz w:val="12"/>
        </w:rPr>
      </w:pPr>
      <w:r>
        <w:rPr>
          <w:spacing w:val="-5"/>
          <w:sz w:val="12"/>
        </w:rPr>
        <w:t>16</w:t>
      </w:r>
    </w:p>
    <w:p w14:paraId="446EC3F0">
      <w:pPr>
        <w:pStyle w:val="8"/>
        <w:spacing w:before="60"/>
        <w:rPr>
          <w:sz w:val="12"/>
        </w:rPr>
      </w:pPr>
    </w:p>
    <w:p w14:paraId="0CB04A62">
      <w:pPr>
        <w:spacing w:before="0"/>
        <w:ind w:left="129" w:right="0" w:firstLine="0"/>
        <w:jc w:val="left"/>
        <w:rPr>
          <w:sz w:val="12"/>
        </w:rPr>
      </w:pPr>
      <w:r>
        <w:rPr>
          <w:spacing w:val="-5"/>
          <w:sz w:val="12"/>
        </w:rPr>
        <w:t>17</w:t>
      </w:r>
    </w:p>
    <w:p w14:paraId="506265AD">
      <w:pPr>
        <w:pStyle w:val="8"/>
        <w:spacing w:before="60"/>
        <w:rPr>
          <w:sz w:val="12"/>
        </w:rPr>
      </w:pPr>
    </w:p>
    <w:p w14:paraId="243E88F9">
      <w:pPr>
        <w:spacing w:before="1"/>
        <w:ind w:left="129" w:right="0" w:firstLine="0"/>
        <w:jc w:val="left"/>
        <w:rPr>
          <w:sz w:val="12"/>
        </w:rPr>
      </w:pPr>
      <w:r>
        <w:rPr>
          <w:spacing w:val="-5"/>
          <w:sz w:val="12"/>
        </w:rPr>
        <w:t>18</w:t>
      </w:r>
    </w:p>
    <w:p w14:paraId="40626068">
      <w:pPr>
        <w:pStyle w:val="8"/>
        <w:spacing w:before="60"/>
        <w:rPr>
          <w:sz w:val="12"/>
        </w:rPr>
      </w:pPr>
    </w:p>
    <w:p w14:paraId="3C30A397">
      <w:pPr>
        <w:spacing w:before="0"/>
        <w:ind w:left="129" w:right="0" w:firstLine="0"/>
        <w:jc w:val="left"/>
        <w:rPr>
          <w:sz w:val="12"/>
        </w:rPr>
      </w:pPr>
      <w:r>
        <w:rPr>
          <w:spacing w:val="-5"/>
          <w:sz w:val="12"/>
        </w:rPr>
        <w:t>19</w:t>
      </w:r>
    </w:p>
    <w:p w14:paraId="080A7ABB">
      <w:pPr>
        <w:pStyle w:val="8"/>
        <w:spacing w:before="60"/>
        <w:rPr>
          <w:sz w:val="12"/>
        </w:rPr>
      </w:pPr>
    </w:p>
    <w:p w14:paraId="2FED3B88">
      <w:pPr>
        <w:spacing w:before="0"/>
        <w:ind w:left="129" w:right="0" w:firstLine="0"/>
        <w:jc w:val="left"/>
        <w:rPr>
          <w:sz w:val="12"/>
        </w:rPr>
      </w:pPr>
      <w:r>
        <w:rPr>
          <w:spacing w:val="-5"/>
          <w:sz w:val="12"/>
        </w:rPr>
        <w:t>20</w:t>
      </w:r>
    </w:p>
    <w:p w14:paraId="332004AA">
      <w:pPr>
        <w:pStyle w:val="8"/>
        <w:spacing w:before="60"/>
        <w:rPr>
          <w:sz w:val="12"/>
        </w:rPr>
      </w:pPr>
    </w:p>
    <w:p w14:paraId="1CD12C39">
      <w:pPr>
        <w:spacing w:before="0"/>
        <w:ind w:left="129" w:right="0" w:firstLine="0"/>
        <w:jc w:val="left"/>
        <w:rPr>
          <w:sz w:val="12"/>
        </w:rPr>
      </w:pPr>
      <w:r>
        <w:rPr>
          <w:spacing w:val="-5"/>
          <w:sz w:val="12"/>
        </w:rPr>
        <w:t>21</w:t>
      </w:r>
    </w:p>
    <w:p w14:paraId="10F1D87E">
      <w:pPr>
        <w:pStyle w:val="8"/>
        <w:spacing w:before="61"/>
        <w:rPr>
          <w:sz w:val="12"/>
        </w:rPr>
      </w:pPr>
    </w:p>
    <w:p w14:paraId="4083B649">
      <w:pPr>
        <w:spacing w:before="0"/>
        <w:ind w:left="129" w:right="0" w:firstLine="0"/>
        <w:jc w:val="left"/>
        <w:rPr>
          <w:sz w:val="12"/>
        </w:rPr>
      </w:pPr>
      <w:r>
        <w:rPr>
          <w:spacing w:val="-5"/>
          <w:sz w:val="12"/>
        </w:rPr>
        <w:t>22</w:t>
      </w:r>
    </w:p>
    <w:p w14:paraId="3761D088">
      <w:pPr>
        <w:pStyle w:val="8"/>
        <w:spacing w:before="60"/>
        <w:rPr>
          <w:sz w:val="12"/>
        </w:rPr>
      </w:pPr>
    </w:p>
    <w:p w14:paraId="56604C0A">
      <w:pPr>
        <w:spacing w:before="0"/>
        <w:ind w:left="129" w:right="0" w:firstLine="0"/>
        <w:jc w:val="left"/>
        <w:rPr>
          <w:sz w:val="12"/>
        </w:rPr>
      </w:pPr>
      <w:r>
        <w:rPr>
          <w:spacing w:val="-5"/>
          <w:sz w:val="12"/>
        </w:rPr>
        <w:t>23</w:t>
      </w:r>
    </w:p>
    <w:p w14:paraId="22614264">
      <w:pPr>
        <w:spacing w:after="0"/>
        <w:jc w:val="left"/>
        <w:rPr>
          <w:sz w:val="12"/>
        </w:rPr>
        <w:sectPr>
          <w:pgSz w:w="11910" w:h="16840"/>
          <w:pgMar w:top="940" w:right="992" w:bottom="1100" w:left="992" w:header="657" w:footer="912" w:gutter="0"/>
          <w:cols w:space="720" w:num="1"/>
        </w:sectPr>
      </w:pPr>
    </w:p>
    <w:p w14:paraId="269B9ACE">
      <w:pPr>
        <w:pStyle w:val="8"/>
        <w:rPr>
          <w:sz w:val="12"/>
        </w:rPr>
      </w:pPr>
    </w:p>
    <w:p w14:paraId="27E37874">
      <w:pPr>
        <w:pStyle w:val="8"/>
        <w:rPr>
          <w:sz w:val="12"/>
        </w:rPr>
      </w:pPr>
    </w:p>
    <w:p w14:paraId="3C15E091">
      <w:pPr>
        <w:pStyle w:val="8"/>
        <w:rPr>
          <w:sz w:val="12"/>
        </w:rPr>
      </w:pPr>
    </w:p>
    <w:p w14:paraId="48A00C97">
      <w:pPr>
        <w:pStyle w:val="8"/>
        <w:spacing w:before="73"/>
        <w:rPr>
          <w:sz w:val="12"/>
        </w:rPr>
      </w:pPr>
    </w:p>
    <w:p w14:paraId="31489639">
      <w:pPr>
        <w:spacing w:before="0"/>
        <w:ind w:left="129" w:right="0" w:firstLine="0"/>
        <w:jc w:val="left"/>
        <w:rPr>
          <w:sz w:val="12"/>
        </w:rPr>
      </w:pPr>
      <w:r>
        <w:rPr>
          <w:sz w:val="12"/>
        </w:rPr>
        <mc:AlternateContent>
          <mc:Choice Requires="wpg">
            <w:drawing>
              <wp:anchor distT="0" distB="0" distL="0" distR="0" simplePos="0" relativeHeight="251660288" behindDoc="0" locked="0" layoutInCell="1" allowOverlap="1">
                <wp:simplePos x="0" y="0"/>
                <wp:positionH relativeFrom="page">
                  <wp:posOffset>871220</wp:posOffset>
                </wp:positionH>
                <wp:positionV relativeFrom="paragraph">
                  <wp:posOffset>-78105</wp:posOffset>
                </wp:positionV>
                <wp:extent cx="5817235" cy="1965325"/>
                <wp:effectExtent l="0" t="0" r="0" b="0"/>
                <wp:wrapNone/>
                <wp:docPr id="34" name="Group 34"/>
                <wp:cNvGraphicFramePr/>
                <a:graphic xmlns:a="http://schemas.openxmlformats.org/drawingml/2006/main">
                  <a:graphicData uri="http://schemas.microsoft.com/office/word/2010/wordprocessingGroup">
                    <wpg:wgp>
                      <wpg:cNvGrpSpPr/>
                      <wpg:grpSpPr>
                        <a:xfrm>
                          <a:off x="0" y="0"/>
                          <a:ext cx="5817235" cy="1965325"/>
                          <a:chOff x="0" y="0"/>
                          <a:chExt cx="5817235" cy="1965325"/>
                        </a:xfrm>
                      </wpg:grpSpPr>
                      <wps:wsp>
                        <wps:cNvPr id="35" name="Graphic 35"/>
                        <wps:cNvSpPr/>
                        <wps:spPr>
                          <a:xfrm>
                            <a:off x="3" y="0"/>
                            <a:ext cx="5817235" cy="1965325"/>
                          </a:xfrm>
                          <a:custGeom>
                            <a:avLst/>
                            <a:gdLst/>
                            <a:ahLst/>
                            <a:cxnLst/>
                            <a:rect l="l" t="t" r="r" b="b"/>
                            <a:pathLst>
                              <a:path w="5817235" h="1965325">
                                <a:moveTo>
                                  <a:pt x="2527" y="213550"/>
                                </a:moveTo>
                                <a:lnTo>
                                  <a:pt x="2527" y="0"/>
                                </a:lnTo>
                              </a:path>
                              <a:path w="5817235" h="1965325">
                                <a:moveTo>
                                  <a:pt x="5814707" y="213550"/>
                                </a:moveTo>
                                <a:lnTo>
                                  <a:pt x="5814707" y="0"/>
                                </a:lnTo>
                              </a:path>
                              <a:path w="5817235" h="1965325">
                                <a:moveTo>
                                  <a:pt x="2527" y="427088"/>
                                </a:moveTo>
                                <a:lnTo>
                                  <a:pt x="2527" y="213550"/>
                                </a:lnTo>
                              </a:path>
                              <a:path w="5817235" h="1965325">
                                <a:moveTo>
                                  <a:pt x="5814707" y="427088"/>
                                </a:moveTo>
                                <a:lnTo>
                                  <a:pt x="5814707" y="213550"/>
                                </a:lnTo>
                              </a:path>
                              <a:path w="5817235" h="1965325">
                                <a:moveTo>
                                  <a:pt x="2527" y="640638"/>
                                </a:moveTo>
                                <a:lnTo>
                                  <a:pt x="2527" y="427088"/>
                                </a:lnTo>
                              </a:path>
                              <a:path w="5817235" h="1965325">
                                <a:moveTo>
                                  <a:pt x="5814707" y="640638"/>
                                </a:moveTo>
                                <a:lnTo>
                                  <a:pt x="5814707" y="427088"/>
                                </a:lnTo>
                              </a:path>
                              <a:path w="5817235" h="1965325">
                                <a:moveTo>
                                  <a:pt x="2527" y="854176"/>
                                </a:moveTo>
                                <a:lnTo>
                                  <a:pt x="2527" y="640638"/>
                                </a:lnTo>
                              </a:path>
                              <a:path w="5817235" h="1965325">
                                <a:moveTo>
                                  <a:pt x="5814707" y="854176"/>
                                </a:moveTo>
                                <a:lnTo>
                                  <a:pt x="5814707" y="640638"/>
                                </a:lnTo>
                              </a:path>
                              <a:path w="5817235" h="1965325">
                                <a:moveTo>
                                  <a:pt x="2527" y="1067727"/>
                                </a:moveTo>
                                <a:lnTo>
                                  <a:pt x="2527" y="854176"/>
                                </a:lnTo>
                              </a:path>
                              <a:path w="5817235" h="1965325">
                                <a:moveTo>
                                  <a:pt x="5814707" y="1067727"/>
                                </a:moveTo>
                                <a:lnTo>
                                  <a:pt x="5814707" y="854176"/>
                                </a:lnTo>
                              </a:path>
                              <a:path w="5817235" h="1965325">
                                <a:moveTo>
                                  <a:pt x="2527" y="1281264"/>
                                </a:moveTo>
                                <a:lnTo>
                                  <a:pt x="2527" y="1067727"/>
                                </a:lnTo>
                              </a:path>
                              <a:path w="5817235" h="1965325">
                                <a:moveTo>
                                  <a:pt x="5814707" y="1281264"/>
                                </a:moveTo>
                                <a:lnTo>
                                  <a:pt x="5814707" y="1067727"/>
                                </a:lnTo>
                              </a:path>
                              <a:path w="5817235" h="1965325">
                                <a:moveTo>
                                  <a:pt x="2527" y="1494815"/>
                                </a:moveTo>
                                <a:lnTo>
                                  <a:pt x="2527" y="1281264"/>
                                </a:lnTo>
                              </a:path>
                              <a:path w="5817235" h="1965325">
                                <a:moveTo>
                                  <a:pt x="5814707" y="1494815"/>
                                </a:moveTo>
                                <a:lnTo>
                                  <a:pt x="5814707" y="1281264"/>
                                </a:lnTo>
                              </a:path>
                              <a:path w="5817235" h="1965325">
                                <a:moveTo>
                                  <a:pt x="2527" y="1708353"/>
                                </a:moveTo>
                                <a:lnTo>
                                  <a:pt x="2527" y="1494815"/>
                                </a:lnTo>
                              </a:path>
                              <a:path w="5817235" h="1965325">
                                <a:moveTo>
                                  <a:pt x="5814707" y="1708353"/>
                                </a:moveTo>
                                <a:lnTo>
                                  <a:pt x="5814707" y="1494815"/>
                                </a:lnTo>
                              </a:path>
                              <a:path w="5817235" h="1965325">
                                <a:moveTo>
                                  <a:pt x="2527" y="1921903"/>
                                </a:moveTo>
                                <a:lnTo>
                                  <a:pt x="2527" y="1708353"/>
                                </a:lnTo>
                              </a:path>
                              <a:path w="5817235" h="1965325">
                                <a:moveTo>
                                  <a:pt x="5814707" y="1921903"/>
                                </a:moveTo>
                                <a:lnTo>
                                  <a:pt x="5814707" y="1708353"/>
                                </a:lnTo>
                              </a:path>
                              <a:path w="5817235" h="1965325">
                                <a:moveTo>
                                  <a:pt x="2527" y="1964918"/>
                                </a:moveTo>
                                <a:lnTo>
                                  <a:pt x="2527" y="1921903"/>
                                </a:lnTo>
                              </a:path>
                              <a:path w="5817235" h="1965325">
                                <a:moveTo>
                                  <a:pt x="0" y="1962391"/>
                                </a:moveTo>
                                <a:lnTo>
                                  <a:pt x="43014" y="1962391"/>
                                </a:lnTo>
                              </a:path>
                              <a:path w="5817235" h="1965325">
                                <a:moveTo>
                                  <a:pt x="43014" y="1962391"/>
                                </a:moveTo>
                                <a:lnTo>
                                  <a:pt x="5774220" y="1962391"/>
                                </a:lnTo>
                              </a:path>
                              <a:path w="5817235" h="1965325">
                                <a:moveTo>
                                  <a:pt x="5774220" y="1962391"/>
                                </a:moveTo>
                                <a:lnTo>
                                  <a:pt x="5817235" y="1962391"/>
                                </a:lnTo>
                              </a:path>
                              <a:path w="5817235" h="1965325">
                                <a:moveTo>
                                  <a:pt x="5814707" y="1964918"/>
                                </a:moveTo>
                                <a:lnTo>
                                  <a:pt x="5814707" y="1921903"/>
                                </a:lnTo>
                              </a:path>
                            </a:pathLst>
                          </a:custGeom>
                          <a:ln w="5060">
                            <a:solidFill>
                              <a:srgbClr val="000000"/>
                            </a:solidFill>
                            <a:prstDash val="solid"/>
                          </a:ln>
                        </wps:spPr>
                        <wps:bodyPr wrap="square" lIns="0" tIns="0" rIns="0" bIns="0" rtlCol="0">
                          <a:noAutofit/>
                        </wps:bodyPr>
                      </wps:wsp>
                      <wps:wsp>
                        <wps:cNvPr id="36" name="Textbox 36"/>
                        <wps:cNvSpPr txBox="1"/>
                        <wps:spPr>
                          <a:xfrm>
                            <a:off x="5060" y="0"/>
                            <a:ext cx="5807710" cy="1960245"/>
                          </a:xfrm>
                          <a:prstGeom prst="rect">
                            <a:avLst/>
                          </a:prstGeom>
                        </wps:spPr>
                        <wps:txbx>
                          <w:txbxContent>
                            <w:p w14:paraId="39637B32">
                              <w:pPr>
                                <w:spacing w:before="4" w:line="271" w:lineRule="auto"/>
                                <w:ind w:left="597" w:right="2898" w:hanging="6"/>
                                <w:jc w:val="left"/>
                                <w:rPr>
                                  <w:rFonts w:ascii="Palatino Linotype"/>
                                  <w:sz w:val="22"/>
                                </w:rPr>
                              </w:pPr>
                              <w:r>
                                <w:rPr>
                                  <w:rFonts w:ascii="Palatino Linotype"/>
                                  <w:color w:val="007F00"/>
                                  <w:w w:val="125"/>
                                  <w:sz w:val="22"/>
                                </w:rPr>
                                <w:t>#</w:t>
                              </w:r>
                              <w:r>
                                <w:rPr>
                                  <w:rFonts w:ascii="Palatino Linotype"/>
                                  <w:color w:val="007F00"/>
                                  <w:spacing w:val="56"/>
                                  <w:w w:val="125"/>
                                  <w:sz w:val="22"/>
                                </w:rPr>
                                <w:t xml:space="preserve">    </w:t>
                              </w:r>
                              <w:r>
                                <w:rPr>
                                  <w:rFonts w:ascii="Palatino Linotype"/>
                                  <w:color w:val="007F00"/>
                                  <w:spacing w:val="10"/>
                                  <w:w w:val="125"/>
                                  <w:sz w:val="22"/>
                                </w:rPr>
                                <w:t>Print</w:t>
                              </w:r>
                              <w:r>
                                <w:rPr>
                                  <w:rFonts w:ascii="Palatino Linotype"/>
                                  <w:color w:val="007F00"/>
                                  <w:spacing w:val="61"/>
                                  <w:w w:val="125"/>
                                  <w:sz w:val="22"/>
                                </w:rPr>
                                <w:t xml:space="preserve">    </w:t>
                              </w:r>
                              <w:r>
                                <w:rPr>
                                  <w:rFonts w:ascii="Palatino Linotype"/>
                                  <w:color w:val="007F00"/>
                                  <w:spacing w:val="13"/>
                                  <w:w w:val="125"/>
                                  <w:sz w:val="22"/>
                                </w:rPr>
                                <w:t>classification</w:t>
                              </w:r>
                              <w:r>
                                <w:rPr>
                                  <w:rFonts w:ascii="Palatino Linotype"/>
                                  <w:color w:val="007F00"/>
                                  <w:spacing w:val="63"/>
                                  <w:w w:val="125"/>
                                  <w:sz w:val="22"/>
                                </w:rPr>
                                <w:t xml:space="preserve">    </w:t>
                              </w:r>
                              <w:r>
                                <w:rPr>
                                  <w:rFonts w:ascii="Palatino Linotype"/>
                                  <w:color w:val="007F00"/>
                                  <w:spacing w:val="11"/>
                                  <w:w w:val="125"/>
                                  <w:sz w:val="22"/>
                                </w:rPr>
                                <w:t>report</w:t>
                              </w:r>
                              <w:r>
                                <w:rPr>
                                  <w:rFonts w:ascii="Palatino Linotype"/>
                                  <w:color w:val="007F00"/>
                                  <w:spacing w:val="80"/>
                                  <w:w w:val="150"/>
                                  <w:sz w:val="22"/>
                                </w:rPr>
                                <w:t xml:space="preserve"> </w:t>
                              </w:r>
                              <w:r>
                                <w:rPr>
                                  <w:rFonts w:ascii="Palatino Linotype"/>
                                  <w:color w:val="0000FF"/>
                                  <w:spacing w:val="12"/>
                                  <w:w w:val="120"/>
                                  <w:sz w:val="22"/>
                                </w:rPr>
                                <w:t>print</w:t>
                              </w:r>
                              <w:r>
                                <w:rPr>
                                  <w:rFonts w:ascii="Palatino Linotype"/>
                                  <w:spacing w:val="12"/>
                                  <w:w w:val="120"/>
                                  <w:sz w:val="22"/>
                                </w:rPr>
                                <w:t>(</w:t>
                              </w:r>
                              <w:r>
                                <w:rPr>
                                  <w:rFonts w:ascii="Palatino Linotype"/>
                                  <w:spacing w:val="-38"/>
                                  <w:w w:val="120"/>
                                  <w:sz w:val="22"/>
                                </w:rPr>
                                <w:t xml:space="preserve"> </w:t>
                              </w:r>
                              <w:r>
                                <w:rPr>
                                  <w:rFonts w:ascii="Palatino Linotype"/>
                                  <w:spacing w:val="15"/>
                                  <w:w w:val="120"/>
                                  <w:sz w:val="22"/>
                                </w:rPr>
                                <w:t>classification_report(y_test,</w:t>
                              </w:r>
                              <w:r>
                                <w:rPr>
                                  <w:rFonts w:ascii="Palatino Linotype"/>
                                  <w:spacing w:val="40"/>
                                  <w:w w:val="120"/>
                                  <w:sz w:val="22"/>
                                </w:rPr>
                                <w:t xml:space="preserve"> </w:t>
                              </w:r>
                              <w:r>
                                <w:rPr>
                                  <w:rFonts w:ascii="Palatino Linotype"/>
                                  <w:spacing w:val="13"/>
                                  <w:w w:val="120"/>
                                  <w:sz w:val="22"/>
                                </w:rPr>
                                <w:t>y_pred))</w:t>
                              </w:r>
                            </w:p>
                            <w:p w14:paraId="3E3B5CB5">
                              <w:pPr>
                                <w:spacing w:before="41" w:line="240" w:lineRule="auto"/>
                                <w:rPr>
                                  <w:rFonts w:ascii="Palatino Linotype"/>
                                  <w:sz w:val="22"/>
                                </w:rPr>
                              </w:pPr>
                            </w:p>
                            <w:p w14:paraId="24A21B75">
                              <w:pPr>
                                <w:spacing w:before="0"/>
                                <w:ind w:left="591" w:right="0" w:firstLine="0"/>
                                <w:jc w:val="left"/>
                                <w:rPr>
                                  <w:rFonts w:ascii="Palatino Linotype"/>
                                  <w:sz w:val="22"/>
                                </w:rPr>
                              </w:pPr>
                              <w:r>
                                <w:rPr>
                                  <w:rFonts w:ascii="Palatino Linotype"/>
                                  <w:color w:val="007F00"/>
                                  <w:w w:val="110"/>
                                  <w:sz w:val="22"/>
                                </w:rPr>
                                <w:t>#</w:t>
                              </w:r>
                              <w:r>
                                <w:rPr>
                                  <w:rFonts w:ascii="Palatino Linotype"/>
                                  <w:color w:val="007F00"/>
                                  <w:spacing w:val="64"/>
                                  <w:w w:val="110"/>
                                  <w:sz w:val="22"/>
                                </w:rPr>
                                <w:t xml:space="preserve"> </w:t>
                              </w:r>
                              <w:r>
                                <w:rPr>
                                  <w:rFonts w:ascii="Palatino Linotype"/>
                                  <w:color w:val="007F00"/>
                                  <w:spacing w:val="11"/>
                                  <w:w w:val="110"/>
                                  <w:sz w:val="22"/>
                                </w:rPr>
                                <w:t>Return</w:t>
                              </w:r>
                              <w:r>
                                <w:rPr>
                                  <w:rFonts w:ascii="Palatino Linotype"/>
                                  <w:color w:val="007F00"/>
                                  <w:spacing w:val="68"/>
                                  <w:w w:val="110"/>
                                  <w:sz w:val="22"/>
                                </w:rPr>
                                <w:t xml:space="preserve"> </w:t>
                              </w:r>
                              <w:r>
                                <w:rPr>
                                  <w:rFonts w:ascii="Palatino Linotype"/>
                                  <w:color w:val="007F00"/>
                                  <w:spacing w:val="10"/>
                                  <w:w w:val="110"/>
                                  <w:sz w:val="22"/>
                                </w:rPr>
                                <w:t>accuracy</w:t>
                              </w:r>
                            </w:p>
                            <w:p w14:paraId="1B35994A">
                              <w:pPr>
                                <w:spacing w:before="40"/>
                                <w:ind w:left="597" w:right="0" w:firstLine="0"/>
                                <w:jc w:val="left"/>
                                <w:rPr>
                                  <w:rFonts w:ascii="Palatino Linotype"/>
                                  <w:sz w:val="22"/>
                                </w:rPr>
                              </w:pPr>
                              <w:r>
                                <w:rPr>
                                  <w:rFonts w:ascii="Palatino Linotype"/>
                                  <w:color w:val="0000FF"/>
                                  <w:spacing w:val="11"/>
                                  <w:w w:val="115"/>
                                  <w:sz w:val="22"/>
                                </w:rPr>
                                <w:t>return</w:t>
                              </w:r>
                              <w:r>
                                <w:rPr>
                                  <w:rFonts w:ascii="Palatino Linotype"/>
                                  <w:color w:val="0000FF"/>
                                  <w:spacing w:val="53"/>
                                  <w:w w:val="115"/>
                                  <w:sz w:val="22"/>
                                </w:rPr>
                                <w:t xml:space="preserve"> </w:t>
                              </w:r>
                              <w:r>
                                <w:rPr>
                                  <w:rFonts w:ascii="Palatino Linotype"/>
                                  <w:spacing w:val="12"/>
                                  <w:w w:val="115"/>
                                  <w:sz w:val="22"/>
                                </w:rPr>
                                <w:t>(y_pred</w:t>
                              </w:r>
                              <w:r>
                                <w:rPr>
                                  <w:rFonts w:ascii="Palatino Linotype"/>
                                  <w:spacing w:val="55"/>
                                  <w:w w:val="115"/>
                                  <w:sz w:val="22"/>
                                </w:rPr>
                                <w:t xml:space="preserve"> </w:t>
                              </w:r>
                              <w:r>
                                <w:rPr>
                                  <w:rFonts w:ascii="Palatino Linotype"/>
                                  <w:w w:val="115"/>
                                  <w:sz w:val="22"/>
                                </w:rPr>
                                <w:t>==</w:t>
                              </w:r>
                              <w:r>
                                <w:rPr>
                                  <w:rFonts w:ascii="Palatino Linotype"/>
                                  <w:spacing w:val="55"/>
                                  <w:w w:val="115"/>
                                  <w:sz w:val="22"/>
                                </w:rPr>
                                <w:t xml:space="preserve"> </w:t>
                              </w:r>
                              <w:r>
                                <w:rPr>
                                  <w:rFonts w:ascii="Palatino Linotype"/>
                                  <w:spacing w:val="12"/>
                                  <w:w w:val="115"/>
                                  <w:sz w:val="22"/>
                                </w:rPr>
                                <w:t>y_test).mean()</w:t>
                              </w:r>
                            </w:p>
                            <w:p w14:paraId="623B371D">
                              <w:pPr>
                                <w:spacing w:before="79" w:line="240" w:lineRule="auto"/>
                                <w:rPr>
                                  <w:rFonts w:ascii="Palatino Linotype"/>
                                  <w:sz w:val="22"/>
                                </w:rPr>
                              </w:pPr>
                            </w:p>
                            <w:p w14:paraId="442E2E61">
                              <w:pPr>
                                <w:spacing w:before="0"/>
                                <w:ind w:left="72" w:right="0" w:firstLine="0"/>
                                <w:jc w:val="left"/>
                                <w:rPr>
                                  <w:rFonts w:ascii="Palatino Linotype"/>
                                  <w:sz w:val="22"/>
                                </w:rPr>
                              </w:pPr>
                              <w:r>
                                <w:rPr>
                                  <w:rFonts w:ascii="Palatino Linotype"/>
                                  <w:color w:val="0000FF"/>
                                  <w:w w:val="115"/>
                                  <w:sz w:val="22"/>
                                </w:rPr>
                                <w:t>def</w:t>
                              </w:r>
                              <w:r>
                                <w:rPr>
                                  <w:rFonts w:ascii="Palatino Linotype"/>
                                  <w:color w:val="0000FF"/>
                                  <w:spacing w:val="77"/>
                                  <w:w w:val="115"/>
                                  <w:sz w:val="22"/>
                                </w:rPr>
                                <w:t xml:space="preserve"> </w:t>
                              </w:r>
                              <w:r>
                                <w:rPr>
                                  <w:rFonts w:ascii="Palatino Linotype"/>
                                  <w:spacing w:val="14"/>
                                  <w:w w:val="115"/>
                                  <w:sz w:val="22"/>
                                </w:rPr>
                                <w:t>save_model(clf,</w:t>
                              </w:r>
                              <w:r>
                                <w:rPr>
                                  <w:rFonts w:ascii="Palatino Linotype"/>
                                  <w:spacing w:val="73"/>
                                  <w:w w:val="115"/>
                                  <w:sz w:val="22"/>
                                </w:rPr>
                                <w:t xml:space="preserve"> </w:t>
                              </w:r>
                              <w:r>
                                <w:rPr>
                                  <w:rFonts w:ascii="Palatino Linotype"/>
                                  <w:spacing w:val="11"/>
                                  <w:w w:val="115"/>
                                  <w:sz w:val="22"/>
                                </w:rPr>
                                <w:t>filepath):</w:t>
                              </w:r>
                            </w:p>
                            <w:p w14:paraId="291385E1">
                              <w:pPr>
                                <w:spacing w:before="39" w:line="271" w:lineRule="auto"/>
                                <w:ind w:left="1121" w:right="2340" w:hanging="525"/>
                                <w:jc w:val="left"/>
                                <w:rPr>
                                  <w:rFonts w:ascii="Palatino Linotype"/>
                                  <w:sz w:val="22"/>
                                </w:rPr>
                              </w:pPr>
                              <w:r>
                                <w:rPr>
                                  <w:rFonts w:ascii="Palatino Linotype"/>
                                  <w:color w:val="0000FF"/>
                                  <w:spacing w:val="9"/>
                                  <w:w w:val="130"/>
                                  <w:sz w:val="22"/>
                                </w:rPr>
                                <w:t>with</w:t>
                              </w:r>
                              <w:r>
                                <w:rPr>
                                  <w:rFonts w:ascii="Palatino Linotype"/>
                                  <w:color w:val="0000FF"/>
                                  <w:spacing w:val="40"/>
                                  <w:w w:val="130"/>
                                  <w:sz w:val="22"/>
                                </w:rPr>
                                <w:t xml:space="preserve"> </w:t>
                              </w:r>
                              <w:r>
                                <w:rPr>
                                  <w:rFonts w:ascii="Palatino Linotype"/>
                                  <w:color w:val="0000FF"/>
                                  <w:spacing w:val="13"/>
                                  <w:w w:val="130"/>
                                  <w:sz w:val="22"/>
                                </w:rPr>
                                <w:t>open</w:t>
                              </w:r>
                              <w:r>
                                <w:rPr>
                                  <w:rFonts w:ascii="Palatino Linotype"/>
                                  <w:spacing w:val="13"/>
                                  <w:w w:val="130"/>
                                  <w:sz w:val="22"/>
                                </w:rPr>
                                <w:t>(filepath</w:t>
                              </w:r>
                              <w:r>
                                <w:rPr>
                                  <w:rFonts w:ascii="Palatino Linotype"/>
                                  <w:spacing w:val="-38"/>
                                  <w:w w:val="130"/>
                                  <w:sz w:val="22"/>
                                </w:rPr>
                                <w:t xml:space="preserve"> </w:t>
                              </w:r>
                              <w:r>
                                <w:rPr>
                                  <w:rFonts w:ascii="Palatino Linotype"/>
                                  <w:w w:val="130"/>
                                  <w:sz w:val="22"/>
                                </w:rPr>
                                <w:t>,</w:t>
                              </w:r>
                              <w:r>
                                <w:rPr>
                                  <w:rFonts w:ascii="Palatino Linotype"/>
                                  <w:spacing w:val="40"/>
                                  <w:w w:val="130"/>
                                  <w:sz w:val="22"/>
                                </w:rPr>
                                <w:t xml:space="preserve"> </w:t>
                              </w:r>
                              <w:r>
                                <w:rPr>
                                  <w:rFonts w:ascii="Palatino Linotype"/>
                                  <w:color w:val="FF0000"/>
                                  <w:spacing w:val="16"/>
                                  <w:w w:val="217"/>
                                  <w:sz w:val="22"/>
                                </w:rPr>
                                <w:t>'</w:t>
                              </w:r>
                              <w:r>
                                <w:rPr>
                                  <w:rFonts w:ascii="Palatino Linotype"/>
                                  <w:color w:val="FF0000"/>
                                  <w:spacing w:val="10"/>
                                  <w:w w:val="29"/>
                                  <w:sz w:val="22"/>
                                </w:rPr>
                                <w:t>w</w:t>
                              </w:r>
                              <w:r>
                                <w:rPr>
                                  <w:rFonts w:ascii="Palatino Linotype"/>
                                  <w:color w:val="FF0000"/>
                                  <w:spacing w:val="21"/>
                                  <w:w w:val="61"/>
                                  <w:sz w:val="22"/>
                                </w:rPr>
                                <w:t>b</w:t>
                              </w:r>
                              <w:r>
                                <w:rPr>
                                  <w:rFonts w:ascii="Palatino Linotype"/>
                                  <w:color w:val="FF0000"/>
                                  <w:spacing w:val="13"/>
                                  <w:w w:val="217"/>
                                  <w:sz w:val="22"/>
                                </w:rPr>
                                <w:t>'</w:t>
                              </w:r>
                              <w:r>
                                <w:rPr>
                                  <w:rFonts w:ascii="Palatino Linotype"/>
                                  <w:w w:val="123"/>
                                  <w:sz w:val="22"/>
                                </w:rPr>
                                <w:t>)</w:t>
                              </w:r>
                              <w:r>
                                <w:rPr>
                                  <w:rFonts w:ascii="Palatino Linotype"/>
                                  <w:spacing w:val="40"/>
                                  <w:w w:val="130"/>
                                  <w:sz w:val="22"/>
                                </w:rPr>
                                <w:t xml:space="preserve"> </w:t>
                              </w:r>
                              <w:r>
                                <w:rPr>
                                  <w:rFonts w:ascii="Palatino Linotype"/>
                                  <w:color w:val="0000FF"/>
                                  <w:w w:val="130"/>
                                  <w:sz w:val="22"/>
                                </w:rPr>
                                <w:t>as</w:t>
                              </w:r>
                              <w:r>
                                <w:rPr>
                                  <w:rFonts w:ascii="Palatino Linotype"/>
                                  <w:color w:val="0000FF"/>
                                  <w:spacing w:val="40"/>
                                  <w:w w:val="130"/>
                                  <w:sz w:val="22"/>
                                </w:rPr>
                                <w:t xml:space="preserve"> </w:t>
                              </w:r>
                              <w:r>
                                <w:rPr>
                                  <w:rFonts w:ascii="Palatino Linotype"/>
                                  <w:w w:val="130"/>
                                  <w:sz w:val="22"/>
                                </w:rPr>
                                <w:t xml:space="preserve">f: </w:t>
                              </w:r>
                              <w:r>
                                <w:rPr>
                                  <w:rFonts w:ascii="Palatino Linotype"/>
                                  <w:spacing w:val="14"/>
                                  <w:w w:val="130"/>
                                  <w:sz w:val="22"/>
                                </w:rPr>
                                <w:t>pickle.dump(clf,</w:t>
                              </w:r>
                              <w:r>
                                <w:rPr>
                                  <w:rFonts w:ascii="Palatino Linotype"/>
                                  <w:spacing w:val="40"/>
                                  <w:w w:val="130"/>
                                  <w:sz w:val="22"/>
                                </w:rPr>
                                <w:t xml:space="preserve"> </w:t>
                              </w:r>
                              <w:r>
                                <w:rPr>
                                  <w:rFonts w:ascii="Palatino Linotype"/>
                                  <w:w w:val="130"/>
                                  <w:sz w:val="22"/>
                                </w:rPr>
                                <w:t>f)</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6.15pt;height:154.75pt;width:458.05pt;mso-position-horizontal-relative:page;z-index:251660288;mso-width-relative:page;mso-height-relative:page;" coordsize="5817235,1965325" o:gfxdata="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">
                <o:lock v:ext="edit" aspectratio="f"/>
                <v:shape id="Graphic 35" o:spid="_x0000_s1026" o:spt="100" style="position:absolute;left:3;top:0;height:1965325;width:5817235;" filled="f" stroked="t" coordsize="5817235,1965325" o:gfxdata="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yPgK/&#10;AAAA2wAAAA8AAAAAAAAAAQAgAAAAIgAAAGRycy9kb3ducmV2LnhtbFBLAQIUABQAAAAIAIdO4kAz&#10;LwWeOwAAADkAAAAQAAAAAAAAAAEAIAAAAA4BAABkcnMvc2hhcGV4bWwueG1sUEsFBgAAAAAGAAYA&#10;WwEAALgDAAAAAA==&#10;" path="m2527,213550l2527,0em5814707,213550l5814707,0em2527,427088l2527,213550em5814707,427088l5814707,213550em2527,640638l2527,427088em5814707,640638l5814707,427088em2527,854176l2527,640638em5814707,854176l5814707,640638em2527,1067727l2527,854176em5814707,1067727l5814707,854176em2527,1281264l2527,1067727em5814707,1281264l5814707,1067727em2527,1494815l2527,1281264em5814707,1494815l5814707,1281264em2527,1708353l2527,1494815em5814707,1708353l5814707,1494815em2527,1921903l2527,1708353em5814707,1921903l5814707,1708353em2527,1964918l2527,1921903em0,1962391l43014,1962391em43014,1962391l5774220,1962391em5774220,1962391l5817235,1962391em5814707,1964918l5814707,1921903e">
                  <v:fill on="f" focussize="0,0"/>
                  <v:stroke weight="0.398425196850394pt" color="#000000" joinstyle="round"/>
                  <v:imagedata o:title=""/>
                  <o:lock v:ext="edit" aspectratio="f"/>
                  <v:textbox inset="0mm,0mm,0mm,0mm"/>
                </v:shape>
                <v:shape id="Textbox 36" o:spid="_x0000_s1026" o:spt="202" type="#_x0000_t202" style="position:absolute;left:5060;top:0;height:1960245;width:5807710;"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637B32">
                        <w:pPr>
                          <w:spacing w:before="4" w:line="271" w:lineRule="auto"/>
                          <w:ind w:left="597" w:right="2898" w:hanging="6"/>
                          <w:jc w:val="left"/>
                          <w:rPr>
                            <w:rFonts w:ascii="Palatino Linotype"/>
                            <w:sz w:val="22"/>
                          </w:rPr>
                        </w:pPr>
                        <w:r>
                          <w:rPr>
                            <w:rFonts w:ascii="Palatino Linotype"/>
                            <w:color w:val="007F00"/>
                            <w:w w:val="125"/>
                            <w:sz w:val="22"/>
                          </w:rPr>
                          <w:t>#</w:t>
                        </w:r>
                        <w:r>
                          <w:rPr>
                            <w:rFonts w:ascii="Palatino Linotype"/>
                            <w:color w:val="007F00"/>
                            <w:spacing w:val="56"/>
                            <w:w w:val="125"/>
                            <w:sz w:val="22"/>
                          </w:rPr>
                          <w:t xml:space="preserve">    </w:t>
                        </w:r>
                        <w:r>
                          <w:rPr>
                            <w:rFonts w:ascii="Palatino Linotype"/>
                            <w:color w:val="007F00"/>
                            <w:spacing w:val="10"/>
                            <w:w w:val="125"/>
                            <w:sz w:val="22"/>
                          </w:rPr>
                          <w:t>Print</w:t>
                        </w:r>
                        <w:r>
                          <w:rPr>
                            <w:rFonts w:ascii="Palatino Linotype"/>
                            <w:color w:val="007F00"/>
                            <w:spacing w:val="61"/>
                            <w:w w:val="125"/>
                            <w:sz w:val="22"/>
                          </w:rPr>
                          <w:t xml:space="preserve">    </w:t>
                        </w:r>
                        <w:r>
                          <w:rPr>
                            <w:rFonts w:ascii="Palatino Linotype"/>
                            <w:color w:val="007F00"/>
                            <w:spacing w:val="13"/>
                            <w:w w:val="125"/>
                            <w:sz w:val="22"/>
                          </w:rPr>
                          <w:t>classification</w:t>
                        </w:r>
                        <w:r>
                          <w:rPr>
                            <w:rFonts w:ascii="Palatino Linotype"/>
                            <w:color w:val="007F00"/>
                            <w:spacing w:val="63"/>
                            <w:w w:val="125"/>
                            <w:sz w:val="22"/>
                          </w:rPr>
                          <w:t xml:space="preserve">    </w:t>
                        </w:r>
                        <w:r>
                          <w:rPr>
                            <w:rFonts w:ascii="Palatino Linotype"/>
                            <w:color w:val="007F00"/>
                            <w:spacing w:val="11"/>
                            <w:w w:val="125"/>
                            <w:sz w:val="22"/>
                          </w:rPr>
                          <w:t>report</w:t>
                        </w:r>
                        <w:r>
                          <w:rPr>
                            <w:rFonts w:ascii="Palatino Linotype"/>
                            <w:color w:val="007F00"/>
                            <w:spacing w:val="80"/>
                            <w:w w:val="150"/>
                            <w:sz w:val="22"/>
                          </w:rPr>
                          <w:t xml:space="preserve"> </w:t>
                        </w:r>
                        <w:r>
                          <w:rPr>
                            <w:rFonts w:ascii="Palatino Linotype"/>
                            <w:color w:val="0000FF"/>
                            <w:spacing w:val="12"/>
                            <w:w w:val="120"/>
                            <w:sz w:val="22"/>
                          </w:rPr>
                          <w:t>print</w:t>
                        </w:r>
                        <w:r>
                          <w:rPr>
                            <w:rFonts w:ascii="Palatino Linotype"/>
                            <w:spacing w:val="12"/>
                            <w:w w:val="120"/>
                            <w:sz w:val="22"/>
                          </w:rPr>
                          <w:t>(</w:t>
                        </w:r>
                        <w:r>
                          <w:rPr>
                            <w:rFonts w:ascii="Palatino Linotype"/>
                            <w:spacing w:val="-38"/>
                            <w:w w:val="120"/>
                            <w:sz w:val="22"/>
                          </w:rPr>
                          <w:t xml:space="preserve"> </w:t>
                        </w:r>
                        <w:r>
                          <w:rPr>
                            <w:rFonts w:ascii="Palatino Linotype"/>
                            <w:spacing w:val="15"/>
                            <w:w w:val="120"/>
                            <w:sz w:val="22"/>
                          </w:rPr>
                          <w:t>classification_report(y_test,</w:t>
                        </w:r>
                        <w:r>
                          <w:rPr>
                            <w:rFonts w:ascii="Palatino Linotype"/>
                            <w:spacing w:val="40"/>
                            <w:w w:val="120"/>
                            <w:sz w:val="22"/>
                          </w:rPr>
                          <w:t xml:space="preserve"> </w:t>
                        </w:r>
                        <w:r>
                          <w:rPr>
                            <w:rFonts w:ascii="Palatino Linotype"/>
                            <w:spacing w:val="13"/>
                            <w:w w:val="120"/>
                            <w:sz w:val="22"/>
                          </w:rPr>
                          <w:t>y_pred))</w:t>
                        </w:r>
                      </w:p>
                      <w:p w14:paraId="3E3B5CB5">
                        <w:pPr>
                          <w:spacing w:before="41" w:line="240" w:lineRule="auto"/>
                          <w:rPr>
                            <w:rFonts w:ascii="Palatino Linotype"/>
                            <w:sz w:val="22"/>
                          </w:rPr>
                        </w:pPr>
                      </w:p>
                      <w:p w14:paraId="24A21B75">
                        <w:pPr>
                          <w:spacing w:before="0"/>
                          <w:ind w:left="591" w:right="0" w:firstLine="0"/>
                          <w:jc w:val="left"/>
                          <w:rPr>
                            <w:rFonts w:ascii="Palatino Linotype"/>
                            <w:sz w:val="22"/>
                          </w:rPr>
                        </w:pPr>
                        <w:r>
                          <w:rPr>
                            <w:rFonts w:ascii="Palatino Linotype"/>
                            <w:color w:val="007F00"/>
                            <w:w w:val="110"/>
                            <w:sz w:val="22"/>
                          </w:rPr>
                          <w:t>#</w:t>
                        </w:r>
                        <w:r>
                          <w:rPr>
                            <w:rFonts w:ascii="Palatino Linotype"/>
                            <w:color w:val="007F00"/>
                            <w:spacing w:val="64"/>
                            <w:w w:val="110"/>
                            <w:sz w:val="22"/>
                          </w:rPr>
                          <w:t xml:space="preserve"> </w:t>
                        </w:r>
                        <w:r>
                          <w:rPr>
                            <w:rFonts w:ascii="Palatino Linotype"/>
                            <w:color w:val="007F00"/>
                            <w:spacing w:val="11"/>
                            <w:w w:val="110"/>
                            <w:sz w:val="22"/>
                          </w:rPr>
                          <w:t>Return</w:t>
                        </w:r>
                        <w:r>
                          <w:rPr>
                            <w:rFonts w:ascii="Palatino Linotype"/>
                            <w:color w:val="007F00"/>
                            <w:spacing w:val="68"/>
                            <w:w w:val="110"/>
                            <w:sz w:val="22"/>
                          </w:rPr>
                          <w:t xml:space="preserve"> </w:t>
                        </w:r>
                        <w:r>
                          <w:rPr>
                            <w:rFonts w:ascii="Palatino Linotype"/>
                            <w:color w:val="007F00"/>
                            <w:spacing w:val="10"/>
                            <w:w w:val="110"/>
                            <w:sz w:val="22"/>
                          </w:rPr>
                          <w:t>accuracy</w:t>
                        </w:r>
                      </w:p>
                      <w:p w14:paraId="1B35994A">
                        <w:pPr>
                          <w:spacing w:before="40"/>
                          <w:ind w:left="597" w:right="0" w:firstLine="0"/>
                          <w:jc w:val="left"/>
                          <w:rPr>
                            <w:rFonts w:ascii="Palatino Linotype"/>
                            <w:sz w:val="22"/>
                          </w:rPr>
                        </w:pPr>
                        <w:r>
                          <w:rPr>
                            <w:rFonts w:ascii="Palatino Linotype"/>
                            <w:color w:val="0000FF"/>
                            <w:spacing w:val="11"/>
                            <w:w w:val="115"/>
                            <w:sz w:val="22"/>
                          </w:rPr>
                          <w:t>return</w:t>
                        </w:r>
                        <w:r>
                          <w:rPr>
                            <w:rFonts w:ascii="Palatino Linotype"/>
                            <w:color w:val="0000FF"/>
                            <w:spacing w:val="53"/>
                            <w:w w:val="115"/>
                            <w:sz w:val="22"/>
                          </w:rPr>
                          <w:t xml:space="preserve"> </w:t>
                        </w:r>
                        <w:r>
                          <w:rPr>
                            <w:rFonts w:ascii="Palatino Linotype"/>
                            <w:spacing w:val="12"/>
                            <w:w w:val="115"/>
                            <w:sz w:val="22"/>
                          </w:rPr>
                          <w:t>(y_pred</w:t>
                        </w:r>
                        <w:r>
                          <w:rPr>
                            <w:rFonts w:ascii="Palatino Linotype"/>
                            <w:spacing w:val="55"/>
                            <w:w w:val="115"/>
                            <w:sz w:val="22"/>
                          </w:rPr>
                          <w:t xml:space="preserve"> </w:t>
                        </w:r>
                        <w:r>
                          <w:rPr>
                            <w:rFonts w:ascii="Palatino Linotype"/>
                            <w:w w:val="115"/>
                            <w:sz w:val="22"/>
                          </w:rPr>
                          <w:t>==</w:t>
                        </w:r>
                        <w:r>
                          <w:rPr>
                            <w:rFonts w:ascii="Palatino Linotype"/>
                            <w:spacing w:val="55"/>
                            <w:w w:val="115"/>
                            <w:sz w:val="22"/>
                          </w:rPr>
                          <w:t xml:space="preserve"> </w:t>
                        </w:r>
                        <w:r>
                          <w:rPr>
                            <w:rFonts w:ascii="Palatino Linotype"/>
                            <w:spacing w:val="12"/>
                            <w:w w:val="115"/>
                            <w:sz w:val="22"/>
                          </w:rPr>
                          <w:t>y_test).mean()</w:t>
                        </w:r>
                      </w:p>
                      <w:p w14:paraId="623B371D">
                        <w:pPr>
                          <w:spacing w:before="79" w:line="240" w:lineRule="auto"/>
                          <w:rPr>
                            <w:rFonts w:ascii="Palatino Linotype"/>
                            <w:sz w:val="22"/>
                          </w:rPr>
                        </w:pPr>
                      </w:p>
                      <w:p w14:paraId="442E2E61">
                        <w:pPr>
                          <w:spacing w:before="0"/>
                          <w:ind w:left="72" w:right="0" w:firstLine="0"/>
                          <w:jc w:val="left"/>
                          <w:rPr>
                            <w:rFonts w:ascii="Palatino Linotype"/>
                            <w:sz w:val="22"/>
                          </w:rPr>
                        </w:pPr>
                        <w:r>
                          <w:rPr>
                            <w:rFonts w:ascii="Palatino Linotype"/>
                            <w:color w:val="0000FF"/>
                            <w:w w:val="115"/>
                            <w:sz w:val="22"/>
                          </w:rPr>
                          <w:t>def</w:t>
                        </w:r>
                        <w:r>
                          <w:rPr>
                            <w:rFonts w:ascii="Palatino Linotype"/>
                            <w:color w:val="0000FF"/>
                            <w:spacing w:val="77"/>
                            <w:w w:val="115"/>
                            <w:sz w:val="22"/>
                          </w:rPr>
                          <w:t xml:space="preserve"> </w:t>
                        </w:r>
                        <w:r>
                          <w:rPr>
                            <w:rFonts w:ascii="Palatino Linotype"/>
                            <w:spacing w:val="14"/>
                            <w:w w:val="115"/>
                            <w:sz w:val="22"/>
                          </w:rPr>
                          <w:t>save_model(clf,</w:t>
                        </w:r>
                        <w:r>
                          <w:rPr>
                            <w:rFonts w:ascii="Palatino Linotype"/>
                            <w:spacing w:val="73"/>
                            <w:w w:val="115"/>
                            <w:sz w:val="22"/>
                          </w:rPr>
                          <w:t xml:space="preserve"> </w:t>
                        </w:r>
                        <w:r>
                          <w:rPr>
                            <w:rFonts w:ascii="Palatino Linotype"/>
                            <w:spacing w:val="11"/>
                            <w:w w:val="115"/>
                            <w:sz w:val="22"/>
                          </w:rPr>
                          <w:t>filepath):</w:t>
                        </w:r>
                      </w:p>
                      <w:p w14:paraId="291385E1">
                        <w:pPr>
                          <w:spacing w:before="39" w:line="271" w:lineRule="auto"/>
                          <w:ind w:left="1121" w:right="2340" w:hanging="525"/>
                          <w:jc w:val="left"/>
                          <w:rPr>
                            <w:rFonts w:ascii="Palatino Linotype"/>
                            <w:sz w:val="22"/>
                          </w:rPr>
                        </w:pPr>
                        <w:r>
                          <w:rPr>
                            <w:rFonts w:ascii="Palatino Linotype"/>
                            <w:color w:val="0000FF"/>
                            <w:spacing w:val="9"/>
                            <w:w w:val="130"/>
                            <w:sz w:val="22"/>
                          </w:rPr>
                          <w:t>with</w:t>
                        </w:r>
                        <w:r>
                          <w:rPr>
                            <w:rFonts w:ascii="Palatino Linotype"/>
                            <w:color w:val="0000FF"/>
                            <w:spacing w:val="40"/>
                            <w:w w:val="130"/>
                            <w:sz w:val="22"/>
                          </w:rPr>
                          <w:t xml:space="preserve"> </w:t>
                        </w:r>
                        <w:r>
                          <w:rPr>
                            <w:rFonts w:ascii="Palatino Linotype"/>
                            <w:color w:val="0000FF"/>
                            <w:spacing w:val="13"/>
                            <w:w w:val="130"/>
                            <w:sz w:val="22"/>
                          </w:rPr>
                          <w:t>open</w:t>
                        </w:r>
                        <w:r>
                          <w:rPr>
                            <w:rFonts w:ascii="Palatino Linotype"/>
                            <w:spacing w:val="13"/>
                            <w:w w:val="130"/>
                            <w:sz w:val="22"/>
                          </w:rPr>
                          <w:t>(filepath</w:t>
                        </w:r>
                        <w:r>
                          <w:rPr>
                            <w:rFonts w:ascii="Palatino Linotype"/>
                            <w:spacing w:val="-38"/>
                            <w:w w:val="130"/>
                            <w:sz w:val="22"/>
                          </w:rPr>
                          <w:t xml:space="preserve"> </w:t>
                        </w:r>
                        <w:r>
                          <w:rPr>
                            <w:rFonts w:ascii="Palatino Linotype"/>
                            <w:w w:val="130"/>
                            <w:sz w:val="22"/>
                          </w:rPr>
                          <w:t>,</w:t>
                        </w:r>
                        <w:r>
                          <w:rPr>
                            <w:rFonts w:ascii="Palatino Linotype"/>
                            <w:spacing w:val="40"/>
                            <w:w w:val="130"/>
                            <w:sz w:val="22"/>
                          </w:rPr>
                          <w:t xml:space="preserve"> </w:t>
                        </w:r>
                        <w:r>
                          <w:rPr>
                            <w:rFonts w:ascii="Palatino Linotype"/>
                            <w:color w:val="FF0000"/>
                            <w:spacing w:val="16"/>
                            <w:w w:val="217"/>
                            <w:sz w:val="22"/>
                          </w:rPr>
                          <w:t>'</w:t>
                        </w:r>
                        <w:r>
                          <w:rPr>
                            <w:rFonts w:ascii="Palatino Linotype"/>
                            <w:color w:val="FF0000"/>
                            <w:spacing w:val="10"/>
                            <w:w w:val="29"/>
                            <w:sz w:val="22"/>
                          </w:rPr>
                          <w:t>w</w:t>
                        </w:r>
                        <w:r>
                          <w:rPr>
                            <w:rFonts w:ascii="Palatino Linotype"/>
                            <w:color w:val="FF0000"/>
                            <w:spacing w:val="21"/>
                            <w:w w:val="61"/>
                            <w:sz w:val="22"/>
                          </w:rPr>
                          <w:t>b</w:t>
                        </w:r>
                        <w:r>
                          <w:rPr>
                            <w:rFonts w:ascii="Palatino Linotype"/>
                            <w:color w:val="FF0000"/>
                            <w:spacing w:val="13"/>
                            <w:w w:val="217"/>
                            <w:sz w:val="22"/>
                          </w:rPr>
                          <w:t>'</w:t>
                        </w:r>
                        <w:r>
                          <w:rPr>
                            <w:rFonts w:ascii="Palatino Linotype"/>
                            <w:w w:val="123"/>
                            <w:sz w:val="22"/>
                          </w:rPr>
                          <w:t>)</w:t>
                        </w:r>
                        <w:r>
                          <w:rPr>
                            <w:rFonts w:ascii="Palatino Linotype"/>
                            <w:spacing w:val="40"/>
                            <w:w w:val="130"/>
                            <w:sz w:val="22"/>
                          </w:rPr>
                          <w:t xml:space="preserve"> </w:t>
                        </w:r>
                        <w:r>
                          <w:rPr>
                            <w:rFonts w:ascii="Palatino Linotype"/>
                            <w:color w:val="0000FF"/>
                            <w:w w:val="130"/>
                            <w:sz w:val="22"/>
                          </w:rPr>
                          <w:t>as</w:t>
                        </w:r>
                        <w:r>
                          <w:rPr>
                            <w:rFonts w:ascii="Palatino Linotype"/>
                            <w:color w:val="0000FF"/>
                            <w:spacing w:val="40"/>
                            <w:w w:val="130"/>
                            <w:sz w:val="22"/>
                          </w:rPr>
                          <w:t xml:space="preserve"> </w:t>
                        </w:r>
                        <w:r>
                          <w:rPr>
                            <w:rFonts w:ascii="Palatino Linotype"/>
                            <w:w w:val="130"/>
                            <w:sz w:val="22"/>
                          </w:rPr>
                          <w:t xml:space="preserve">f: </w:t>
                        </w:r>
                        <w:r>
                          <w:rPr>
                            <w:rFonts w:ascii="Palatino Linotype"/>
                            <w:spacing w:val="14"/>
                            <w:w w:val="130"/>
                            <w:sz w:val="22"/>
                          </w:rPr>
                          <w:t>pickle.dump(clf,</w:t>
                        </w:r>
                        <w:r>
                          <w:rPr>
                            <w:rFonts w:ascii="Palatino Linotype"/>
                            <w:spacing w:val="40"/>
                            <w:w w:val="130"/>
                            <w:sz w:val="22"/>
                          </w:rPr>
                          <w:t xml:space="preserve"> </w:t>
                        </w:r>
                        <w:r>
                          <w:rPr>
                            <w:rFonts w:ascii="Palatino Linotype"/>
                            <w:w w:val="130"/>
                            <w:sz w:val="22"/>
                          </w:rPr>
                          <w:t>f)</w:t>
                        </w:r>
                      </w:p>
                    </w:txbxContent>
                  </v:textbox>
                </v:shape>
              </v:group>
            </w:pict>
          </mc:Fallback>
        </mc:AlternateContent>
      </w:r>
      <w:r>
        <w:rPr>
          <w:spacing w:val="-5"/>
          <w:sz w:val="12"/>
        </w:rPr>
        <w:t>24</w:t>
      </w:r>
    </w:p>
    <w:p w14:paraId="29424CAA">
      <w:pPr>
        <w:pStyle w:val="8"/>
        <w:spacing w:before="60"/>
        <w:rPr>
          <w:sz w:val="12"/>
        </w:rPr>
      </w:pPr>
    </w:p>
    <w:p w14:paraId="5B8A5EA4">
      <w:pPr>
        <w:spacing w:before="0"/>
        <w:ind w:left="129" w:right="0" w:firstLine="0"/>
        <w:jc w:val="left"/>
        <w:rPr>
          <w:sz w:val="12"/>
        </w:rPr>
      </w:pPr>
      <w:r>
        <w:rPr>
          <w:spacing w:val="-5"/>
          <w:sz w:val="12"/>
        </w:rPr>
        <w:t>25</w:t>
      </w:r>
    </w:p>
    <w:p w14:paraId="71B724AD">
      <w:pPr>
        <w:pStyle w:val="8"/>
        <w:spacing w:before="60"/>
        <w:rPr>
          <w:sz w:val="12"/>
        </w:rPr>
      </w:pPr>
    </w:p>
    <w:p w14:paraId="192C1E77">
      <w:pPr>
        <w:spacing w:before="1"/>
        <w:ind w:left="129" w:right="0" w:firstLine="0"/>
        <w:jc w:val="left"/>
        <w:rPr>
          <w:sz w:val="12"/>
        </w:rPr>
      </w:pPr>
      <w:r>
        <w:rPr>
          <w:spacing w:val="-5"/>
          <w:sz w:val="12"/>
        </w:rPr>
        <w:t>26</w:t>
      </w:r>
    </w:p>
    <w:p w14:paraId="12F1F79C">
      <w:pPr>
        <w:pStyle w:val="8"/>
        <w:spacing w:before="60"/>
        <w:rPr>
          <w:sz w:val="12"/>
        </w:rPr>
      </w:pPr>
    </w:p>
    <w:p w14:paraId="6AB2C6F4">
      <w:pPr>
        <w:spacing w:before="0"/>
        <w:ind w:left="129" w:right="0" w:firstLine="0"/>
        <w:jc w:val="left"/>
        <w:rPr>
          <w:sz w:val="12"/>
        </w:rPr>
      </w:pPr>
      <w:r>
        <w:rPr>
          <w:spacing w:val="-5"/>
          <w:sz w:val="12"/>
        </w:rPr>
        <w:t>27</w:t>
      </w:r>
    </w:p>
    <w:p w14:paraId="64B008B9">
      <w:pPr>
        <w:pStyle w:val="8"/>
        <w:spacing w:before="60"/>
        <w:rPr>
          <w:sz w:val="12"/>
        </w:rPr>
      </w:pPr>
    </w:p>
    <w:p w14:paraId="3325F597">
      <w:pPr>
        <w:spacing w:before="0"/>
        <w:ind w:left="129" w:right="0" w:firstLine="0"/>
        <w:jc w:val="left"/>
        <w:rPr>
          <w:sz w:val="12"/>
        </w:rPr>
      </w:pPr>
      <w:r>
        <w:rPr>
          <w:spacing w:val="-5"/>
          <w:sz w:val="12"/>
        </w:rPr>
        <w:t>28</w:t>
      </w:r>
    </w:p>
    <w:p w14:paraId="27BE76FE">
      <w:pPr>
        <w:pStyle w:val="8"/>
        <w:spacing w:before="60"/>
        <w:rPr>
          <w:sz w:val="12"/>
        </w:rPr>
      </w:pPr>
    </w:p>
    <w:p w14:paraId="11B50407">
      <w:pPr>
        <w:spacing w:before="1"/>
        <w:ind w:left="129" w:right="0" w:firstLine="0"/>
        <w:jc w:val="left"/>
        <w:rPr>
          <w:sz w:val="12"/>
        </w:rPr>
      </w:pPr>
      <w:r>
        <w:rPr>
          <w:spacing w:val="-5"/>
          <w:sz w:val="12"/>
        </w:rPr>
        <w:t>29</w:t>
      </w:r>
    </w:p>
    <w:p w14:paraId="30A3D582">
      <w:pPr>
        <w:pStyle w:val="8"/>
        <w:spacing w:before="60"/>
        <w:rPr>
          <w:sz w:val="12"/>
        </w:rPr>
      </w:pPr>
    </w:p>
    <w:p w14:paraId="425D6DF1">
      <w:pPr>
        <w:spacing w:before="0"/>
        <w:ind w:left="129" w:right="0" w:firstLine="0"/>
        <w:jc w:val="left"/>
        <w:rPr>
          <w:sz w:val="12"/>
        </w:rPr>
      </w:pPr>
      <w:r>
        <w:rPr>
          <w:spacing w:val="-5"/>
          <w:sz w:val="12"/>
        </w:rPr>
        <w:t>30</w:t>
      </w:r>
    </w:p>
    <w:p w14:paraId="3860EF0F">
      <w:pPr>
        <w:pStyle w:val="8"/>
        <w:spacing w:before="60"/>
        <w:rPr>
          <w:sz w:val="12"/>
        </w:rPr>
      </w:pPr>
    </w:p>
    <w:p w14:paraId="1E5774D8">
      <w:pPr>
        <w:spacing w:before="0"/>
        <w:ind w:left="129" w:right="0" w:firstLine="0"/>
        <w:jc w:val="left"/>
        <w:rPr>
          <w:sz w:val="12"/>
        </w:rPr>
      </w:pPr>
      <w:r>
        <w:rPr>
          <w:spacing w:val="-5"/>
          <w:sz w:val="12"/>
        </w:rPr>
        <w:t>31</w:t>
      </w:r>
    </w:p>
    <w:p w14:paraId="2A6D7899">
      <w:pPr>
        <w:pStyle w:val="8"/>
        <w:spacing w:before="60"/>
        <w:rPr>
          <w:sz w:val="12"/>
        </w:rPr>
      </w:pPr>
    </w:p>
    <w:p w14:paraId="4F166423">
      <w:pPr>
        <w:spacing w:before="0"/>
        <w:ind w:left="129" w:right="0" w:firstLine="0"/>
        <w:jc w:val="left"/>
        <w:rPr>
          <w:sz w:val="12"/>
        </w:rPr>
      </w:pPr>
      <w:r>
        <w:rPr>
          <w:spacing w:val="-5"/>
          <w:sz w:val="12"/>
        </w:rPr>
        <w:t>32</w:t>
      </w:r>
    </w:p>
    <w:p w14:paraId="6AABF36D">
      <w:pPr>
        <w:pStyle w:val="8"/>
        <w:spacing w:before="270"/>
      </w:pPr>
    </w:p>
    <w:p w14:paraId="2312DD2C">
      <w:pPr>
        <w:pStyle w:val="8"/>
        <w:spacing w:line="343" w:lineRule="auto"/>
        <w:ind w:left="448" w:right="327" w:hanging="8"/>
      </w:pPr>
      <w:r>
        <w:t>The Random Forest is configured with 100 trees and no depth limit.</w:t>
      </w:r>
      <w:r>
        <w:rPr>
          <w:spacing w:val="40"/>
        </w:rPr>
        <w:t xml:space="preserve"> </w:t>
      </w:r>
      <w:r>
        <w:t>Training uses all CPU</w:t>
      </w:r>
      <w:r>
        <w:rPr>
          <w:spacing w:val="80"/>
        </w:rPr>
        <w:t xml:space="preserve"> </w:t>
      </w:r>
      <w:bookmarkStart w:id="100" w:name="Flask API Code"/>
      <w:bookmarkEnd w:id="100"/>
      <w:r>
        <w:t>cores (n_jobs=-1) for speed. Model is saved as pickle file for later use.</w:t>
      </w:r>
    </w:p>
    <w:p w14:paraId="7D49CE11">
      <w:pPr>
        <w:pStyle w:val="8"/>
        <w:spacing w:before="23"/>
      </w:pPr>
    </w:p>
    <w:p w14:paraId="1F5E2C58">
      <w:pPr>
        <w:pStyle w:val="4"/>
        <w:numPr>
          <w:ilvl w:val="2"/>
          <w:numId w:val="26"/>
        </w:numPr>
        <w:tabs>
          <w:tab w:val="left" w:pos="1284"/>
        </w:tabs>
        <w:spacing w:before="0" w:after="0" w:line="240" w:lineRule="auto"/>
        <w:ind w:left="1284" w:right="0" w:hanging="836"/>
        <w:jc w:val="left"/>
      </w:pPr>
      <w:r>
        <w:t>Flask</w:t>
      </w:r>
      <w:r>
        <w:rPr>
          <w:spacing w:val="-10"/>
        </w:rPr>
        <w:t xml:space="preserve"> </w:t>
      </w:r>
      <w:r>
        <w:t>API</w:t>
      </w:r>
      <w:r>
        <w:rPr>
          <w:spacing w:val="-10"/>
        </w:rPr>
        <w:t xml:space="preserve"> </w:t>
      </w:r>
      <w:r>
        <w:rPr>
          <w:spacing w:val="-4"/>
        </w:rPr>
        <w:t>Code</w:t>
      </w:r>
    </w:p>
    <w:p w14:paraId="3D252CB8">
      <w:pPr>
        <w:pStyle w:val="8"/>
        <w:spacing w:before="266"/>
        <w:ind w:left="448"/>
      </w:pPr>
      <w:r>
        <w:t>Backend</w:t>
      </w:r>
      <w:r>
        <w:rPr>
          <w:spacing w:val="-7"/>
        </w:rPr>
        <w:t xml:space="preserve"> </w:t>
      </w:r>
      <w:r>
        <w:t>API</w:t>
      </w:r>
      <w:r>
        <w:rPr>
          <w:spacing w:val="-7"/>
        </w:rPr>
        <w:t xml:space="preserve"> </w:t>
      </w:r>
      <w:r>
        <w:t>for</w:t>
      </w:r>
      <w:r>
        <w:rPr>
          <w:spacing w:val="-6"/>
        </w:rPr>
        <w:t xml:space="preserve"> </w:t>
      </w:r>
      <w:r>
        <w:t>serving</w:t>
      </w:r>
      <w:r>
        <w:rPr>
          <w:spacing w:val="-7"/>
        </w:rPr>
        <w:t xml:space="preserve"> </w:t>
      </w:r>
      <w:r>
        <w:rPr>
          <w:spacing w:val="-2"/>
        </w:rPr>
        <w:t>predictions.</w:t>
      </w:r>
    </w:p>
    <w:p w14:paraId="095BDCFB">
      <w:pPr>
        <w:pStyle w:val="8"/>
        <w:spacing w:before="27"/>
        <w:rPr>
          <w:sz w:val="22"/>
        </w:rPr>
      </w:pPr>
    </w:p>
    <w:p w14:paraId="31DC20F6">
      <w:pPr>
        <w:spacing w:before="1"/>
        <w:ind w:left="394" w:right="395" w:firstLine="0"/>
        <w:jc w:val="center"/>
        <w:rPr>
          <w:sz w:val="22"/>
        </w:rPr>
      </w:pPr>
      <w:r>
        <w:rPr>
          <w:sz w:val="22"/>
        </w:rPr>
        <mc:AlternateContent>
          <mc:Choice Requires="wpg">
            <w:drawing>
              <wp:anchor distT="0" distB="0" distL="0" distR="0" simplePos="0" relativeHeight="251661312" behindDoc="0" locked="0" layoutInCell="1" allowOverlap="1">
                <wp:simplePos x="0" y="0"/>
                <wp:positionH relativeFrom="page">
                  <wp:posOffset>871220</wp:posOffset>
                </wp:positionH>
                <wp:positionV relativeFrom="paragraph">
                  <wp:posOffset>180975</wp:posOffset>
                </wp:positionV>
                <wp:extent cx="5817235" cy="4954905"/>
                <wp:effectExtent l="0" t="0" r="0" b="0"/>
                <wp:wrapNone/>
                <wp:docPr id="37" name="Group 37"/>
                <wp:cNvGraphicFramePr/>
                <a:graphic xmlns:a="http://schemas.openxmlformats.org/drawingml/2006/main">
                  <a:graphicData uri="http://schemas.microsoft.com/office/word/2010/wordprocessingGroup">
                    <wpg:wgp>
                      <wpg:cNvGrpSpPr/>
                      <wpg:grpSpPr>
                        <a:xfrm>
                          <a:off x="0" y="0"/>
                          <a:ext cx="5817235" cy="4954905"/>
                          <a:chOff x="0" y="0"/>
                          <a:chExt cx="5817235" cy="4954905"/>
                        </a:xfrm>
                      </wpg:grpSpPr>
                      <wps:wsp>
                        <wps:cNvPr id="38" name="Graphic 38"/>
                        <wps:cNvSpPr/>
                        <wps:spPr>
                          <a:xfrm>
                            <a:off x="3" y="3"/>
                            <a:ext cx="5817235" cy="4954905"/>
                          </a:xfrm>
                          <a:custGeom>
                            <a:avLst/>
                            <a:gdLst/>
                            <a:ahLst/>
                            <a:cxnLst/>
                            <a:rect l="l" t="t" r="r" b="b"/>
                            <a:pathLst>
                              <a:path w="5817235" h="4954905">
                                <a:moveTo>
                                  <a:pt x="2527" y="43014"/>
                                </a:moveTo>
                                <a:lnTo>
                                  <a:pt x="2527" y="0"/>
                                </a:lnTo>
                              </a:path>
                              <a:path w="5817235" h="4954905">
                                <a:moveTo>
                                  <a:pt x="0" y="2527"/>
                                </a:moveTo>
                                <a:lnTo>
                                  <a:pt x="43014" y="2527"/>
                                </a:lnTo>
                              </a:path>
                              <a:path w="5817235" h="4954905">
                                <a:moveTo>
                                  <a:pt x="43014" y="2527"/>
                                </a:moveTo>
                                <a:lnTo>
                                  <a:pt x="5774220" y="2527"/>
                                </a:lnTo>
                              </a:path>
                              <a:path w="5817235" h="4954905">
                                <a:moveTo>
                                  <a:pt x="5774220" y="2527"/>
                                </a:moveTo>
                                <a:lnTo>
                                  <a:pt x="5817235" y="2527"/>
                                </a:lnTo>
                              </a:path>
                              <a:path w="5817235" h="4954905">
                                <a:moveTo>
                                  <a:pt x="5814707" y="43014"/>
                                </a:moveTo>
                                <a:lnTo>
                                  <a:pt x="5814707" y="0"/>
                                </a:lnTo>
                              </a:path>
                              <a:path w="5817235" h="4954905">
                                <a:moveTo>
                                  <a:pt x="2527" y="256552"/>
                                </a:moveTo>
                                <a:lnTo>
                                  <a:pt x="2527" y="43014"/>
                                </a:lnTo>
                              </a:path>
                              <a:path w="5817235" h="4954905">
                                <a:moveTo>
                                  <a:pt x="5814707" y="256552"/>
                                </a:moveTo>
                                <a:lnTo>
                                  <a:pt x="5814707" y="43014"/>
                                </a:lnTo>
                              </a:path>
                              <a:path w="5817235" h="4954905">
                                <a:moveTo>
                                  <a:pt x="2527" y="470103"/>
                                </a:moveTo>
                                <a:lnTo>
                                  <a:pt x="2527" y="256552"/>
                                </a:lnTo>
                              </a:path>
                              <a:path w="5817235" h="4954905">
                                <a:moveTo>
                                  <a:pt x="5814707" y="470103"/>
                                </a:moveTo>
                                <a:lnTo>
                                  <a:pt x="5814707" y="256552"/>
                                </a:lnTo>
                              </a:path>
                              <a:path w="5817235" h="4954905">
                                <a:moveTo>
                                  <a:pt x="2527" y="683640"/>
                                </a:moveTo>
                                <a:lnTo>
                                  <a:pt x="2527" y="470103"/>
                                </a:lnTo>
                              </a:path>
                              <a:path w="5817235" h="4954905">
                                <a:moveTo>
                                  <a:pt x="5814707" y="683640"/>
                                </a:moveTo>
                                <a:lnTo>
                                  <a:pt x="5814707" y="470103"/>
                                </a:lnTo>
                              </a:path>
                              <a:path w="5817235" h="4954905">
                                <a:moveTo>
                                  <a:pt x="2527" y="897191"/>
                                </a:moveTo>
                                <a:lnTo>
                                  <a:pt x="2527" y="683640"/>
                                </a:lnTo>
                              </a:path>
                              <a:path w="5817235" h="4954905">
                                <a:moveTo>
                                  <a:pt x="5814707" y="897191"/>
                                </a:moveTo>
                                <a:lnTo>
                                  <a:pt x="5814707" y="683640"/>
                                </a:lnTo>
                              </a:path>
                              <a:path w="5817235" h="4954905">
                                <a:moveTo>
                                  <a:pt x="2527" y="1110729"/>
                                </a:moveTo>
                                <a:lnTo>
                                  <a:pt x="2527" y="897191"/>
                                </a:lnTo>
                              </a:path>
                              <a:path w="5817235" h="4954905">
                                <a:moveTo>
                                  <a:pt x="5814707" y="1110729"/>
                                </a:moveTo>
                                <a:lnTo>
                                  <a:pt x="5814707" y="897191"/>
                                </a:lnTo>
                              </a:path>
                              <a:path w="5817235" h="4954905">
                                <a:moveTo>
                                  <a:pt x="2527" y="1324279"/>
                                </a:moveTo>
                                <a:lnTo>
                                  <a:pt x="2527" y="1110729"/>
                                </a:lnTo>
                              </a:path>
                              <a:path w="5817235" h="4954905">
                                <a:moveTo>
                                  <a:pt x="5814707" y="1324279"/>
                                </a:moveTo>
                                <a:lnTo>
                                  <a:pt x="5814707" y="1110729"/>
                                </a:lnTo>
                              </a:path>
                              <a:path w="5817235" h="4954905">
                                <a:moveTo>
                                  <a:pt x="2527" y="1537817"/>
                                </a:moveTo>
                                <a:lnTo>
                                  <a:pt x="2527" y="1324279"/>
                                </a:lnTo>
                              </a:path>
                              <a:path w="5817235" h="4954905">
                                <a:moveTo>
                                  <a:pt x="5814707" y="1537817"/>
                                </a:moveTo>
                                <a:lnTo>
                                  <a:pt x="5814707" y="1324279"/>
                                </a:lnTo>
                              </a:path>
                              <a:path w="5817235" h="4954905">
                                <a:moveTo>
                                  <a:pt x="2527" y="1751368"/>
                                </a:moveTo>
                                <a:lnTo>
                                  <a:pt x="2527" y="1537817"/>
                                </a:lnTo>
                              </a:path>
                              <a:path w="5817235" h="4954905">
                                <a:moveTo>
                                  <a:pt x="5814707" y="1751368"/>
                                </a:moveTo>
                                <a:lnTo>
                                  <a:pt x="5814707" y="1537817"/>
                                </a:lnTo>
                              </a:path>
                              <a:path w="5817235" h="4954905">
                                <a:moveTo>
                                  <a:pt x="2527" y="1964905"/>
                                </a:moveTo>
                                <a:lnTo>
                                  <a:pt x="2527" y="1751368"/>
                                </a:lnTo>
                              </a:path>
                              <a:path w="5817235" h="4954905">
                                <a:moveTo>
                                  <a:pt x="5814707" y="1964905"/>
                                </a:moveTo>
                                <a:lnTo>
                                  <a:pt x="5814707" y="1751368"/>
                                </a:lnTo>
                              </a:path>
                              <a:path w="5817235" h="4954905">
                                <a:moveTo>
                                  <a:pt x="2527" y="2178456"/>
                                </a:moveTo>
                                <a:lnTo>
                                  <a:pt x="2527" y="1964905"/>
                                </a:lnTo>
                              </a:path>
                              <a:path w="5817235" h="4954905">
                                <a:moveTo>
                                  <a:pt x="5814707" y="2178456"/>
                                </a:moveTo>
                                <a:lnTo>
                                  <a:pt x="5814707" y="1964905"/>
                                </a:lnTo>
                              </a:path>
                              <a:path w="5817235" h="4954905">
                                <a:moveTo>
                                  <a:pt x="2527" y="2391994"/>
                                </a:moveTo>
                                <a:lnTo>
                                  <a:pt x="2527" y="2178456"/>
                                </a:lnTo>
                              </a:path>
                              <a:path w="5817235" h="4954905">
                                <a:moveTo>
                                  <a:pt x="5814707" y="2391994"/>
                                </a:moveTo>
                                <a:lnTo>
                                  <a:pt x="5814707" y="2178456"/>
                                </a:lnTo>
                              </a:path>
                              <a:path w="5817235" h="4954905">
                                <a:moveTo>
                                  <a:pt x="2527" y="2605544"/>
                                </a:moveTo>
                                <a:lnTo>
                                  <a:pt x="2527" y="2391994"/>
                                </a:lnTo>
                              </a:path>
                              <a:path w="5817235" h="4954905">
                                <a:moveTo>
                                  <a:pt x="5814707" y="2605544"/>
                                </a:moveTo>
                                <a:lnTo>
                                  <a:pt x="5814707" y="2391994"/>
                                </a:lnTo>
                              </a:path>
                              <a:path w="5817235" h="4954905">
                                <a:moveTo>
                                  <a:pt x="2527" y="2819082"/>
                                </a:moveTo>
                                <a:lnTo>
                                  <a:pt x="2527" y="2605544"/>
                                </a:lnTo>
                              </a:path>
                              <a:path w="5817235" h="4954905">
                                <a:moveTo>
                                  <a:pt x="5814707" y="2819082"/>
                                </a:moveTo>
                                <a:lnTo>
                                  <a:pt x="5814707" y="2605544"/>
                                </a:lnTo>
                              </a:path>
                              <a:path w="5817235" h="4954905">
                                <a:moveTo>
                                  <a:pt x="2527" y="3032632"/>
                                </a:moveTo>
                                <a:lnTo>
                                  <a:pt x="2527" y="2819082"/>
                                </a:lnTo>
                              </a:path>
                              <a:path w="5817235" h="4954905">
                                <a:moveTo>
                                  <a:pt x="5814707" y="3032632"/>
                                </a:moveTo>
                                <a:lnTo>
                                  <a:pt x="5814707" y="2819082"/>
                                </a:lnTo>
                              </a:path>
                              <a:path w="5817235" h="4954905">
                                <a:moveTo>
                                  <a:pt x="2527" y="3246170"/>
                                </a:moveTo>
                                <a:lnTo>
                                  <a:pt x="2527" y="3032632"/>
                                </a:lnTo>
                              </a:path>
                              <a:path w="5817235" h="4954905">
                                <a:moveTo>
                                  <a:pt x="5814707" y="3246170"/>
                                </a:moveTo>
                                <a:lnTo>
                                  <a:pt x="5814707" y="3032632"/>
                                </a:lnTo>
                              </a:path>
                              <a:path w="5817235" h="4954905">
                                <a:moveTo>
                                  <a:pt x="2527" y="3459721"/>
                                </a:moveTo>
                                <a:lnTo>
                                  <a:pt x="2527" y="3246170"/>
                                </a:lnTo>
                              </a:path>
                              <a:path w="5817235" h="4954905">
                                <a:moveTo>
                                  <a:pt x="5814707" y="3459721"/>
                                </a:moveTo>
                                <a:lnTo>
                                  <a:pt x="5814707" y="3246170"/>
                                </a:lnTo>
                              </a:path>
                              <a:path w="5817235" h="4954905">
                                <a:moveTo>
                                  <a:pt x="2527" y="3673259"/>
                                </a:moveTo>
                                <a:lnTo>
                                  <a:pt x="2527" y="3459721"/>
                                </a:lnTo>
                              </a:path>
                              <a:path w="5817235" h="4954905">
                                <a:moveTo>
                                  <a:pt x="5814707" y="3673259"/>
                                </a:moveTo>
                                <a:lnTo>
                                  <a:pt x="5814707" y="3459721"/>
                                </a:lnTo>
                              </a:path>
                              <a:path w="5817235" h="4954905">
                                <a:moveTo>
                                  <a:pt x="2527" y="3886809"/>
                                </a:moveTo>
                                <a:lnTo>
                                  <a:pt x="2527" y="3673259"/>
                                </a:lnTo>
                              </a:path>
                              <a:path w="5817235" h="4954905">
                                <a:moveTo>
                                  <a:pt x="5814707" y="3886809"/>
                                </a:moveTo>
                                <a:lnTo>
                                  <a:pt x="5814707" y="3673259"/>
                                </a:lnTo>
                              </a:path>
                              <a:path w="5817235" h="4954905">
                                <a:moveTo>
                                  <a:pt x="2527" y="4100347"/>
                                </a:moveTo>
                                <a:lnTo>
                                  <a:pt x="2527" y="3886809"/>
                                </a:lnTo>
                              </a:path>
                              <a:path w="5817235" h="4954905">
                                <a:moveTo>
                                  <a:pt x="5814707" y="4100347"/>
                                </a:moveTo>
                                <a:lnTo>
                                  <a:pt x="5814707" y="3886809"/>
                                </a:lnTo>
                              </a:path>
                              <a:path w="5817235" h="4954905">
                                <a:moveTo>
                                  <a:pt x="2527" y="4313897"/>
                                </a:moveTo>
                                <a:lnTo>
                                  <a:pt x="2527" y="4100347"/>
                                </a:lnTo>
                              </a:path>
                              <a:path w="5817235" h="4954905">
                                <a:moveTo>
                                  <a:pt x="5814707" y="4313897"/>
                                </a:moveTo>
                                <a:lnTo>
                                  <a:pt x="5814707" y="4100347"/>
                                </a:lnTo>
                              </a:path>
                              <a:path w="5817235" h="4954905">
                                <a:moveTo>
                                  <a:pt x="2527" y="4527435"/>
                                </a:moveTo>
                                <a:lnTo>
                                  <a:pt x="2527" y="4313897"/>
                                </a:lnTo>
                              </a:path>
                              <a:path w="5817235" h="4954905">
                                <a:moveTo>
                                  <a:pt x="5814707" y="4527435"/>
                                </a:moveTo>
                                <a:lnTo>
                                  <a:pt x="5814707" y="4313897"/>
                                </a:lnTo>
                              </a:path>
                              <a:path w="5817235" h="4954905">
                                <a:moveTo>
                                  <a:pt x="2527" y="4740986"/>
                                </a:moveTo>
                                <a:lnTo>
                                  <a:pt x="2527" y="4527435"/>
                                </a:lnTo>
                              </a:path>
                              <a:path w="5817235" h="4954905">
                                <a:moveTo>
                                  <a:pt x="5814707" y="4740986"/>
                                </a:moveTo>
                                <a:lnTo>
                                  <a:pt x="5814707" y="4527435"/>
                                </a:lnTo>
                              </a:path>
                              <a:path w="5817235" h="4954905">
                                <a:moveTo>
                                  <a:pt x="2527" y="4954524"/>
                                </a:moveTo>
                                <a:lnTo>
                                  <a:pt x="2527" y="4740986"/>
                                </a:lnTo>
                              </a:path>
                              <a:path w="5817235" h="4954905">
                                <a:moveTo>
                                  <a:pt x="5814707" y="4954524"/>
                                </a:moveTo>
                                <a:lnTo>
                                  <a:pt x="5814707" y="4740986"/>
                                </a:lnTo>
                              </a:path>
                            </a:pathLst>
                          </a:custGeom>
                          <a:ln w="5060">
                            <a:solidFill>
                              <a:srgbClr val="000000"/>
                            </a:solidFill>
                            <a:prstDash val="solid"/>
                          </a:ln>
                        </wps:spPr>
                        <wps:bodyPr wrap="square" lIns="0" tIns="0" rIns="0" bIns="0" rtlCol="0">
                          <a:noAutofit/>
                        </wps:bodyPr>
                      </wps:wsp>
                      <wps:wsp>
                        <wps:cNvPr id="39" name="Textbox 39"/>
                        <wps:cNvSpPr txBox="1"/>
                        <wps:spPr>
                          <a:xfrm>
                            <a:off x="5060" y="5060"/>
                            <a:ext cx="5807710" cy="4949825"/>
                          </a:xfrm>
                          <a:prstGeom prst="rect">
                            <a:avLst/>
                          </a:prstGeom>
                        </wps:spPr>
                        <wps:txbx>
                          <w:txbxContent>
                            <w:p w14:paraId="1C244732">
                              <w:pPr>
                                <w:spacing w:before="64" w:line="271" w:lineRule="auto"/>
                                <w:ind w:left="73" w:right="3730" w:hanging="1"/>
                                <w:jc w:val="left"/>
                                <w:rPr>
                                  <w:rFonts w:ascii="Palatino Linotype"/>
                                  <w:sz w:val="22"/>
                                </w:rPr>
                              </w:pPr>
                              <w:r>
                                <w:rPr>
                                  <w:rFonts w:ascii="Palatino Linotype"/>
                                  <w:color w:val="0000FF"/>
                                  <w:spacing w:val="9"/>
                                  <w:w w:val="120"/>
                                  <w:sz w:val="22"/>
                                </w:rPr>
                                <w:t>from</w:t>
                              </w:r>
                              <w:r>
                                <w:rPr>
                                  <w:rFonts w:ascii="Palatino Linotype"/>
                                  <w:color w:val="0000FF"/>
                                  <w:spacing w:val="48"/>
                                  <w:w w:val="120"/>
                                  <w:sz w:val="22"/>
                                </w:rPr>
                                <w:t xml:space="preserve"> </w:t>
                              </w:r>
                              <w:r>
                                <w:rPr>
                                  <w:rFonts w:ascii="Palatino Linotype"/>
                                  <w:spacing w:val="10"/>
                                  <w:w w:val="120"/>
                                  <w:sz w:val="22"/>
                                </w:rPr>
                                <w:t>flask</w:t>
                              </w:r>
                              <w:r>
                                <w:rPr>
                                  <w:rFonts w:ascii="Palatino Linotype"/>
                                  <w:spacing w:val="61"/>
                                  <w:w w:val="120"/>
                                  <w:sz w:val="22"/>
                                </w:rPr>
                                <w:t xml:space="preserve"> </w:t>
                              </w:r>
                              <w:r>
                                <w:rPr>
                                  <w:rFonts w:ascii="Palatino Linotype"/>
                                  <w:color w:val="0000FF"/>
                                  <w:spacing w:val="11"/>
                                  <w:w w:val="120"/>
                                  <w:sz w:val="22"/>
                                </w:rPr>
                                <w:t>import</w:t>
                              </w:r>
                              <w:r>
                                <w:rPr>
                                  <w:rFonts w:ascii="Palatino Linotype"/>
                                  <w:color w:val="0000FF"/>
                                  <w:spacing w:val="40"/>
                                  <w:w w:val="120"/>
                                  <w:sz w:val="22"/>
                                </w:rPr>
                                <w:t xml:space="preserve"> </w:t>
                              </w:r>
                              <w:r>
                                <w:rPr>
                                  <w:rFonts w:ascii="Palatino Linotype"/>
                                  <w:w w:val="120"/>
                                  <w:sz w:val="22"/>
                                </w:rPr>
                                <w:t>Flask</w:t>
                              </w:r>
                              <w:r>
                                <w:rPr>
                                  <w:rFonts w:ascii="Palatino Linotype"/>
                                  <w:spacing w:val="-35"/>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0"/>
                                  <w:w w:val="120"/>
                                  <w:sz w:val="22"/>
                                </w:rPr>
                                <w:t>request</w:t>
                              </w:r>
                              <w:r>
                                <w:rPr>
                                  <w:rFonts w:ascii="Palatino Linotype"/>
                                  <w:spacing w:val="-33"/>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2"/>
                                  <w:w w:val="120"/>
                                  <w:sz w:val="22"/>
                                </w:rPr>
                                <w:t xml:space="preserve">jsonify </w:t>
                              </w:r>
                              <w:r>
                                <w:rPr>
                                  <w:rFonts w:ascii="Palatino Linotype"/>
                                  <w:color w:val="0000FF"/>
                                  <w:spacing w:val="11"/>
                                  <w:w w:val="125"/>
                                  <w:sz w:val="22"/>
                                </w:rPr>
                                <w:t>import</w:t>
                              </w:r>
                              <w:r>
                                <w:rPr>
                                  <w:rFonts w:ascii="Palatino Linotype"/>
                                  <w:color w:val="0000FF"/>
                                  <w:spacing w:val="40"/>
                                  <w:w w:val="125"/>
                                  <w:sz w:val="22"/>
                                </w:rPr>
                                <w:t xml:space="preserve"> </w:t>
                              </w:r>
                              <w:r>
                                <w:rPr>
                                  <w:rFonts w:ascii="Palatino Linotype"/>
                                  <w:spacing w:val="11"/>
                                  <w:w w:val="125"/>
                                  <w:sz w:val="22"/>
                                </w:rPr>
                                <w:t>pickle</w:t>
                              </w:r>
                            </w:p>
                            <w:p w14:paraId="307A9939">
                              <w:pPr>
                                <w:tabs>
                                  <w:tab w:val="left" w:pos="1903"/>
                                  <w:tab w:val="left" w:pos="2686"/>
                                </w:tabs>
                                <w:spacing w:before="2" w:line="544" w:lineRule="auto"/>
                                <w:ind w:left="72" w:right="6342" w:firstLine="1"/>
                                <w:jc w:val="left"/>
                                <w:rPr>
                                  <w:rFonts w:ascii="Palatino Linotype"/>
                                  <w:sz w:val="22"/>
                                </w:rPr>
                              </w:pPr>
                              <w:r>
                                <w:rPr>
                                  <w:rFonts w:ascii="Palatino Linotype"/>
                                  <w:color w:val="0000FF"/>
                                  <w:spacing w:val="11"/>
                                  <w:w w:val="105"/>
                                  <w:sz w:val="22"/>
                                </w:rPr>
                                <w:t>import</w:t>
                              </w:r>
                              <w:r>
                                <w:rPr>
                                  <w:rFonts w:ascii="Palatino Linotype"/>
                                  <w:color w:val="0000FF"/>
                                  <w:spacing w:val="80"/>
                                  <w:w w:val="105"/>
                                  <w:sz w:val="22"/>
                                </w:rPr>
                                <w:t xml:space="preserve"> </w:t>
                              </w:r>
                              <w:r>
                                <w:rPr>
                                  <w:rFonts w:ascii="Palatino Linotype"/>
                                  <w:spacing w:val="11"/>
                                  <w:w w:val="105"/>
                                  <w:sz w:val="22"/>
                                </w:rPr>
                                <w:t>pandas</w:t>
                              </w:r>
                              <w:r>
                                <w:rPr>
                                  <w:rFonts w:ascii="Palatino Linotype"/>
                                  <w:spacing w:val="80"/>
                                  <w:w w:val="105"/>
                                  <w:sz w:val="22"/>
                                </w:rPr>
                                <w:t xml:space="preserve"> </w:t>
                              </w:r>
                              <w:r>
                                <w:rPr>
                                  <w:rFonts w:ascii="Palatino Linotype"/>
                                  <w:color w:val="0000FF"/>
                                  <w:w w:val="105"/>
                                  <w:sz w:val="22"/>
                                </w:rPr>
                                <w:t>as</w:t>
                              </w:r>
                              <w:r>
                                <w:rPr>
                                  <w:rFonts w:ascii="Palatino Linotype"/>
                                  <w:color w:val="0000FF"/>
                                  <w:spacing w:val="80"/>
                                  <w:w w:val="105"/>
                                  <w:sz w:val="22"/>
                                </w:rPr>
                                <w:t xml:space="preserve"> </w:t>
                              </w:r>
                              <w:r>
                                <w:rPr>
                                  <w:rFonts w:ascii="Palatino Linotype"/>
                                  <w:w w:val="105"/>
                                  <w:sz w:val="22"/>
                                </w:rPr>
                                <w:t>pd app</w:t>
                              </w:r>
                              <w:r>
                                <w:rPr>
                                  <w:rFonts w:ascii="Palatino Linotype"/>
                                  <w:spacing w:val="80"/>
                                  <w:w w:val="105"/>
                                  <w:sz w:val="22"/>
                                </w:rPr>
                                <w:t xml:space="preserve"> </w:t>
                              </w:r>
                              <w:r>
                                <w:rPr>
                                  <w:rFonts w:ascii="Palatino Linotype"/>
                                  <w:w w:val="105"/>
                                  <w:sz w:val="22"/>
                                </w:rPr>
                                <w:t>=</w:t>
                              </w:r>
                              <w:r>
                                <w:rPr>
                                  <w:rFonts w:ascii="Palatino Linotype"/>
                                  <w:spacing w:val="40"/>
                                  <w:w w:val="125"/>
                                  <w:sz w:val="22"/>
                                </w:rPr>
                                <w:t xml:space="preserve"> </w:t>
                              </w:r>
                              <w:r>
                                <w:rPr>
                                  <w:rFonts w:ascii="Palatino Linotype"/>
                                  <w:spacing w:val="12"/>
                                  <w:w w:val="125"/>
                                  <w:sz w:val="22"/>
                                </w:rPr>
                                <w:t>Flask(</w:t>
                              </w:r>
                              <w:r>
                                <w:rPr>
                                  <w:rFonts w:ascii="Palatino Linotype"/>
                                  <w:spacing w:val="-37"/>
                                  <w:w w:val="125"/>
                                  <w:sz w:val="22"/>
                                </w:rPr>
                                <w:t xml:space="preserve"> </w:t>
                              </w:r>
                              <w:r>
                                <w:rPr>
                                  <w:sz w:val="22"/>
                                  <w:u w:val="single"/>
                                </w:rPr>
                                <w:tab/>
                              </w:r>
                              <w:r>
                                <w:rPr>
                                  <w:rFonts w:ascii="Palatino Linotype"/>
                                  <w:spacing w:val="10"/>
                                  <w:w w:val="105"/>
                                  <w:sz w:val="22"/>
                                  <w:u w:val="none"/>
                                </w:rPr>
                                <w:t>name</w:t>
                              </w:r>
                              <w:r>
                                <w:rPr>
                                  <w:sz w:val="22"/>
                                  <w:u w:val="single"/>
                                </w:rPr>
                                <w:tab/>
                              </w:r>
                              <w:r>
                                <w:rPr>
                                  <w:rFonts w:ascii="Palatino Linotype"/>
                                  <w:spacing w:val="-10"/>
                                  <w:w w:val="125"/>
                                  <w:sz w:val="22"/>
                                  <w:u w:val="none"/>
                                </w:rPr>
                                <w:t>)</w:t>
                              </w:r>
                            </w:p>
                            <w:p w14:paraId="0B474A2F">
                              <w:pPr>
                                <w:spacing w:before="0" w:line="294" w:lineRule="exact"/>
                                <w:ind w:left="67" w:right="0" w:firstLine="0"/>
                                <w:jc w:val="left"/>
                                <w:rPr>
                                  <w:rFonts w:ascii="Palatino Linotype"/>
                                  <w:sz w:val="22"/>
                                </w:rPr>
                              </w:pPr>
                              <w:r>
                                <w:rPr>
                                  <w:rFonts w:ascii="Palatino Linotype"/>
                                  <w:color w:val="007F00"/>
                                  <w:w w:val="110"/>
                                  <w:sz w:val="22"/>
                                </w:rPr>
                                <w:t>#</w:t>
                              </w:r>
                              <w:r>
                                <w:rPr>
                                  <w:rFonts w:ascii="Palatino Linotype"/>
                                  <w:color w:val="007F00"/>
                                  <w:spacing w:val="51"/>
                                  <w:w w:val="110"/>
                                  <w:sz w:val="22"/>
                                </w:rPr>
                                <w:t xml:space="preserve"> </w:t>
                              </w:r>
                              <w:r>
                                <w:rPr>
                                  <w:rFonts w:ascii="Palatino Linotype"/>
                                  <w:color w:val="007F00"/>
                                  <w:spacing w:val="9"/>
                                  <w:w w:val="110"/>
                                  <w:sz w:val="22"/>
                                </w:rPr>
                                <w:t>Load</w:t>
                              </w:r>
                              <w:r>
                                <w:rPr>
                                  <w:rFonts w:ascii="Palatino Linotype"/>
                                  <w:color w:val="007F00"/>
                                  <w:spacing w:val="56"/>
                                  <w:w w:val="110"/>
                                  <w:sz w:val="22"/>
                                </w:rPr>
                                <w:t xml:space="preserve"> </w:t>
                              </w:r>
                              <w:r>
                                <w:rPr>
                                  <w:rFonts w:ascii="Palatino Linotype"/>
                                  <w:color w:val="007F00"/>
                                  <w:spacing w:val="10"/>
                                  <w:w w:val="110"/>
                                  <w:sz w:val="22"/>
                                </w:rPr>
                                <w:t>model</w:t>
                              </w:r>
                              <w:r>
                                <w:rPr>
                                  <w:rFonts w:ascii="Palatino Linotype"/>
                                  <w:color w:val="007F00"/>
                                  <w:spacing w:val="53"/>
                                  <w:w w:val="110"/>
                                  <w:sz w:val="22"/>
                                </w:rPr>
                                <w:t xml:space="preserve"> </w:t>
                              </w:r>
                              <w:r>
                                <w:rPr>
                                  <w:rFonts w:ascii="Palatino Linotype"/>
                                  <w:color w:val="007F00"/>
                                  <w:w w:val="110"/>
                                  <w:sz w:val="22"/>
                                </w:rPr>
                                <w:t>at</w:t>
                              </w:r>
                              <w:r>
                                <w:rPr>
                                  <w:rFonts w:ascii="Palatino Linotype"/>
                                  <w:color w:val="007F00"/>
                                  <w:spacing w:val="55"/>
                                  <w:w w:val="110"/>
                                  <w:sz w:val="22"/>
                                </w:rPr>
                                <w:t xml:space="preserve"> </w:t>
                              </w:r>
                              <w:r>
                                <w:rPr>
                                  <w:rFonts w:ascii="Palatino Linotype"/>
                                  <w:color w:val="007F00"/>
                                  <w:spacing w:val="10"/>
                                  <w:w w:val="110"/>
                                  <w:sz w:val="22"/>
                                </w:rPr>
                                <w:t>startup</w:t>
                              </w:r>
                            </w:p>
                            <w:p w14:paraId="6E9182C3">
                              <w:pPr>
                                <w:spacing w:before="39" w:line="271" w:lineRule="auto"/>
                                <w:ind w:left="597" w:right="4626" w:hanging="525"/>
                                <w:jc w:val="left"/>
                                <w:rPr>
                                  <w:rFonts w:ascii="Palatino Linotype"/>
                                  <w:sz w:val="22"/>
                                </w:rPr>
                              </w:pPr>
                              <w:r>
                                <w:rPr>
                                  <w:rFonts w:ascii="Palatino Linotype"/>
                                  <w:color w:val="0000FF"/>
                                  <w:spacing w:val="9"/>
                                  <w:w w:val="125"/>
                                  <w:sz w:val="22"/>
                                </w:rPr>
                                <w:t>with</w:t>
                              </w:r>
                              <w:r>
                                <w:rPr>
                                  <w:rFonts w:ascii="Palatino Linotype"/>
                                  <w:color w:val="0000FF"/>
                                  <w:spacing w:val="80"/>
                                  <w:w w:val="125"/>
                                  <w:sz w:val="22"/>
                                </w:rPr>
                                <w:t xml:space="preserve"> </w:t>
                              </w:r>
                              <w:r>
                                <w:rPr>
                                  <w:rFonts w:ascii="Palatino Linotype"/>
                                  <w:color w:val="0000FF"/>
                                  <w:spacing w:val="13"/>
                                  <w:w w:val="82"/>
                                  <w:sz w:val="22"/>
                                </w:rPr>
                                <w:t>o</w:t>
                              </w:r>
                              <w:r>
                                <w:rPr>
                                  <w:rFonts w:ascii="Palatino Linotype"/>
                                  <w:color w:val="0000FF"/>
                                  <w:spacing w:val="13"/>
                                  <w:w w:val="73"/>
                                  <w:sz w:val="22"/>
                                </w:rPr>
                                <w:t>p</w:t>
                              </w:r>
                              <w:r>
                                <w:rPr>
                                  <w:rFonts w:ascii="Palatino Linotype"/>
                                  <w:color w:val="0000FF"/>
                                  <w:spacing w:val="13"/>
                                  <w:w w:val="95"/>
                                  <w:sz w:val="22"/>
                                </w:rPr>
                                <w:t>e</w:t>
                              </w:r>
                              <w:r>
                                <w:rPr>
                                  <w:rFonts w:ascii="Palatino Linotype"/>
                                  <w:color w:val="0000FF"/>
                                  <w:spacing w:val="21"/>
                                  <w:w w:val="76"/>
                                  <w:sz w:val="22"/>
                                </w:rPr>
                                <w:t>n</w:t>
                              </w:r>
                              <w:r>
                                <w:rPr>
                                  <w:rFonts w:ascii="Palatino Linotype"/>
                                  <w:spacing w:val="19"/>
                                  <w:w w:val="143"/>
                                  <w:sz w:val="22"/>
                                </w:rPr>
                                <w:t>(</w:t>
                              </w:r>
                              <w:r>
                                <w:rPr>
                                  <w:rFonts w:ascii="Palatino Linotype"/>
                                  <w:color w:val="FF0000"/>
                                  <w:spacing w:val="19"/>
                                  <w:w w:val="237"/>
                                  <w:sz w:val="22"/>
                                </w:rPr>
                                <w:t>'</w:t>
                              </w:r>
                              <w:r>
                                <w:rPr>
                                  <w:rFonts w:ascii="Palatino Linotype"/>
                                  <w:color w:val="FF0000"/>
                                  <w:spacing w:val="13"/>
                                  <w:w w:val="45"/>
                                  <w:sz w:val="22"/>
                                </w:rPr>
                                <w:t>m</w:t>
                              </w:r>
                              <w:r>
                                <w:rPr>
                                  <w:rFonts w:ascii="Palatino Linotype"/>
                                  <w:color w:val="FF0000"/>
                                  <w:spacing w:val="13"/>
                                  <w:w w:val="82"/>
                                  <w:sz w:val="22"/>
                                </w:rPr>
                                <w:t>o</w:t>
                              </w:r>
                              <w:r>
                                <w:rPr>
                                  <w:rFonts w:ascii="Palatino Linotype"/>
                                  <w:color w:val="FF0000"/>
                                  <w:spacing w:val="13"/>
                                  <w:w w:val="72"/>
                                  <w:sz w:val="22"/>
                                </w:rPr>
                                <w:t>d</w:t>
                              </w:r>
                              <w:r>
                                <w:rPr>
                                  <w:rFonts w:ascii="Palatino Linotype"/>
                                  <w:color w:val="FF0000"/>
                                  <w:spacing w:val="13"/>
                                  <w:w w:val="95"/>
                                  <w:sz w:val="22"/>
                                </w:rPr>
                                <w:t>e</w:t>
                              </w:r>
                              <w:r>
                                <w:rPr>
                                  <w:rFonts w:ascii="Palatino Linotype"/>
                                  <w:color w:val="FF0000"/>
                                  <w:spacing w:val="21"/>
                                  <w:w w:val="165"/>
                                  <w:sz w:val="22"/>
                                </w:rPr>
                                <w:t>l</w:t>
                              </w:r>
                              <w:r>
                                <w:rPr>
                                  <w:rFonts w:ascii="Palatino Linotype"/>
                                  <w:color w:val="FF0000"/>
                                  <w:spacing w:val="20"/>
                                  <w:w w:val="195"/>
                                  <w:sz w:val="22"/>
                                </w:rPr>
                                <w:t>.</w:t>
                              </w:r>
                              <w:r>
                                <w:rPr>
                                  <w:rFonts w:ascii="Palatino Linotype"/>
                                  <w:color w:val="FF0000"/>
                                  <w:spacing w:val="12"/>
                                  <w:w w:val="73"/>
                                  <w:sz w:val="22"/>
                                </w:rPr>
                                <w:t>p</w:t>
                              </w:r>
                              <w:r>
                                <w:rPr>
                                  <w:rFonts w:ascii="Palatino Linotype"/>
                                  <w:color w:val="FF0000"/>
                                  <w:spacing w:val="12"/>
                                  <w:w w:val="80"/>
                                  <w:sz w:val="22"/>
                                </w:rPr>
                                <w:t>k</w:t>
                              </w:r>
                              <w:r>
                                <w:rPr>
                                  <w:rFonts w:ascii="Palatino Linotype"/>
                                  <w:color w:val="FF0000"/>
                                  <w:spacing w:val="23"/>
                                  <w:w w:val="165"/>
                                  <w:sz w:val="22"/>
                                </w:rPr>
                                <w:t>l</w:t>
                              </w:r>
                              <w:r>
                                <w:rPr>
                                  <w:rFonts w:ascii="Palatino Linotype"/>
                                  <w:color w:val="FF0000"/>
                                  <w:spacing w:val="16"/>
                                  <w:w w:val="237"/>
                                  <w:sz w:val="22"/>
                                </w:rPr>
                                <w:t>'</w:t>
                              </w:r>
                              <w:r>
                                <w:rPr>
                                  <w:rFonts w:ascii="Palatino Linotype"/>
                                  <w:w w:val="195"/>
                                  <w:sz w:val="22"/>
                                </w:rPr>
                                <w:t>,</w:t>
                              </w:r>
                              <w:r>
                                <w:rPr>
                                  <w:rFonts w:ascii="Palatino Linotype"/>
                                  <w:spacing w:val="40"/>
                                  <w:w w:val="155"/>
                                  <w:sz w:val="22"/>
                                </w:rPr>
                                <w:t xml:space="preserve"> </w:t>
                              </w:r>
                              <w:r>
                                <w:rPr>
                                  <w:rFonts w:ascii="Palatino Linotype"/>
                                  <w:color w:val="FF0000"/>
                                  <w:spacing w:val="12"/>
                                  <w:w w:val="155"/>
                                  <w:sz w:val="22"/>
                                </w:rPr>
                                <w:t>'rb'</w:t>
                              </w:r>
                              <w:r>
                                <w:rPr>
                                  <w:rFonts w:ascii="Palatino Linotype"/>
                                  <w:spacing w:val="12"/>
                                  <w:w w:val="155"/>
                                  <w:sz w:val="22"/>
                                </w:rPr>
                                <w:t>)</w:t>
                              </w:r>
                              <w:r>
                                <w:rPr>
                                  <w:rFonts w:ascii="Palatino Linotype"/>
                                  <w:spacing w:val="40"/>
                                  <w:w w:val="155"/>
                                  <w:sz w:val="22"/>
                                </w:rPr>
                                <w:t xml:space="preserve"> </w:t>
                              </w:r>
                              <w:r>
                                <w:rPr>
                                  <w:rFonts w:ascii="Palatino Linotype"/>
                                  <w:color w:val="0000FF"/>
                                  <w:w w:val="125"/>
                                  <w:sz w:val="22"/>
                                </w:rPr>
                                <w:t>as</w:t>
                              </w:r>
                              <w:r>
                                <w:rPr>
                                  <w:rFonts w:ascii="Palatino Linotype"/>
                                  <w:color w:val="0000FF"/>
                                  <w:spacing w:val="40"/>
                                  <w:w w:val="155"/>
                                  <w:sz w:val="22"/>
                                </w:rPr>
                                <w:t xml:space="preserve"> </w:t>
                              </w:r>
                              <w:r>
                                <w:rPr>
                                  <w:rFonts w:ascii="Palatino Linotype"/>
                                  <w:w w:val="155"/>
                                  <w:sz w:val="22"/>
                                </w:rPr>
                                <w:t xml:space="preserve">f: </w:t>
                              </w:r>
                              <w:r>
                                <w:rPr>
                                  <w:rFonts w:ascii="Palatino Linotype"/>
                                  <w:spacing w:val="10"/>
                                  <w:w w:val="125"/>
                                  <w:sz w:val="22"/>
                                </w:rPr>
                                <w:t>model</w:t>
                              </w:r>
                              <w:r>
                                <w:rPr>
                                  <w:rFonts w:ascii="Palatino Linotype"/>
                                  <w:spacing w:val="40"/>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pickle.load(f)</w:t>
                              </w:r>
                            </w:p>
                            <w:p w14:paraId="2845872E">
                              <w:pPr>
                                <w:spacing w:before="41" w:line="240" w:lineRule="auto"/>
                                <w:rPr>
                                  <w:rFonts w:ascii="Palatino Linotype"/>
                                  <w:sz w:val="22"/>
                                </w:rPr>
                              </w:pPr>
                            </w:p>
                            <w:p w14:paraId="550059EE">
                              <w:pPr>
                                <w:spacing w:before="0" w:line="271" w:lineRule="auto"/>
                                <w:ind w:left="72" w:right="2611" w:firstLine="0"/>
                                <w:jc w:val="left"/>
                                <w:rPr>
                                  <w:rFonts w:ascii="Palatino Linotype"/>
                                  <w:sz w:val="22"/>
                                </w:rPr>
                              </w:pPr>
                              <w:r>
                                <w:rPr>
                                  <w:rFonts w:ascii="Palatino Linotype"/>
                                  <w:spacing w:val="14"/>
                                  <w:w w:val="125"/>
                                  <w:sz w:val="22"/>
                                </w:rPr>
                                <w:t>@app.route(</w:t>
                              </w:r>
                              <w:r>
                                <w:rPr>
                                  <w:rFonts w:ascii="Palatino Linotype"/>
                                  <w:color w:val="FF0000"/>
                                  <w:spacing w:val="14"/>
                                  <w:w w:val="125"/>
                                  <w:sz w:val="22"/>
                                </w:rPr>
                                <w:t>'/</w:t>
                              </w:r>
                              <w:r>
                                <w:rPr>
                                  <w:rFonts w:ascii="Palatino Linotype"/>
                                  <w:color w:val="FF0000"/>
                                  <w:spacing w:val="-46"/>
                                  <w:w w:val="125"/>
                                  <w:sz w:val="22"/>
                                </w:rPr>
                                <w:t xml:space="preserve"> </w:t>
                              </w:r>
                              <w:r>
                                <w:rPr>
                                  <w:rFonts w:ascii="Palatino Linotype"/>
                                  <w:color w:val="FF0000"/>
                                  <w:spacing w:val="15"/>
                                  <w:w w:val="83"/>
                                  <w:sz w:val="22"/>
                                </w:rPr>
                                <w:t>p</w:t>
                              </w:r>
                              <w:r>
                                <w:rPr>
                                  <w:rFonts w:ascii="Palatino Linotype"/>
                                  <w:color w:val="FF0000"/>
                                  <w:spacing w:val="15"/>
                                  <w:w w:val="128"/>
                                  <w:sz w:val="22"/>
                                </w:rPr>
                                <w:t>r</w:t>
                              </w:r>
                              <w:r>
                                <w:rPr>
                                  <w:rFonts w:ascii="Palatino Linotype"/>
                                  <w:color w:val="FF0000"/>
                                  <w:spacing w:val="15"/>
                                  <w:w w:val="105"/>
                                  <w:sz w:val="22"/>
                                </w:rPr>
                                <w:t>e</w:t>
                              </w:r>
                              <w:r>
                                <w:rPr>
                                  <w:rFonts w:ascii="Palatino Linotype"/>
                                  <w:color w:val="FF0000"/>
                                  <w:spacing w:val="15"/>
                                  <w:w w:val="82"/>
                                  <w:sz w:val="22"/>
                                </w:rPr>
                                <w:t>d</w:t>
                              </w:r>
                              <w:r>
                                <w:rPr>
                                  <w:rFonts w:ascii="Palatino Linotype"/>
                                  <w:color w:val="FF0000"/>
                                  <w:spacing w:val="15"/>
                                  <w:w w:val="175"/>
                                  <w:sz w:val="22"/>
                                </w:rPr>
                                <w:t>i</w:t>
                              </w:r>
                              <w:r>
                                <w:rPr>
                                  <w:rFonts w:ascii="Palatino Linotype"/>
                                  <w:color w:val="FF0000"/>
                                  <w:spacing w:val="15"/>
                                  <w:w w:val="114"/>
                                  <w:sz w:val="22"/>
                                </w:rPr>
                                <w:t>c</w:t>
                              </w:r>
                              <w:r>
                                <w:rPr>
                                  <w:rFonts w:ascii="Palatino Linotype"/>
                                  <w:color w:val="FF0000"/>
                                  <w:spacing w:val="15"/>
                                  <w:w w:val="156"/>
                                  <w:sz w:val="22"/>
                                </w:rPr>
                                <w:t>t</w:t>
                              </w:r>
                              <w:r>
                                <w:rPr>
                                  <w:rFonts w:ascii="Palatino Linotype"/>
                                  <w:color w:val="FF0000"/>
                                  <w:spacing w:val="15"/>
                                  <w:w w:val="101"/>
                                  <w:sz w:val="22"/>
                                </w:rPr>
                                <w:t>_</w:t>
                              </w:r>
                              <w:r>
                                <w:rPr>
                                  <w:rFonts w:ascii="Palatino Linotype"/>
                                  <w:color w:val="FF0000"/>
                                  <w:spacing w:val="15"/>
                                  <w:w w:val="55"/>
                                  <w:sz w:val="22"/>
                                </w:rPr>
                                <w:t>m</w:t>
                              </w:r>
                              <w:r>
                                <w:rPr>
                                  <w:rFonts w:ascii="Palatino Linotype"/>
                                  <w:color w:val="FF0000"/>
                                  <w:spacing w:val="15"/>
                                  <w:w w:val="101"/>
                                  <w:sz w:val="22"/>
                                </w:rPr>
                                <w:t>a</w:t>
                              </w:r>
                              <w:r>
                                <w:rPr>
                                  <w:rFonts w:ascii="Palatino Linotype"/>
                                  <w:color w:val="FF0000"/>
                                  <w:spacing w:val="15"/>
                                  <w:w w:val="86"/>
                                  <w:sz w:val="22"/>
                                </w:rPr>
                                <w:t>n</w:t>
                              </w:r>
                              <w:r>
                                <w:rPr>
                                  <w:rFonts w:ascii="Palatino Linotype"/>
                                  <w:color w:val="FF0000"/>
                                  <w:spacing w:val="15"/>
                                  <w:w w:val="83"/>
                                  <w:sz w:val="22"/>
                                </w:rPr>
                                <w:t>u</w:t>
                              </w:r>
                              <w:r>
                                <w:rPr>
                                  <w:rFonts w:ascii="Palatino Linotype"/>
                                  <w:color w:val="FF0000"/>
                                  <w:spacing w:val="15"/>
                                  <w:w w:val="101"/>
                                  <w:sz w:val="22"/>
                                </w:rPr>
                                <w:t>a</w:t>
                              </w:r>
                              <w:r>
                                <w:rPr>
                                  <w:rFonts w:ascii="Palatino Linotype"/>
                                  <w:color w:val="FF0000"/>
                                  <w:spacing w:val="26"/>
                                  <w:w w:val="175"/>
                                  <w:sz w:val="22"/>
                                </w:rPr>
                                <w:t>l</w:t>
                              </w:r>
                              <w:r>
                                <w:rPr>
                                  <w:rFonts w:ascii="Palatino Linotype"/>
                                  <w:color w:val="FF0000"/>
                                  <w:spacing w:val="16"/>
                                  <w:w w:val="247"/>
                                  <w:sz w:val="22"/>
                                </w:rPr>
                                <w:t>'</w:t>
                              </w:r>
                              <w:r>
                                <w:rPr>
                                  <w:rFonts w:ascii="Palatino Linotype"/>
                                  <w:w w:val="205"/>
                                  <w:sz w:val="22"/>
                                </w:rPr>
                                <w:t>,</w:t>
                              </w:r>
                              <w:r>
                                <w:rPr>
                                  <w:rFonts w:ascii="Palatino Linotype"/>
                                  <w:spacing w:val="29"/>
                                  <w:w w:val="124"/>
                                  <w:sz w:val="22"/>
                                </w:rPr>
                                <w:t xml:space="preserve"> </w:t>
                              </w:r>
                              <w:r>
                                <w:rPr>
                                  <w:rFonts w:ascii="Palatino Linotype"/>
                                  <w:spacing w:val="14"/>
                                  <w:w w:val="58"/>
                                  <w:sz w:val="22"/>
                                </w:rPr>
                                <w:t>m</w:t>
                              </w:r>
                              <w:r>
                                <w:rPr>
                                  <w:rFonts w:ascii="Palatino Linotype"/>
                                  <w:spacing w:val="14"/>
                                  <w:w w:val="108"/>
                                  <w:sz w:val="22"/>
                                </w:rPr>
                                <w:t>e</w:t>
                              </w:r>
                              <w:r>
                                <w:rPr>
                                  <w:rFonts w:ascii="Palatino Linotype"/>
                                  <w:spacing w:val="14"/>
                                  <w:w w:val="159"/>
                                  <w:sz w:val="22"/>
                                </w:rPr>
                                <w:t>t</w:t>
                              </w:r>
                              <w:r>
                                <w:rPr>
                                  <w:rFonts w:ascii="Palatino Linotype"/>
                                  <w:spacing w:val="14"/>
                                  <w:w w:val="89"/>
                                  <w:sz w:val="22"/>
                                </w:rPr>
                                <w:t>h</w:t>
                              </w:r>
                              <w:r>
                                <w:rPr>
                                  <w:rFonts w:ascii="Palatino Linotype"/>
                                  <w:spacing w:val="14"/>
                                  <w:w w:val="95"/>
                                  <w:sz w:val="22"/>
                                </w:rPr>
                                <w:t>o</w:t>
                              </w:r>
                              <w:r>
                                <w:rPr>
                                  <w:rFonts w:ascii="Palatino Linotype"/>
                                  <w:spacing w:val="14"/>
                                  <w:w w:val="85"/>
                                  <w:sz w:val="22"/>
                                </w:rPr>
                                <w:t>d</w:t>
                              </w:r>
                              <w:r>
                                <w:rPr>
                                  <w:rFonts w:ascii="Palatino Linotype"/>
                                  <w:spacing w:val="25"/>
                                  <w:w w:val="122"/>
                                  <w:sz w:val="22"/>
                                </w:rPr>
                                <w:t>s</w:t>
                              </w:r>
                              <w:r>
                                <w:rPr>
                                  <w:rFonts w:ascii="Palatino Linotype"/>
                                  <w:spacing w:val="10"/>
                                  <w:w w:val="104"/>
                                  <w:sz w:val="22"/>
                                </w:rPr>
                                <w:t>=</w:t>
                              </w:r>
                              <w:r>
                                <w:rPr>
                                  <w:rFonts w:ascii="Palatino Linotype"/>
                                  <w:spacing w:val="21"/>
                                  <w:w w:val="156"/>
                                  <w:sz w:val="22"/>
                                </w:rPr>
                                <w:t>[</w:t>
                              </w:r>
                              <w:r>
                                <w:rPr>
                                  <w:rFonts w:ascii="Palatino Linotype"/>
                                  <w:color w:val="FF0000"/>
                                  <w:spacing w:val="18"/>
                                  <w:w w:val="250"/>
                                  <w:sz w:val="22"/>
                                </w:rPr>
                                <w:t>'</w:t>
                              </w:r>
                              <w:r>
                                <w:rPr>
                                  <w:rFonts w:ascii="Palatino Linotype"/>
                                  <w:color w:val="FF0000"/>
                                  <w:spacing w:val="12"/>
                                  <w:w w:val="86"/>
                                  <w:sz w:val="22"/>
                                </w:rPr>
                                <w:t>P</w:t>
                              </w:r>
                              <w:r>
                                <w:rPr>
                                  <w:rFonts w:ascii="Palatino Linotype"/>
                                  <w:color w:val="FF0000"/>
                                  <w:spacing w:val="13"/>
                                  <w:w w:val="66"/>
                                  <w:sz w:val="22"/>
                                </w:rPr>
                                <w:t>O</w:t>
                              </w:r>
                              <w:r>
                                <w:rPr>
                                  <w:rFonts w:ascii="Palatino Linotype"/>
                                  <w:color w:val="FF0000"/>
                                  <w:spacing w:val="13"/>
                                  <w:w w:val="99"/>
                                  <w:sz w:val="22"/>
                                </w:rPr>
                                <w:t>S</w:t>
                              </w:r>
                              <w:r>
                                <w:rPr>
                                  <w:rFonts w:ascii="Palatino Linotype"/>
                                  <w:color w:val="FF0000"/>
                                  <w:spacing w:val="24"/>
                                  <w:w w:val="84"/>
                                  <w:sz w:val="22"/>
                                </w:rPr>
                                <w:t>T</w:t>
                              </w:r>
                              <w:r>
                                <w:rPr>
                                  <w:rFonts w:ascii="Palatino Linotype"/>
                                  <w:color w:val="FF0000"/>
                                  <w:spacing w:val="16"/>
                                  <w:w w:val="250"/>
                                  <w:sz w:val="22"/>
                                </w:rPr>
                                <w:t>'</w:t>
                              </w:r>
                              <w:r>
                                <w:rPr>
                                  <w:rFonts w:ascii="Palatino Linotype"/>
                                  <w:spacing w:val="10"/>
                                  <w:w w:val="156"/>
                                  <w:sz w:val="22"/>
                                </w:rPr>
                                <w:t>]</w:t>
                              </w:r>
                              <w:r>
                                <w:rPr>
                                  <w:rFonts w:ascii="Palatino Linotype"/>
                                  <w:w w:val="156"/>
                                  <w:sz w:val="22"/>
                                </w:rPr>
                                <w:t>)</w:t>
                              </w:r>
                              <w:r>
                                <w:rPr>
                                  <w:rFonts w:ascii="Palatino Linotype"/>
                                  <w:spacing w:val="14"/>
                                  <w:w w:val="124"/>
                                  <w:sz w:val="22"/>
                                </w:rPr>
                                <w:t xml:space="preserve"> </w:t>
                              </w:r>
                              <w:r>
                                <w:rPr>
                                  <w:rFonts w:ascii="Palatino Linotype"/>
                                  <w:color w:val="0000FF"/>
                                  <w:w w:val="120"/>
                                  <w:sz w:val="22"/>
                                </w:rPr>
                                <w:t>def</w:t>
                              </w:r>
                              <w:r>
                                <w:rPr>
                                  <w:rFonts w:ascii="Palatino Linotype"/>
                                  <w:color w:val="0000FF"/>
                                  <w:spacing w:val="40"/>
                                  <w:w w:val="120"/>
                                  <w:sz w:val="22"/>
                                </w:rPr>
                                <w:t xml:space="preserve"> </w:t>
                              </w:r>
                              <w:r>
                                <w:rPr>
                                  <w:rFonts w:ascii="Palatino Linotype"/>
                                  <w:spacing w:val="14"/>
                                  <w:w w:val="120"/>
                                  <w:sz w:val="22"/>
                                </w:rPr>
                                <w:t>predict_manual():</w:t>
                              </w:r>
                            </w:p>
                            <w:p w14:paraId="5BE6489F">
                              <w:pPr>
                                <w:spacing w:before="2"/>
                                <w:ind w:left="595" w:right="0" w:firstLine="0"/>
                                <w:jc w:val="left"/>
                                <w:rPr>
                                  <w:rFonts w:ascii="Palatino Linotype"/>
                                  <w:sz w:val="22"/>
                                </w:rPr>
                              </w:pPr>
                              <w:r>
                                <w:rPr>
                                  <w:rFonts w:ascii="Palatino Linotype"/>
                                  <w:color w:val="0000FF"/>
                                  <w:spacing w:val="7"/>
                                  <w:w w:val="150"/>
                                  <w:sz w:val="22"/>
                                </w:rPr>
                                <w:t>try</w:t>
                              </w:r>
                              <w:r>
                                <w:rPr>
                                  <w:rFonts w:ascii="Palatino Linotype"/>
                                  <w:spacing w:val="7"/>
                                  <w:w w:val="150"/>
                                  <w:sz w:val="22"/>
                                </w:rPr>
                                <w:t>:</w:t>
                              </w:r>
                            </w:p>
                            <w:p w14:paraId="450B9729">
                              <w:pPr>
                                <w:spacing w:before="40"/>
                                <w:ind w:left="1120" w:right="0" w:firstLine="0"/>
                                <w:jc w:val="left"/>
                                <w:rPr>
                                  <w:rFonts w:ascii="Palatino Linotype"/>
                                  <w:sz w:val="22"/>
                                </w:rPr>
                              </w:pPr>
                              <w:r>
                                <w:rPr>
                                  <w:rFonts w:ascii="Palatino Linotype"/>
                                  <w:spacing w:val="9"/>
                                  <w:w w:val="120"/>
                                  <w:sz w:val="22"/>
                                </w:rPr>
                                <w:t>data</w:t>
                              </w:r>
                              <w:r>
                                <w:rPr>
                                  <w:rFonts w:ascii="Palatino Linotype"/>
                                  <w:spacing w:val="40"/>
                                  <w:w w:val="120"/>
                                  <w:sz w:val="22"/>
                                </w:rPr>
                                <w:t xml:space="preserve"> </w:t>
                              </w:r>
                              <w:r>
                                <w:rPr>
                                  <w:rFonts w:ascii="Palatino Linotype"/>
                                  <w:w w:val="120"/>
                                  <w:sz w:val="22"/>
                                </w:rPr>
                                <w:t>=</w:t>
                              </w:r>
                              <w:r>
                                <w:rPr>
                                  <w:rFonts w:ascii="Palatino Linotype"/>
                                  <w:spacing w:val="48"/>
                                  <w:w w:val="120"/>
                                  <w:sz w:val="22"/>
                                </w:rPr>
                                <w:t xml:space="preserve"> </w:t>
                              </w:r>
                              <w:r>
                                <w:rPr>
                                  <w:rFonts w:ascii="Palatino Linotype"/>
                                  <w:spacing w:val="13"/>
                                  <w:w w:val="120"/>
                                  <w:sz w:val="22"/>
                                </w:rPr>
                                <w:t>request.</w:t>
                              </w:r>
                              <w:r>
                                <w:rPr>
                                  <w:rFonts w:ascii="Palatino Linotype"/>
                                  <w:spacing w:val="-44"/>
                                  <w:w w:val="120"/>
                                  <w:sz w:val="22"/>
                                </w:rPr>
                                <w:t xml:space="preserve"> </w:t>
                              </w:r>
                              <w:r>
                                <w:rPr>
                                  <w:rFonts w:ascii="Palatino Linotype"/>
                                  <w:spacing w:val="11"/>
                                  <w:w w:val="120"/>
                                  <w:sz w:val="22"/>
                                </w:rPr>
                                <w:t>get_json()</w:t>
                              </w:r>
                            </w:p>
                            <w:p w14:paraId="0613F4A6">
                              <w:pPr>
                                <w:spacing w:before="79" w:line="240" w:lineRule="auto"/>
                                <w:rPr>
                                  <w:rFonts w:ascii="Palatino Linotype"/>
                                  <w:sz w:val="22"/>
                                </w:rPr>
                              </w:pPr>
                            </w:p>
                            <w:p w14:paraId="72443FF1">
                              <w:pPr>
                                <w:spacing w:before="0" w:line="271" w:lineRule="auto"/>
                                <w:ind w:left="1117" w:right="4089" w:hanging="3"/>
                                <w:jc w:val="left"/>
                                <w:rPr>
                                  <w:rFonts w:ascii="Palatino Linotype"/>
                                  <w:sz w:val="22"/>
                                </w:rPr>
                              </w:pPr>
                              <w:r>
                                <w:rPr>
                                  <w:rFonts w:ascii="Palatino Linotype"/>
                                  <w:color w:val="007F00"/>
                                  <w:w w:val="110"/>
                                  <w:sz w:val="22"/>
                                </w:rPr>
                                <w:t>#</w:t>
                              </w:r>
                              <w:r>
                                <w:rPr>
                                  <w:rFonts w:ascii="Palatino Linotype"/>
                                  <w:color w:val="007F00"/>
                                  <w:spacing w:val="40"/>
                                  <w:w w:val="110"/>
                                  <w:sz w:val="22"/>
                                </w:rPr>
                                <w:t xml:space="preserve"> </w:t>
                              </w:r>
                              <w:r>
                                <w:rPr>
                                  <w:rFonts w:ascii="Palatino Linotype"/>
                                  <w:color w:val="007F00"/>
                                  <w:spacing w:val="11"/>
                                  <w:w w:val="110"/>
                                  <w:sz w:val="22"/>
                                </w:rPr>
                                <w:t>Create</w:t>
                              </w:r>
                              <w:r>
                                <w:rPr>
                                  <w:rFonts w:ascii="Palatino Linotype"/>
                                  <w:color w:val="007F00"/>
                                  <w:spacing w:val="57"/>
                                  <w:w w:val="110"/>
                                  <w:sz w:val="22"/>
                                </w:rPr>
                                <w:t xml:space="preserve"> </w:t>
                              </w:r>
                              <w:r>
                                <w:rPr>
                                  <w:rFonts w:ascii="Palatino Linotype"/>
                                  <w:color w:val="007F00"/>
                                  <w:spacing w:val="12"/>
                                  <w:w w:val="110"/>
                                  <w:sz w:val="22"/>
                                </w:rPr>
                                <w:t>dataframe</w:t>
                              </w:r>
                              <w:r>
                                <w:rPr>
                                  <w:rFonts w:ascii="Palatino Linotype"/>
                                  <w:color w:val="007F00"/>
                                  <w:spacing w:val="56"/>
                                  <w:w w:val="110"/>
                                  <w:sz w:val="22"/>
                                </w:rPr>
                                <w:t xml:space="preserve"> </w:t>
                              </w:r>
                              <w:r>
                                <w:rPr>
                                  <w:rFonts w:ascii="Palatino Linotype"/>
                                  <w:color w:val="007F00"/>
                                  <w:spacing w:val="9"/>
                                  <w:w w:val="110"/>
                                  <w:sz w:val="22"/>
                                </w:rPr>
                                <w:t>from</w:t>
                              </w:r>
                              <w:r>
                                <w:rPr>
                                  <w:rFonts w:ascii="Palatino Linotype"/>
                                  <w:color w:val="007F00"/>
                                  <w:spacing w:val="55"/>
                                  <w:w w:val="110"/>
                                  <w:sz w:val="22"/>
                                </w:rPr>
                                <w:t xml:space="preserve"> </w:t>
                              </w:r>
                              <w:r>
                                <w:rPr>
                                  <w:rFonts w:ascii="Palatino Linotype"/>
                                  <w:color w:val="007F00"/>
                                  <w:spacing w:val="10"/>
                                  <w:w w:val="110"/>
                                  <w:sz w:val="22"/>
                                </w:rPr>
                                <w:t xml:space="preserve">input </w:t>
                              </w:r>
                              <w:r>
                                <w:rPr>
                                  <w:rFonts w:ascii="Palatino Linotype"/>
                                  <w:w w:val="115"/>
                                  <w:sz w:val="22"/>
                                </w:rPr>
                                <w:t>df</w:t>
                              </w:r>
                              <w:r>
                                <w:rPr>
                                  <w:rFonts w:ascii="Palatino Linotype"/>
                                  <w:spacing w:val="80"/>
                                  <w:w w:val="115"/>
                                  <w:sz w:val="22"/>
                                </w:rPr>
                                <w:t xml:space="preserve"> </w:t>
                              </w:r>
                              <w:r>
                                <w:rPr>
                                  <w:rFonts w:ascii="Palatino Linotype"/>
                                  <w:w w:val="115"/>
                                  <w:sz w:val="22"/>
                                </w:rPr>
                                <w:t>=</w:t>
                              </w:r>
                              <w:r>
                                <w:rPr>
                                  <w:rFonts w:ascii="Palatino Linotype"/>
                                  <w:spacing w:val="80"/>
                                  <w:w w:val="115"/>
                                  <w:sz w:val="22"/>
                                </w:rPr>
                                <w:t xml:space="preserve"> </w:t>
                              </w:r>
                              <w:r>
                                <w:rPr>
                                  <w:rFonts w:ascii="Palatino Linotype"/>
                                  <w:spacing w:val="9"/>
                                  <w:w w:val="115"/>
                                  <w:sz w:val="22"/>
                                </w:rPr>
                                <w:t>pd.</w:t>
                              </w:r>
                              <w:r>
                                <w:rPr>
                                  <w:rFonts w:ascii="Palatino Linotype"/>
                                  <w:spacing w:val="-41"/>
                                  <w:w w:val="115"/>
                                  <w:sz w:val="22"/>
                                </w:rPr>
                                <w:t xml:space="preserve"> </w:t>
                              </w:r>
                              <w:r>
                                <w:rPr>
                                  <w:rFonts w:ascii="Palatino Linotype"/>
                                  <w:spacing w:val="13"/>
                                  <w:w w:val="115"/>
                                  <w:sz w:val="22"/>
                                </w:rPr>
                                <w:t>DataFrame([</w:t>
                              </w:r>
                              <w:r>
                                <w:rPr>
                                  <w:rFonts w:ascii="Palatino Linotype"/>
                                  <w:spacing w:val="-39"/>
                                  <w:w w:val="115"/>
                                  <w:sz w:val="22"/>
                                </w:rPr>
                                <w:t xml:space="preserve"> </w:t>
                              </w:r>
                              <w:r>
                                <w:rPr>
                                  <w:rFonts w:ascii="Palatino Linotype"/>
                                  <w:spacing w:val="12"/>
                                  <w:w w:val="115"/>
                                  <w:sz w:val="22"/>
                                </w:rPr>
                                <w:t>data])</w:t>
                              </w:r>
                            </w:p>
                            <w:p w14:paraId="70E968A5">
                              <w:pPr>
                                <w:spacing w:before="41" w:line="240" w:lineRule="auto"/>
                                <w:rPr>
                                  <w:rFonts w:ascii="Palatino Linotype"/>
                                  <w:sz w:val="22"/>
                                </w:rPr>
                              </w:pPr>
                            </w:p>
                            <w:p w14:paraId="7F268DA8">
                              <w:pPr>
                                <w:spacing w:before="0"/>
                                <w:ind w:left="1115" w:right="0" w:firstLine="0"/>
                                <w:jc w:val="left"/>
                                <w:rPr>
                                  <w:rFonts w:ascii="Palatino Linotype"/>
                                  <w:sz w:val="22"/>
                                </w:rPr>
                              </w:pPr>
                              <w:r>
                                <w:rPr>
                                  <w:rFonts w:ascii="Palatino Linotype"/>
                                  <w:color w:val="007F00"/>
                                  <w:sz w:val="22"/>
                                </w:rPr>
                                <w:t>#</w:t>
                              </w:r>
                              <w:r>
                                <w:rPr>
                                  <w:rFonts w:ascii="Palatino Linotype"/>
                                  <w:color w:val="007F00"/>
                                  <w:spacing w:val="58"/>
                                  <w:sz w:val="22"/>
                                </w:rPr>
                                <w:t xml:space="preserve"> </w:t>
                              </w:r>
                              <w:r>
                                <w:rPr>
                                  <w:rFonts w:ascii="Palatino Linotype"/>
                                  <w:color w:val="007F00"/>
                                  <w:spacing w:val="9"/>
                                  <w:sz w:val="22"/>
                                </w:rPr>
                                <w:t>Make</w:t>
                              </w:r>
                              <w:r>
                                <w:rPr>
                                  <w:rFonts w:ascii="Palatino Linotype"/>
                                  <w:color w:val="007F00"/>
                                  <w:spacing w:val="64"/>
                                  <w:sz w:val="22"/>
                                </w:rPr>
                                <w:t xml:space="preserve"> </w:t>
                              </w:r>
                              <w:r>
                                <w:rPr>
                                  <w:rFonts w:ascii="Palatino Linotype"/>
                                  <w:color w:val="007F00"/>
                                  <w:spacing w:val="10"/>
                                  <w:sz w:val="22"/>
                                </w:rPr>
                                <w:t>prediction</w:t>
                              </w:r>
                            </w:p>
                            <w:p w14:paraId="2A8D3B8F">
                              <w:pPr>
                                <w:spacing w:before="39" w:line="271" w:lineRule="auto"/>
                                <w:ind w:left="1122" w:right="2340" w:hanging="1"/>
                                <w:jc w:val="left"/>
                                <w:rPr>
                                  <w:rFonts w:ascii="Palatino Linotype"/>
                                  <w:sz w:val="22"/>
                                </w:rPr>
                              </w:pPr>
                              <w:r>
                                <w:rPr>
                                  <w:rFonts w:ascii="Palatino Linotype"/>
                                  <w:spacing w:val="12"/>
                                  <w:w w:val="120"/>
                                  <w:sz w:val="22"/>
                                </w:rPr>
                                <w:t>prediction</w:t>
                              </w:r>
                              <w:r>
                                <w:rPr>
                                  <w:rFonts w:ascii="Palatino Linotype"/>
                                  <w:spacing w:val="40"/>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4"/>
                                  <w:w w:val="120"/>
                                  <w:sz w:val="22"/>
                                </w:rPr>
                                <w:t xml:space="preserve">model.predict(df)[0] </w:t>
                              </w:r>
                              <w:r>
                                <w:rPr>
                                  <w:rFonts w:ascii="Palatino Linotype"/>
                                  <w:spacing w:val="13"/>
                                  <w:w w:val="115"/>
                                  <w:sz w:val="22"/>
                                </w:rPr>
                                <w:t>probability</w:t>
                              </w:r>
                              <w:r>
                                <w:rPr>
                                  <w:rFonts w:ascii="Palatino Linotype"/>
                                  <w:spacing w:val="50"/>
                                  <w:w w:val="115"/>
                                  <w:sz w:val="22"/>
                                </w:rPr>
                                <w:t xml:space="preserve"> </w:t>
                              </w:r>
                              <w:r>
                                <w:rPr>
                                  <w:rFonts w:ascii="Palatino Linotype"/>
                                  <w:w w:val="115"/>
                                  <w:sz w:val="22"/>
                                </w:rPr>
                                <w:t>=</w:t>
                              </w:r>
                              <w:r>
                                <w:rPr>
                                  <w:rFonts w:ascii="Palatino Linotype"/>
                                  <w:spacing w:val="40"/>
                                  <w:w w:val="115"/>
                                  <w:sz w:val="22"/>
                                </w:rPr>
                                <w:t xml:space="preserve"> </w:t>
                              </w:r>
                              <w:r>
                                <w:rPr>
                                  <w:rFonts w:ascii="Palatino Linotype"/>
                                  <w:spacing w:val="12"/>
                                  <w:w w:val="115"/>
                                  <w:sz w:val="22"/>
                                </w:rPr>
                                <w:t>model.</w:t>
                              </w:r>
                              <w:r>
                                <w:rPr>
                                  <w:rFonts w:ascii="Palatino Linotype"/>
                                  <w:spacing w:val="-41"/>
                                  <w:w w:val="115"/>
                                  <w:sz w:val="22"/>
                                </w:rPr>
                                <w:t xml:space="preserve"> </w:t>
                              </w:r>
                              <w:r>
                                <w:rPr>
                                  <w:rFonts w:ascii="Palatino Linotype"/>
                                  <w:spacing w:val="14"/>
                                  <w:w w:val="115"/>
                                  <w:sz w:val="22"/>
                                </w:rPr>
                                <w:t>predict_proba(df)[0]</w:t>
                              </w:r>
                            </w:p>
                            <w:p w14:paraId="45C2C44A">
                              <w:pPr>
                                <w:spacing w:before="42" w:line="240" w:lineRule="auto"/>
                                <w:rPr>
                                  <w:rFonts w:ascii="Palatino Linotype"/>
                                  <w:sz w:val="22"/>
                                </w:rPr>
                              </w:pPr>
                            </w:p>
                            <w:p w14:paraId="57176547">
                              <w:pPr>
                                <w:spacing w:before="0"/>
                                <w:ind w:left="1121" w:right="0" w:firstLine="0"/>
                                <w:jc w:val="left"/>
                                <w:rPr>
                                  <w:rFonts w:ascii="Palatino Linotype"/>
                                  <w:sz w:val="22"/>
                                </w:rPr>
                              </w:pPr>
                              <w:r>
                                <w:rPr>
                                  <w:rFonts w:ascii="Palatino Linotype"/>
                                  <w:spacing w:val="11"/>
                                  <w:w w:val="130"/>
                                  <w:sz w:val="22"/>
                                </w:rPr>
                                <w:t>result</w:t>
                              </w:r>
                              <w:r>
                                <w:rPr>
                                  <w:rFonts w:ascii="Palatino Linotype"/>
                                  <w:spacing w:val="48"/>
                                  <w:w w:val="130"/>
                                  <w:sz w:val="22"/>
                                </w:rPr>
                                <w:t xml:space="preserve"> </w:t>
                              </w:r>
                              <w:r>
                                <w:rPr>
                                  <w:rFonts w:ascii="Palatino Linotype"/>
                                  <w:w w:val="130"/>
                                  <w:sz w:val="22"/>
                                </w:rPr>
                                <w:t>=</w:t>
                              </w:r>
                              <w:r>
                                <w:rPr>
                                  <w:rFonts w:ascii="Palatino Linotype"/>
                                  <w:spacing w:val="43"/>
                                  <w:w w:val="130"/>
                                  <w:sz w:val="22"/>
                                </w:rPr>
                                <w:t xml:space="preserve"> </w:t>
                              </w:r>
                              <w:r>
                                <w:rPr>
                                  <w:rFonts w:ascii="Palatino Linotype"/>
                                  <w:spacing w:val="-10"/>
                                  <w:w w:val="130"/>
                                  <w:sz w:val="22"/>
                                </w:rPr>
                                <w:t>{</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14.25pt;height:390.15pt;width:458.05pt;mso-position-horizontal-relative:page;z-index:251661312;mso-width-relative:page;mso-height-relative:page;" coordsize="5817235,4954905" o:gfxdata="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">
                <o:lock v:ext="edit" aspectratio="f"/>
                <v:shape id="Graphic 38" o:spid="_x0000_s1026" o:spt="100" style="position:absolute;left:3;top:3;height:4954905;width:5817235;" filled="f" stroked="t" coordsize="5817235,4954905" o:gfxdata="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8Q9ugAAANsA&#10;AAAPAAAAAAAAAAEAIAAAACIAAABkcnMvZG93bnJldi54bWxQSwECFAAUAAAACACHTuJAMy8FnjsA&#10;AAA5AAAAEAAAAAAAAAABACAAAAAJAQAAZHJzL3NoYXBleG1sLnhtbFBLBQYAAAAABgAGAFsBAACz&#10;AwAAAAA=&#10;" path="m2527,43014l2527,0em0,2527l43014,2527em43014,2527l5774220,2527em5774220,2527l5817235,2527em5814707,43014l5814707,0em2527,256552l2527,43014em5814707,256552l5814707,43014em2527,470103l2527,256552em5814707,470103l5814707,256552em2527,683640l2527,470103em5814707,683640l5814707,470103em2527,897191l2527,683640em5814707,897191l5814707,683640em2527,1110729l2527,897191em5814707,1110729l5814707,897191em2527,1324279l2527,1110729em5814707,1324279l5814707,1110729em2527,1537817l2527,1324279em5814707,1537817l5814707,1324279em2527,1751368l2527,1537817em5814707,1751368l5814707,1537817em2527,1964905l2527,1751368em5814707,1964905l5814707,1751368em2527,2178456l2527,1964905em5814707,2178456l5814707,1964905em2527,2391994l2527,2178456em5814707,2391994l5814707,2178456em2527,2605544l2527,2391994em5814707,2605544l5814707,2391994em2527,2819082l2527,2605544em5814707,2819082l5814707,2605544em2527,3032632l2527,2819082em5814707,3032632l5814707,2819082em2527,3246170l2527,3032632em5814707,3246170l5814707,3032632em2527,3459721l2527,3246170em5814707,3459721l5814707,3246170em2527,3673259l2527,3459721em5814707,3673259l5814707,3459721em2527,3886809l2527,3673259em5814707,3886809l5814707,3673259em2527,4100347l2527,3886809em5814707,4100347l5814707,3886809em2527,4313897l2527,4100347em5814707,4313897l5814707,4100347em2527,4527435l2527,4313897em5814707,4527435l5814707,4313897em2527,4740986l2527,4527435em5814707,4740986l5814707,4527435em2527,4954524l2527,4740986em5814707,4954524l5814707,4740986e">
                  <v:fill on="f" focussize="0,0"/>
                  <v:stroke weight="0.398425196850394pt" color="#000000" joinstyle="round"/>
                  <v:imagedata o:title=""/>
                  <o:lock v:ext="edit" aspectratio="f"/>
                  <v:textbox inset="0mm,0mm,0mm,0mm"/>
                </v:shape>
                <v:shape id="Textbox 39" o:spid="_x0000_s1026" o:spt="202" type="#_x0000_t202" style="position:absolute;left:5060;top:5060;height:4949825;width:5807710;"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244732">
                        <w:pPr>
                          <w:spacing w:before="64" w:line="271" w:lineRule="auto"/>
                          <w:ind w:left="73" w:right="3730" w:hanging="1"/>
                          <w:jc w:val="left"/>
                          <w:rPr>
                            <w:rFonts w:ascii="Palatino Linotype"/>
                            <w:sz w:val="22"/>
                          </w:rPr>
                        </w:pPr>
                        <w:r>
                          <w:rPr>
                            <w:rFonts w:ascii="Palatino Linotype"/>
                            <w:color w:val="0000FF"/>
                            <w:spacing w:val="9"/>
                            <w:w w:val="120"/>
                            <w:sz w:val="22"/>
                          </w:rPr>
                          <w:t>from</w:t>
                        </w:r>
                        <w:r>
                          <w:rPr>
                            <w:rFonts w:ascii="Palatino Linotype"/>
                            <w:color w:val="0000FF"/>
                            <w:spacing w:val="48"/>
                            <w:w w:val="120"/>
                            <w:sz w:val="22"/>
                          </w:rPr>
                          <w:t xml:space="preserve"> </w:t>
                        </w:r>
                        <w:r>
                          <w:rPr>
                            <w:rFonts w:ascii="Palatino Linotype"/>
                            <w:spacing w:val="10"/>
                            <w:w w:val="120"/>
                            <w:sz w:val="22"/>
                          </w:rPr>
                          <w:t>flask</w:t>
                        </w:r>
                        <w:r>
                          <w:rPr>
                            <w:rFonts w:ascii="Palatino Linotype"/>
                            <w:spacing w:val="61"/>
                            <w:w w:val="120"/>
                            <w:sz w:val="22"/>
                          </w:rPr>
                          <w:t xml:space="preserve"> </w:t>
                        </w:r>
                        <w:r>
                          <w:rPr>
                            <w:rFonts w:ascii="Palatino Linotype"/>
                            <w:color w:val="0000FF"/>
                            <w:spacing w:val="11"/>
                            <w:w w:val="120"/>
                            <w:sz w:val="22"/>
                          </w:rPr>
                          <w:t>import</w:t>
                        </w:r>
                        <w:r>
                          <w:rPr>
                            <w:rFonts w:ascii="Palatino Linotype"/>
                            <w:color w:val="0000FF"/>
                            <w:spacing w:val="40"/>
                            <w:w w:val="120"/>
                            <w:sz w:val="22"/>
                          </w:rPr>
                          <w:t xml:space="preserve"> </w:t>
                        </w:r>
                        <w:r>
                          <w:rPr>
                            <w:rFonts w:ascii="Palatino Linotype"/>
                            <w:w w:val="120"/>
                            <w:sz w:val="22"/>
                          </w:rPr>
                          <w:t>Flask</w:t>
                        </w:r>
                        <w:r>
                          <w:rPr>
                            <w:rFonts w:ascii="Palatino Linotype"/>
                            <w:spacing w:val="-35"/>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0"/>
                            <w:w w:val="120"/>
                            <w:sz w:val="22"/>
                          </w:rPr>
                          <w:t>request</w:t>
                        </w:r>
                        <w:r>
                          <w:rPr>
                            <w:rFonts w:ascii="Palatino Linotype"/>
                            <w:spacing w:val="-33"/>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2"/>
                            <w:w w:val="120"/>
                            <w:sz w:val="22"/>
                          </w:rPr>
                          <w:t xml:space="preserve">jsonify </w:t>
                        </w:r>
                        <w:r>
                          <w:rPr>
                            <w:rFonts w:ascii="Palatino Linotype"/>
                            <w:color w:val="0000FF"/>
                            <w:spacing w:val="11"/>
                            <w:w w:val="125"/>
                            <w:sz w:val="22"/>
                          </w:rPr>
                          <w:t>import</w:t>
                        </w:r>
                        <w:r>
                          <w:rPr>
                            <w:rFonts w:ascii="Palatino Linotype"/>
                            <w:color w:val="0000FF"/>
                            <w:spacing w:val="40"/>
                            <w:w w:val="125"/>
                            <w:sz w:val="22"/>
                          </w:rPr>
                          <w:t xml:space="preserve"> </w:t>
                        </w:r>
                        <w:r>
                          <w:rPr>
                            <w:rFonts w:ascii="Palatino Linotype"/>
                            <w:spacing w:val="11"/>
                            <w:w w:val="125"/>
                            <w:sz w:val="22"/>
                          </w:rPr>
                          <w:t>pickle</w:t>
                        </w:r>
                      </w:p>
                      <w:p w14:paraId="307A9939">
                        <w:pPr>
                          <w:tabs>
                            <w:tab w:val="left" w:pos="1903"/>
                            <w:tab w:val="left" w:pos="2686"/>
                          </w:tabs>
                          <w:spacing w:before="2" w:line="544" w:lineRule="auto"/>
                          <w:ind w:left="72" w:right="6342" w:firstLine="1"/>
                          <w:jc w:val="left"/>
                          <w:rPr>
                            <w:rFonts w:ascii="Palatino Linotype"/>
                            <w:sz w:val="22"/>
                          </w:rPr>
                        </w:pPr>
                        <w:r>
                          <w:rPr>
                            <w:rFonts w:ascii="Palatino Linotype"/>
                            <w:color w:val="0000FF"/>
                            <w:spacing w:val="11"/>
                            <w:w w:val="105"/>
                            <w:sz w:val="22"/>
                          </w:rPr>
                          <w:t>import</w:t>
                        </w:r>
                        <w:r>
                          <w:rPr>
                            <w:rFonts w:ascii="Palatino Linotype"/>
                            <w:color w:val="0000FF"/>
                            <w:spacing w:val="80"/>
                            <w:w w:val="105"/>
                            <w:sz w:val="22"/>
                          </w:rPr>
                          <w:t xml:space="preserve"> </w:t>
                        </w:r>
                        <w:r>
                          <w:rPr>
                            <w:rFonts w:ascii="Palatino Linotype"/>
                            <w:spacing w:val="11"/>
                            <w:w w:val="105"/>
                            <w:sz w:val="22"/>
                          </w:rPr>
                          <w:t>pandas</w:t>
                        </w:r>
                        <w:r>
                          <w:rPr>
                            <w:rFonts w:ascii="Palatino Linotype"/>
                            <w:spacing w:val="80"/>
                            <w:w w:val="105"/>
                            <w:sz w:val="22"/>
                          </w:rPr>
                          <w:t xml:space="preserve"> </w:t>
                        </w:r>
                        <w:r>
                          <w:rPr>
                            <w:rFonts w:ascii="Palatino Linotype"/>
                            <w:color w:val="0000FF"/>
                            <w:w w:val="105"/>
                            <w:sz w:val="22"/>
                          </w:rPr>
                          <w:t>as</w:t>
                        </w:r>
                        <w:r>
                          <w:rPr>
                            <w:rFonts w:ascii="Palatino Linotype"/>
                            <w:color w:val="0000FF"/>
                            <w:spacing w:val="80"/>
                            <w:w w:val="105"/>
                            <w:sz w:val="22"/>
                          </w:rPr>
                          <w:t xml:space="preserve"> </w:t>
                        </w:r>
                        <w:r>
                          <w:rPr>
                            <w:rFonts w:ascii="Palatino Linotype"/>
                            <w:w w:val="105"/>
                            <w:sz w:val="22"/>
                          </w:rPr>
                          <w:t>pd app</w:t>
                        </w:r>
                        <w:r>
                          <w:rPr>
                            <w:rFonts w:ascii="Palatino Linotype"/>
                            <w:spacing w:val="80"/>
                            <w:w w:val="105"/>
                            <w:sz w:val="22"/>
                          </w:rPr>
                          <w:t xml:space="preserve"> </w:t>
                        </w:r>
                        <w:r>
                          <w:rPr>
                            <w:rFonts w:ascii="Palatino Linotype"/>
                            <w:w w:val="105"/>
                            <w:sz w:val="22"/>
                          </w:rPr>
                          <w:t>=</w:t>
                        </w:r>
                        <w:r>
                          <w:rPr>
                            <w:rFonts w:ascii="Palatino Linotype"/>
                            <w:spacing w:val="40"/>
                            <w:w w:val="125"/>
                            <w:sz w:val="22"/>
                          </w:rPr>
                          <w:t xml:space="preserve"> </w:t>
                        </w:r>
                        <w:r>
                          <w:rPr>
                            <w:rFonts w:ascii="Palatino Linotype"/>
                            <w:spacing w:val="12"/>
                            <w:w w:val="125"/>
                            <w:sz w:val="22"/>
                          </w:rPr>
                          <w:t>Flask(</w:t>
                        </w:r>
                        <w:r>
                          <w:rPr>
                            <w:rFonts w:ascii="Palatino Linotype"/>
                            <w:spacing w:val="-37"/>
                            <w:w w:val="125"/>
                            <w:sz w:val="22"/>
                          </w:rPr>
                          <w:t xml:space="preserve"> </w:t>
                        </w:r>
                        <w:r>
                          <w:rPr>
                            <w:sz w:val="22"/>
                            <w:u w:val="single"/>
                          </w:rPr>
                          <w:tab/>
                        </w:r>
                        <w:r>
                          <w:rPr>
                            <w:rFonts w:ascii="Palatino Linotype"/>
                            <w:spacing w:val="10"/>
                            <w:w w:val="105"/>
                            <w:sz w:val="22"/>
                            <w:u w:val="none"/>
                          </w:rPr>
                          <w:t>name</w:t>
                        </w:r>
                        <w:r>
                          <w:rPr>
                            <w:sz w:val="22"/>
                            <w:u w:val="single"/>
                          </w:rPr>
                          <w:tab/>
                        </w:r>
                        <w:r>
                          <w:rPr>
                            <w:rFonts w:ascii="Palatino Linotype"/>
                            <w:spacing w:val="-10"/>
                            <w:w w:val="125"/>
                            <w:sz w:val="22"/>
                            <w:u w:val="none"/>
                          </w:rPr>
                          <w:t>)</w:t>
                        </w:r>
                      </w:p>
                      <w:p w14:paraId="0B474A2F">
                        <w:pPr>
                          <w:spacing w:before="0" w:line="294" w:lineRule="exact"/>
                          <w:ind w:left="67" w:right="0" w:firstLine="0"/>
                          <w:jc w:val="left"/>
                          <w:rPr>
                            <w:rFonts w:ascii="Palatino Linotype"/>
                            <w:sz w:val="22"/>
                          </w:rPr>
                        </w:pPr>
                        <w:r>
                          <w:rPr>
                            <w:rFonts w:ascii="Palatino Linotype"/>
                            <w:color w:val="007F00"/>
                            <w:w w:val="110"/>
                            <w:sz w:val="22"/>
                          </w:rPr>
                          <w:t>#</w:t>
                        </w:r>
                        <w:r>
                          <w:rPr>
                            <w:rFonts w:ascii="Palatino Linotype"/>
                            <w:color w:val="007F00"/>
                            <w:spacing w:val="51"/>
                            <w:w w:val="110"/>
                            <w:sz w:val="22"/>
                          </w:rPr>
                          <w:t xml:space="preserve"> </w:t>
                        </w:r>
                        <w:r>
                          <w:rPr>
                            <w:rFonts w:ascii="Palatino Linotype"/>
                            <w:color w:val="007F00"/>
                            <w:spacing w:val="9"/>
                            <w:w w:val="110"/>
                            <w:sz w:val="22"/>
                          </w:rPr>
                          <w:t>Load</w:t>
                        </w:r>
                        <w:r>
                          <w:rPr>
                            <w:rFonts w:ascii="Palatino Linotype"/>
                            <w:color w:val="007F00"/>
                            <w:spacing w:val="56"/>
                            <w:w w:val="110"/>
                            <w:sz w:val="22"/>
                          </w:rPr>
                          <w:t xml:space="preserve"> </w:t>
                        </w:r>
                        <w:r>
                          <w:rPr>
                            <w:rFonts w:ascii="Palatino Linotype"/>
                            <w:color w:val="007F00"/>
                            <w:spacing w:val="10"/>
                            <w:w w:val="110"/>
                            <w:sz w:val="22"/>
                          </w:rPr>
                          <w:t>model</w:t>
                        </w:r>
                        <w:r>
                          <w:rPr>
                            <w:rFonts w:ascii="Palatino Linotype"/>
                            <w:color w:val="007F00"/>
                            <w:spacing w:val="53"/>
                            <w:w w:val="110"/>
                            <w:sz w:val="22"/>
                          </w:rPr>
                          <w:t xml:space="preserve"> </w:t>
                        </w:r>
                        <w:r>
                          <w:rPr>
                            <w:rFonts w:ascii="Palatino Linotype"/>
                            <w:color w:val="007F00"/>
                            <w:w w:val="110"/>
                            <w:sz w:val="22"/>
                          </w:rPr>
                          <w:t>at</w:t>
                        </w:r>
                        <w:r>
                          <w:rPr>
                            <w:rFonts w:ascii="Palatino Linotype"/>
                            <w:color w:val="007F00"/>
                            <w:spacing w:val="55"/>
                            <w:w w:val="110"/>
                            <w:sz w:val="22"/>
                          </w:rPr>
                          <w:t xml:space="preserve"> </w:t>
                        </w:r>
                        <w:r>
                          <w:rPr>
                            <w:rFonts w:ascii="Palatino Linotype"/>
                            <w:color w:val="007F00"/>
                            <w:spacing w:val="10"/>
                            <w:w w:val="110"/>
                            <w:sz w:val="22"/>
                          </w:rPr>
                          <w:t>startup</w:t>
                        </w:r>
                      </w:p>
                      <w:p w14:paraId="6E9182C3">
                        <w:pPr>
                          <w:spacing w:before="39" w:line="271" w:lineRule="auto"/>
                          <w:ind w:left="597" w:right="4626" w:hanging="525"/>
                          <w:jc w:val="left"/>
                          <w:rPr>
                            <w:rFonts w:ascii="Palatino Linotype"/>
                            <w:sz w:val="22"/>
                          </w:rPr>
                        </w:pPr>
                        <w:r>
                          <w:rPr>
                            <w:rFonts w:ascii="Palatino Linotype"/>
                            <w:color w:val="0000FF"/>
                            <w:spacing w:val="9"/>
                            <w:w w:val="125"/>
                            <w:sz w:val="22"/>
                          </w:rPr>
                          <w:t>with</w:t>
                        </w:r>
                        <w:r>
                          <w:rPr>
                            <w:rFonts w:ascii="Palatino Linotype"/>
                            <w:color w:val="0000FF"/>
                            <w:spacing w:val="80"/>
                            <w:w w:val="125"/>
                            <w:sz w:val="22"/>
                          </w:rPr>
                          <w:t xml:space="preserve"> </w:t>
                        </w:r>
                        <w:r>
                          <w:rPr>
                            <w:rFonts w:ascii="Palatino Linotype"/>
                            <w:color w:val="0000FF"/>
                            <w:spacing w:val="13"/>
                            <w:w w:val="82"/>
                            <w:sz w:val="22"/>
                          </w:rPr>
                          <w:t>o</w:t>
                        </w:r>
                        <w:r>
                          <w:rPr>
                            <w:rFonts w:ascii="Palatino Linotype"/>
                            <w:color w:val="0000FF"/>
                            <w:spacing w:val="13"/>
                            <w:w w:val="73"/>
                            <w:sz w:val="22"/>
                          </w:rPr>
                          <w:t>p</w:t>
                        </w:r>
                        <w:r>
                          <w:rPr>
                            <w:rFonts w:ascii="Palatino Linotype"/>
                            <w:color w:val="0000FF"/>
                            <w:spacing w:val="13"/>
                            <w:w w:val="95"/>
                            <w:sz w:val="22"/>
                          </w:rPr>
                          <w:t>e</w:t>
                        </w:r>
                        <w:r>
                          <w:rPr>
                            <w:rFonts w:ascii="Palatino Linotype"/>
                            <w:color w:val="0000FF"/>
                            <w:spacing w:val="21"/>
                            <w:w w:val="76"/>
                            <w:sz w:val="22"/>
                          </w:rPr>
                          <w:t>n</w:t>
                        </w:r>
                        <w:r>
                          <w:rPr>
                            <w:rFonts w:ascii="Palatino Linotype"/>
                            <w:spacing w:val="19"/>
                            <w:w w:val="143"/>
                            <w:sz w:val="22"/>
                          </w:rPr>
                          <w:t>(</w:t>
                        </w:r>
                        <w:r>
                          <w:rPr>
                            <w:rFonts w:ascii="Palatino Linotype"/>
                            <w:color w:val="FF0000"/>
                            <w:spacing w:val="19"/>
                            <w:w w:val="237"/>
                            <w:sz w:val="22"/>
                          </w:rPr>
                          <w:t>'</w:t>
                        </w:r>
                        <w:r>
                          <w:rPr>
                            <w:rFonts w:ascii="Palatino Linotype"/>
                            <w:color w:val="FF0000"/>
                            <w:spacing w:val="13"/>
                            <w:w w:val="45"/>
                            <w:sz w:val="22"/>
                          </w:rPr>
                          <w:t>m</w:t>
                        </w:r>
                        <w:r>
                          <w:rPr>
                            <w:rFonts w:ascii="Palatino Linotype"/>
                            <w:color w:val="FF0000"/>
                            <w:spacing w:val="13"/>
                            <w:w w:val="82"/>
                            <w:sz w:val="22"/>
                          </w:rPr>
                          <w:t>o</w:t>
                        </w:r>
                        <w:r>
                          <w:rPr>
                            <w:rFonts w:ascii="Palatino Linotype"/>
                            <w:color w:val="FF0000"/>
                            <w:spacing w:val="13"/>
                            <w:w w:val="72"/>
                            <w:sz w:val="22"/>
                          </w:rPr>
                          <w:t>d</w:t>
                        </w:r>
                        <w:r>
                          <w:rPr>
                            <w:rFonts w:ascii="Palatino Linotype"/>
                            <w:color w:val="FF0000"/>
                            <w:spacing w:val="13"/>
                            <w:w w:val="95"/>
                            <w:sz w:val="22"/>
                          </w:rPr>
                          <w:t>e</w:t>
                        </w:r>
                        <w:r>
                          <w:rPr>
                            <w:rFonts w:ascii="Palatino Linotype"/>
                            <w:color w:val="FF0000"/>
                            <w:spacing w:val="21"/>
                            <w:w w:val="165"/>
                            <w:sz w:val="22"/>
                          </w:rPr>
                          <w:t>l</w:t>
                        </w:r>
                        <w:r>
                          <w:rPr>
                            <w:rFonts w:ascii="Palatino Linotype"/>
                            <w:color w:val="FF0000"/>
                            <w:spacing w:val="20"/>
                            <w:w w:val="195"/>
                            <w:sz w:val="22"/>
                          </w:rPr>
                          <w:t>.</w:t>
                        </w:r>
                        <w:r>
                          <w:rPr>
                            <w:rFonts w:ascii="Palatino Linotype"/>
                            <w:color w:val="FF0000"/>
                            <w:spacing w:val="12"/>
                            <w:w w:val="73"/>
                            <w:sz w:val="22"/>
                          </w:rPr>
                          <w:t>p</w:t>
                        </w:r>
                        <w:r>
                          <w:rPr>
                            <w:rFonts w:ascii="Palatino Linotype"/>
                            <w:color w:val="FF0000"/>
                            <w:spacing w:val="12"/>
                            <w:w w:val="80"/>
                            <w:sz w:val="22"/>
                          </w:rPr>
                          <w:t>k</w:t>
                        </w:r>
                        <w:r>
                          <w:rPr>
                            <w:rFonts w:ascii="Palatino Linotype"/>
                            <w:color w:val="FF0000"/>
                            <w:spacing w:val="23"/>
                            <w:w w:val="165"/>
                            <w:sz w:val="22"/>
                          </w:rPr>
                          <w:t>l</w:t>
                        </w:r>
                        <w:r>
                          <w:rPr>
                            <w:rFonts w:ascii="Palatino Linotype"/>
                            <w:color w:val="FF0000"/>
                            <w:spacing w:val="16"/>
                            <w:w w:val="237"/>
                            <w:sz w:val="22"/>
                          </w:rPr>
                          <w:t>'</w:t>
                        </w:r>
                        <w:r>
                          <w:rPr>
                            <w:rFonts w:ascii="Palatino Linotype"/>
                            <w:w w:val="195"/>
                            <w:sz w:val="22"/>
                          </w:rPr>
                          <w:t>,</w:t>
                        </w:r>
                        <w:r>
                          <w:rPr>
                            <w:rFonts w:ascii="Palatino Linotype"/>
                            <w:spacing w:val="40"/>
                            <w:w w:val="155"/>
                            <w:sz w:val="22"/>
                          </w:rPr>
                          <w:t xml:space="preserve"> </w:t>
                        </w:r>
                        <w:r>
                          <w:rPr>
                            <w:rFonts w:ascii="Palatino Linotype"/>
                            <w:color w:val="FF0000"/>
                            <w:spacing w:val="12"/>
                            <w:w w:val="155"/>
                            <w:sz w:val="22"/>
                          </w:rPr>
                          <w:t>'rb'</w:t>
                        </w:r>
                        <w:r>
                          <w:rPr>
                            <w:rFonts w:ascii="Palatino Linotype"/>
                            <w:spacing w:val="12"/>
                            <w:w w:val="155"/>
                            <w:sz w:val="22"/>
                          </w:rPr>
                          <w:t>)</w:t>
                        </w:r>
                        <w:r>
                          <w:rPr>
                            <w:rFonts w:ascii="Palatino Linotype"/>
                            <w:spacing w:val="40"/>
                            <w:w w:val="155"/>
                            <w:sz w:val="22"/>
                          </w:rPr>
                          <w:t xml:space="preserve"> </w:t>
                        </w:r>
                        <w:r>
                          <w:rPr>
                            <w:rFonts w:ascii="Palatino Linotype"/>
                            <w:color w:val="0000FF"/>
                            <w:w w:val="125"/>
                            <w:sz w:val="22"/>
                          </w:rPr>
                          <w:t>as</w:t>
                        </w:r>
                        <w:r>
                          <w:rPr>
                            <w:rFonts w:ascii="Palatino Linotype"/>
                            <w:color w:val="0000FF"/>
                            <w:spacing w:val="40"/>
                            <w:w w:val="155"/>
                            <w:sz w:val="22"/>
                          </w:rPr>
                          <w:t xml:space="preserve"> </w:t>
                        </w:r>
                        <w:r>
                          <w:rPr>
                            <w:rFonts w:ascii="Palatino Linotype"/>
                            <w:w w:val="155"/>
                            <w:sz w:val="22"/>
                          </w:rPr>
                          <w:t xml:space="preserve">f: </w:t>
                        </w:r>
                        <w:r>
                          <w:rPr>
                            <w:rFonts w:ascii="Palatino Linotype"/>
                            <w:spacing w:val="10"/>
                            <w:w w:val="125"/>
                            <w:sz w:val="22"/>
                          </w:rPr>
                          <w:t>model</w:t>
                        </w:r>
                        <w:r>
                          <w:rPr>
                            <w:rFonts w:ascii="Palatino Linotype"/>
                            <w:spacing w:val="40"/>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pickle.load(f)</w:t>
                        </w:r>
                      </w:p>
                      <w:p w14:paraId="2845872E">
                        <w:pPr>
                          <w:spacing w:before="41" w:line="240" w:lineRule="auto"/>
                          <w:rPr>
                            <w:rFonts w:ascii="Palatino Linotype"/>
                            <w:sz w:val="22"/>
                          </w:rPr>
                        </w:pPr>
                      </w:p>
                      <w:p w14:paraId="550059EE">
                        <w:pPr>
                          <w:spacing w:before="0" w:line="271" w:lineRule="auto"/>
                          <w:ind w:left="72" w:right="2611" w:firstLine="0"/>
                          <w:jc w:val="left"/>
                          <w:rPr>
                            <w:rFonts w:ascii="Palatino Linotype"/>
                            <w:sz w:val="22"/>
                          </w:rPr>
                        </w:pPr>
                        <w:r>
                          <w:rPr>
                            <w:rFonts w:ascii="Palatino Linotype"/>
                            <w:spacing w:val="14"/>
                            <w:w w:val="125"/>
                            <w:sz w:val="22"/>
                          </w:rPr>
                          <w:t>@app.route(</w:t>
                        </w:r>
                        <w:r>
                          <w:rPr>
                            <w:rFonts w:ascii="Palatino Linotype"/>
                            <w:color w:val="FF0000"/>
                            <w:spacing w:val="14"/>
                            <w:w w:val="125"/>
                            <w:sz w:val="22"/>
                          </w:rPr>
                          <w:t>'/</w:t>
                        </w:r>
                        <w:r>
                          <w:rPr>
                            <w:rFonts w:ascii="Palatino Linotype"/>
                            <w:color w:val="FF0000"/>
                            <w:spacing w:val="-46"/>
                            <w:w w:val="125"/>
                            <w:sz w:val="22"/>
                          </w:rPr>
                          <w:t xml:space="preserve"> </w:t>
                        </w:r>
                        <w:r>
                          <w:rPr>
                            <w:rFonts w:ascii="Palatino Linotype"/>
                            <w:color w:val="FF0000"/>
                            <w:spacing w:val="15"/>
                            <w:w w:val="83"/>
                            <w:sz w:val="22"/>
                          </w:rPr>
                          <w:t>p</w:t>
                        </w:r>
                        <w:r>
                          <w:rPr>
                            <w:rFonts w:ascii="Palatino Linotype"/>
                            <w:color w:val="FF0000"/>
                            <w:spacing w:val="15"/>
                            <w:w w:val="128"/>
                            <w:sz w:val="22"/>
                          </w:rPr>
                          <w:t>r</w:t>
                        </w:r>
                        <w:r>
                          <w:rPr>
                            <w:rFonts w:ascii="Palatino Linotype"/>
                            <w:color w:val="FF0000"/>
                            <w:spacing w:val="15"/>
                            <w:w w:val="105"/>
                            <w:sz w:val="22"/>
                          </w:rPr>
                          <w:t>e</w:t>
                        </w:r>
                        <w:r>
                          <w:rPr>
                            <w:rFonts w:ascii="Palatino Linotype"/>
                            <w:color w:val="FF0000"/>
                            <w:spacing w:val="15"/>
                            <w:w w:val="82"/>
                            <w:sz w:val="22"/>
                          </w:rPr>
                          <w:t>d</w:t>
                        </w:r>
                        <w:r>
                          <w:rPr>
                            <w:rFonts w:ascii="Palatino Linotype"/>
                            <w:color w:val="FF0000"/>
                            <w:spacing w:val="15"/>
                            <w:w w:val="175"/>
                            <w:sz w:val="22"/>
                          </w:rPr>
                          <w:t>i</w:t>
                        </w:r>
                        <w:r>
                          <w:rPr>
                            <w:rFonts w:ascii="Palatino Linotype"/>
                            <w:color w:val="FF0000"/>
                            <w:spacing w:val="15"/>
                            <w:w w:val="114"/>
                            <w:sz w:val="22"/>
                          </w:rPr>
                          <w:t>c</w:t>
                        </w:r>
                        <w:r>
                          <w:rPr>
                            <w:rFonts w:ascii="Palatino Linotype"/>
                            <w:color w:val="FF0000"/>
                            <w:spacing w:val="15"/>
                            <w:w w:val="156"/>
                            <w:sz w:val="22"/>
                          </w:rPr>
                          <w:t>t</w:t>
                        </w:r>
                        <w:r>
                          <w:rPr>
                            <w:rFonts w:ascii="Palatino Linotype"/>
                            <w:color w:val="FF0000"/>
                            <w:spacing w:val="15"/>
                            <w:w w:val="101"/>
                            <w:sz w:val="22"/>
                          </w:rPr>
                          <w:t>_</w:t>
                        </w:r>
                        <w:r>
                          <w:rPr>
                            <w:rFonts w:ascii="Palatino Linotype"/>
                            <w:color w:val="FF0000"/>
                            <w:spacing w:val="15"/>
                            <w:w w:val="55"/>
                            <w:sz w:val="22"/>
                          </w:rPr>
                          <w:t>m</w:t>
                        </w:r>
                        <w:r>
                          <w:rPr>
                            <w:rFonts w:ascii="Palatino Linotype"/>
                            <w:color w:val="FF0000"/>
                            <w:spacing w:val="15"/>
                            <w:w w:val="101"/>
                            <w:sz w:val="22"/>
                          </w:rPr>
                          <w:t>a</w:t>
                        </w:r>
                        <w:r>
                          <w:rPr>
                            <w:rFonts w:ascii="Palatino Linotype"/>
                            <w:color w:val="FF0000"/>
                            <w:spacing w:val="15"/>
                            <w:w w:val="86"/>
                            <w:sz w:val="22"/>
                          </w:rPr>
                          <w:t>n</w:t>
                        </w:r>
                        <w:r>
                          <w:rPr>
                            <w:rFonts w:ascii="Palatino Linotype"/>
                            <w:color w:val="FF0000"/>
                            <w:spacing w:val="15"/>
                            <w:w w:val="83"/>
                            <w:sz w:val="22"/>
                          </w:rPr>
                          <w:t>u</w:t>
                        </w:r>
                        <w:r>
                          <w:rPr>
                            <w:rFonts w:ascii="Palatino Linotype"/>
                            <w:color w:val="FF0000"/>
                            <w:spacing w:val="15"/>
                            <w:w w:val="101"/>
                            <w:sz w:val="22"/>
                          </w:rPr>
                          <w:t>a</w:t>
                        </w:r>
                        <w:r>
                          <w:rPr>
                            <w:rFonts w:ascii="Palatino Linotype"/>
                            <w:color w:val="FF0000"/>
                            <w:spacing w:val="26"/>
                            <w:w w:val="175"/>
                            <w:sz w:val="22"/>
                          </w:rPr>
                          <w:t>l</w:t>
                        </w:r>
                        <w:r>
                          <w:rPr>
                            <w:rFonts w:ascii="Palatino Linotype"/>
                            <w:color w:val="FF0000"/>
                            <w:spacing w:val="16"/>
                            <w:w w:val="247"/>
                            <w:sz w:val="22"/>
                          </w:rPr>
                          <w:t>'</w:t>
                        </w:r>
                        <w:r>
                          <w:rPr>
                            <w:rFonts w:ascii="Palatino Linotype"/>
                            <w:w w:val="205"/>
                            <w:sz w:val="22"/>
                          </w:rPr>
                          <w:t>,</w:t>
                        </w:r>
                        <w:r>
                          <w:rPr>
                            <w:rFonts w:ascii="Palatino Linotype"/>
                            <w:spacing w:val="29"/>
                            <w:w w:val="124"/>
                            <w:sz w:val="22"/>
                          </w:rPr>
                          <w:t xml:space="preserve"> </w:t>
                        </w:r>
                        <w:r>
                          <w:rPr>
                            <w:rFonts w:ascii="Palatino Linotype"/>
                            <w:spacing w:val="14"/>
                            <w:w w:val="58"/>
                            <w:sz w:val="22"/>
                          </w:rPr>
                          <w:t>m</w:t>
                        </w:r>
                        <w:r>
                          <w:rPr>
                            <w:rFonts w:ascii="Palatino Linotype"/>
                            <w:spacing w:val="14"/>
                            <w:w w:val="108"/>
                            <w:sz w:val="22"/>
                          </w:rPr>
                          <w:t>e</w:t>
                        </w:r>
                        <w:r>
                          <w:rPr>
                            <w:rFonts w:ascii="Palatino Linotype"/>
                            <w:spacing w:val="14"/>
                            <w:w w:val="159"/>
                            <w:sz w:val="22"/>
                          </w:rPr>
                          <w:t>t</w:t>
                        </w:r>
                        <w:r>
                          <w:rPr>
                            <w:rFonts w:ascii="Palatino Linotype"/>
                            <w:spacing w:val="14"/>
                            <w:w w:val="89"/>
                            <w:sz w:val="22"/>
                          </w:rPr>
                          <w:t>h</w:t>
                        </w:r>
                        <w:r>
                          <w:rPr>
                            <w:rFonts w:ascii="Palatino Linotype"/>
                            <w:spacing w:val="14"/>
                            <w:w w:val="95"/>
                            <w:sz w:val="22"/>
                          </w:rPr>
                          <w:t>o</w:t>
                        </w:r>
                        <w:r>
                          <w:rPr>
                            <w:rFonts w:ascii="Palatino Linotype"/>
                            <w:spacing w:val="14"/>
                            <w:w w:val="85"/>
                            <w:sz w:val="22"/>
                          </w:rPr>
                          <w:t>d</w:t>
                        </w:r>
                        <w:r>
                          <w:rPr>
                            <w:rFonts w:ascii="Palatino Linotype"/>
                            <w:spacing w:val="25"/>
                            <w:w w:val="122"/>
                            <w:sz w:val="22"/>
                          </w:rPr>
                          <w:t>s</w:t>
                        </w:r>
                        <w:r>
                          <w:rPr>
                            <w:rFonts w:ascii="Palatino Linotype"/>
                            <w:spacing w:val="10"/>
                            <w:w w:val="104"/>
                            <w:sz w:val="22"/>
                          </w:rPr>
                          <w:t>=</w:t>
                        </w:r>
                        <w:r>
                          <w:rPr>
                            <w:rFonts w:ascii="Palatino Linotype"/>
                            <w:spacing w:val="21"/>
                            <w:w w:val="156"/>
                            <w:sz w:val="22"/>
                          </w:rPr>
                          <w:t>[</w:t>
                        </w:r>
                        <w:r>
                          <w:rPr>
                            <w:rFonts w:ascii="Palatino Linotype"/>
                            <w:color w:val="FF0000"/>
                            <w:spacing w:val="18"/>
                            <w:w w:val="250"/>
                            <w:sz w:val="22"/>
                          </w:rPr>
                          <w:t>'</w:t>
                        </w:r>
                        <w:r>
                          <w:rPr>
                            <w:rFonts w:ascii="Palatino Linotype"/>
                            <w:color w:val="FF0000"/>
                            <w:spacing w:val="12"/>
                            <w:w w:val="86"/>
                            <w:sz w:val="22"/>
                          </w:rPr>
                          <w:t>P</w:t>
                        </w:r>
                        <w:r>
                          <w:rPr>
                            <w:rFonts w:ascii="Palatino Linotype"/>
                            <w:color w:val="FF0000"/>
                            <w:spacing w:val="13"/>
                            <w:w w:val="66"/>
                            <w:sz w:val="22"/>
                          </w:rPr>
                          <w:t>O</w:t>
                        </w:r>
                        <w:r>
                          <w:rPr>
                            <w:rFonts w:ascii="Palatino Linotype"/>
                            <w:color w:val="FF0000"/>
                            <w:spacing w:val="13"/>
                            <w:w w:val="99"/>
                            <w:sz w:val="22"/>
                          </w:rPr>
                          <w:t>S</w:t>
                        </w:r>
                        <w:r>
                          <w:rPr>
                            <w:rFonts w:ascii="Palatino Linotype"/>
                            <w:color w:val="FF0000"/>
                            <w:spacing w:val="24"/>
                            <w:w w:val="84"/>
                            <w:sz w:val="22"/>
                          </w:rPr>
                          <w:t>T</w:t>
                        </w:r>
                        <w:r>
                          <w:rPr>
                            <w:rFonts w:ascii="Palatino Linotype"/>
                            <w:color w:val="FF0000"/>
                            <w:spacing w:val="16"/>
                            <w:w w:val="250"/>
                            <w:sz w:val="22"/>
                          </w:rPr>
                          <w:t>'</w:t>
                        </w:r>
                        <w:r>
                          <w:rPr>
                            <w:rFonts w:ascii="Palatino Linotype"/>
                            <w:spacing w:val="10"/>
                            <w:w w:val="156"/>
                            <w:sz w:val="22"/>
                          </w:rPr>
                          <w:t>]</w:t>
                        </w:r>
                        <w:r>
                          <w:rPr>
                            <w:rFonts w:ascii="Palatino Linotype"/>
                            <w:w w:val="156"/>
                            <w:sz w:val="22"/>
                          </w:rPr>
                          <w:t>)</w:t>
                        </w:r>
                        <w:r>
                          <w:rPr>
                            <w:rFonts w:ascii="Palatino Linotype"/>
                            <w:spacing w:val="14"/>
                            <w:w w:val="124"/>
                            <w:sz w:val="22"/>
                          </w:rPr>
                          <w:t xml:space="preserve"> </w:t>
                        </w:r>
                        <w:r>
                          <w:rPr>
                            <w:rFonts w:ascii="Palatino Linotype"/>
                            <w:color w:val="0000FF"/>
                            <w:w w:val="120"/>
                            <w:sz w:val="22"/>
                          </w:rPr>
                          <w:t>def</w:t>
                        </w:r>
                        <w:r>
                          <w:rPr>
                            <w:rFonts w:ascii="Palatino Linotype"/>
                            <w:color w:val="0000FF"/>
                            <w:spacing w:val="40"/>
                            <w:w w:val="120"/>
                            <w:sz w:val="22"/>
                          </w:rPr>
                          <w:t xml:space="preserve"> </w:t>
                        </w:r>
                        <w:r>
                          <w:rPr>
                            <w:rFonts w:ascii="Palatino Linotype"/>
                            <w:spacing w:val="14"/>
                            <w:w w:val="120"/>
                            <w:sz w:val="22"/>
                          </w:rPr>
                          <w:t>predict_manual():</w:t>
                        </w:r>
                      </w:p>
                      <w:p w14:paraId="5BE6489F">
                        <w:pPr>
                          <w:spacing w:before="2"/>
                          <w:ind w:left="595" w:right="0" w:firstLine="0"/>
                          <w:jc w:val="left"/>
                          <w:rPr>
                            <w:rFonts w:ascii="Palatino Linotype"/>
                            <w:sz w:val="22"/>
                          </w:rPr>
                        </w:pPr>
                        <w:r>
                          <w:rPr>
                            <w:rFonts w:ascii="Palatino Linotype"/>
                            <w:color w:val="0000FF"/>
                            <w:spacing w:val="7"/>
                            <w:w w:val="150"/>
                            <w:sz w:val="22"/>
                          </w:rPr>
                          <w:t>try</w:t>
                        </w:r>
                        <w:r>
                          <w:rPr>
                            <w:rFonts w:ascii="Palatino Linotype"/>
                            <w:spacing w:val="7"/>
                            <w:w w:val="150"/>
                            <w:sz w:val="22"/>
                          </w:rPr>
                          <w:t>:</w:t>
                        </w:r>
                      </w:p>
                      <w:p w14:paraId="450B9729">
                        <w:pPr>
                          <w:spacing w:before="40"/>
                          <w:ind w:left="1120" w:right="0" w:firstLine="0"/>
                          <w:jc w:val="left"/>
                          <w:rPr>
                            <w:rFonts w:ascii="Palatino Linotype"/>
                            <w:sz w:val="22"/>
                          </w:rPr>
                        </w:pPr>
                        <w:r>
                          <w:rPr>
                            <w:rFonts w:ascii="Palatino Linotype"/>
                            <w:spacing w:val="9"/>
                            <w:w w:val="120"/>
                            <w:sz w:val="22"/>
                          </w:rPr>
                          <w:t>data</w:t>
                        </w:r>
                        <w:r>
                          <w:rPr>
                            <w:rFonts w:ascii="Palatino Linotype"/>
                            <w:spacing w:val="40"/>
                            <w:w w:val="120"/>
                            <w:sz w:val="22"/>
                          </w:rPr>
                          <w:t xml:space="preserve"> </w:t>
                        </w:r>
                        <w:r>
                          <w:rPr>
                            <w:rFonts w:ascii="Palatino Linotype"/>
                            <w:w w:val="120"/>
                            <w:sz w:val="22"/>
                          </w:rPr>
                          <w:t>=</w:t>
                        </w:r>
                        <w:r>
                          <w:rPr>
                            <w:rFonts w:ascii="Palatino Linotype"/>
                            <w:spacing w:val="48"/>
                            <w:w w:val="120"/>
                            <w:sz w:val="22"/>
                          </w:rPr>
                          <w:t xml:space="preserve"> </w:t>
                        </w:r>
                        <w:r>
                          <w:rPr>
                            <w:rFonts w:ascii="Palatino Linotype"/>
                            <w:spacing w:val="13"/>
                            <w:w w:val="120"/>
                            <w:sz w:val="22"/>
                          </w:rPr>
                          <w:t>request.</w:t>
                        </w:r>
                        <w:r>
                          <w:rPr>
                            <w:rFonts w:ascii="Palatino Linotype"/>
                            <w:spacing w:val="-44"/>
                            <w:w w:val="120"/>
                            <w:sz w:val="22"/>
                          </w:rPr>
                          <w:t xml:space="preserve"> </w:t>
                        </w:r>
                        <w:r>
                          <w:rPr>
                            <w:rFonts w:ascii="Palatino Linotype"/>
                            <w:spacing w:val="11"/>
                            <w:w w:val="120"/>
                            <w:sz w:val="22"/>
                          </w:rPr>
                          <w:t>get_json()</w:t>
                        </w:r>
                      </w:p>
                      <w:p w14:paraId="0613F4A6">
                        <w:pPr>
                          <w:spacing w:before="79" w:line="240" w:lineRule="auto"/>
                          <w:rPr>
                            <w:rFonts w:ascii="Palatino Linotype"/>
                            <w:sz w:val="22"/>
                          </w:rPr>
                        </w:pPr>
                      </w:p>
                      <w:p w14:paraId="72443FF1">
                        <w:pPr>
                          <w:spacing w:before="0" w:line="271" w:lineRule="auto"/>
                          <w:ind w:left="1117" w:right="4089" w:hanging="3"/>
                          <w:jc w:val="left"/>
                          <w:rPr>
                            <w:rFonts w:ascii="Palatino Linotype"/>
                            <w:sz w:val="22"/>
                          </w:rPr>
                        </w:pPr>
                        <w:r>
                          <w:rPr>
                            <w:rFonts w:ascii="Palatino Linotype"/>
                            <w:color w:val="007F00"/>
                            <w:w w:val="110"/>
                            <w:sz w:val="22"/>
                          </w:rPr>
                          <w:t>#</w:t>
                        </w:r>
                        <w:r>
                          <w:rPr>
                            <w:rFonts w:ascii="Palatino Linotype"/>
                            <w:color w:val="007F00"/>
                            <w:spacing w:val="40"/>
                            <w:w w:val="110"/>
                            <w:sz w:val="22"/>
                          </w:rPr>
                          <w:t xml:space="preserve"> </w:t>
                        </w:r>
                        <w:r>
                          <w:rPr>
                            <w:rFonts w:ascii="Palatino Linotype"/>
                            <w:color w:val="007F00"/>
                            <w:spacing w:val="11"/>
                            <w:w w:val="110"/>
                            <w:sz w:val="22"/>
                          </w:rPr>
                          <w:t>Create</w:t>
                        </w:r>
                        <w:r>
                          <w:rPr>
                            <w:rFonts w:ascii="Palatino Linotype"/>
                            <w:color w:val="007F00"/>
                            <w:spacing w:val="57"/>
                            <w:w w:val="110"/>
                            <w:sz w:val="22"/>
                          </w:rPr>
                          <w:t xml:space="preserve"> </w:t>
                        </w:r>
                        <w:r>
                          <w:rPr>
                            <w:rFonts w:ascii="Palatino Linotype"/>
                            <w:color w:val="007F00"/>
                            <w:spacing w:val="12"/>
                            <w:w w:val="110"/>
                            <w:sz w:val="22"/>
                          </w:rPr>
                          <w:t>dataframe</w:t>
                        </w:r>
                        <w:r>
                          <w:rPr>
                            <w:rFonts w:ascii="Palatino Linotype"/>
                            <w:color w:val="007F00"/>
                            <w:spacing w:val="56"/>
                            <w:w w:val="110"/>
                            <w:sz w:val="22"/>
                          </w:rPr>
                          <w:t xml:space="preserve"> </w:t>
                        </w:r>
                        <w:r>
                          <w:rPr>
                            <w:rFonts w:ascii="Palatino Linotype"/>
                            <w:color w:val="007F00"/>
                            <w:spacing w:val="9"/>
                            <w:w w:val="110"/>
                            <w:sz w:val="22"/>
                          </w:rPr>
                          <w:t>from</w:t>
                        </w:r>
                        <w:r>
                          <w:rPr>
                            <w:rFonts w:ascii="Palatino Linotype"/>
                            <w:color w:val="007F00"/>
                            <w:spacing w:val="55"/>
                            <w:w w:val="110"/>
                            <w:sz w:val="22"/>
                          </w:rPr>
                          <w:t xml:space="preserve"> </w:t>
                        </w:r>
                        <w:r>
                          <w:rPr>
                            <w:rFonts w:ascii="Palatino Linotype"/>
                            <w:color w:val="007F00"/>
                            <w:spacing w:val="10"/>
                            <w:w w:val="110"/>
                            <w:sz w:val="22"/>
                          </w:rPr>
                          <w:t xml:space="preserve">input </w:t>
                        </w:r>
                        <w:r>
                          <w:rPr>
                            <w:rFonts w:ascii="Palatino Linotype"/>
                            <w:w w:val="115"/>
                            <w:sz w:val="22"/>
                          </w:rPr>
                          <w:t>df</w:t>
                        </w:r>
                        <w:r>
                          <w:rPr>
                            <w:rFonts w:ascii="Palatino Linotype"/>
                            <w:spacing w:val="80"/>
                            <w:w w:val="115"/>
                            <w:sz w:val="22"/>
                          </w:rPr>
                          <w:t xml:space="preserve"> </w:t>
                        </w:r>
                        <w:r>
                          <w:rPr>
                            <w:rFonts w:ascii="Palatino Linotype"/>
                            <w:w w:val="115"/>
                            <w:sz w:val="22"/>
                          </w:rPr>
                          <w:t>=</w:t>
                        </w:r>
                        <w:r>
                          <w:rPr>
                            <w:rFonts w:ascii="Palatino Linotype"/>
                            <w:spacing w:val="80"/>
                            <w:w w:val="115"/>
                            <w:sz w:val="22"/>
                          </w:rPr>
                          <w:t xml:space="preserve"> </w:t>
                        </w:r>
                        <w:r>
                          <w:rPr>
                            <w:rFonts w:ascii="Palatino Linotype"/>
                            <w:spacing w:val="9"/>
                            <w:w w:val="115"/>
                            <w:sz w:val="22"/>
                          </w:rPr>
                          <w:t>pd.</w:t>
                        </w:r>
                        <w:r>
                          <w:rPr>
                            <w:rFonts w:ascii="Palatino Linotype"/>
                            <w:spacing w:val="-41"/>
                            <w:w w:val="115"/>
                            <w:sz w:val="22"/>
                          </w:rPr>
                          <w:t xml:space="preserve"> </w:t>
                        </w:r>
                        <w:r>
                          <w:rPr>
                            <w:rFonts w:ascii="Palatino Linotype"/>
                            <w:spacing w:val="13"/>
                            <w:w w:val="115"/>
                            <w:sz w:val="22"/>
                          </w:rPr>
                          <w:t>DataFrame([</w:t>
                        </w:r>
                        <w:r>
                          <w:rPr>
                            <w:rFonts w:ascii="Palatino Linotype"/>
                            <w:spacing w:val="-39"/>
                            <w:w w:val="115"/>
                            <w:sz w:val="22"/>
                          </w:rPr>
                          <w:t xml:space="preserve"> </w:t>
                        </w:r>
                        <w:r>
                          <w:rPr>
                            <w:rFonts w:ascii="Palatino Linotype"/>
                            <w:spacing w:val="12"/>
                            <w:w w:val="115"/>
                            <w:sz w:val="22"/>
                          </w:rPr>
                          <w:t>data])</w:t>
                        </w:r>
                      </w:p>
                      <w:p w14:paraId="70E968A5">
                        <w:pPr>
                          <w:spacing w:before="41" w:line="240" w:lineRule="auto"/>
                          <w:rPr>
                            <w:rFonts w:ascii="Palatino Linotype"/>
                            <w:sz w:val="22"/>
                          </w:rPr>
                        </w:pPr>
                      </w:p>
                      <w:p w14:paraId="7F268DA8">
                        <w:pPr>
                          <w:spacing w:before="0"/>
                          <w:ind w:left="1115" w:right="0" w:firstLine="0"/>
                          <w:jc w:val="left"/>
                          <w:rPr>
                            <w:rFonts w:ascii="Palatino Linotype"/>
                            <w:sz w:val="22"/>
                          </w:rPr>
                        </w:pPr>
                        <w:r>
                          <w:rPr>
                            <w:rFonts w:ascii="Palatino Linotype"/>
                            <w:color w:val="007F00"/>
                            <w:sz w:val="22"/>
                          </w:rPr>
                          <w:t>#</w:t>
                        </w:r>
                        <w:r>
                          <w:rPr>
                            <w:rFonts w:ascii="Palatino Linotype"/>
                            <w:color w:val="007F00"/>
                            <w:spacing w:val="58"/>
                            <w:sz w:val="22"/>
                          </w:rPr>
                          <w:t xml:space="preserve"> </w:t>
                        </w:r>
                        <w:r>
                          <w:rPr>
                            <w:rFonts w:ascii="Palatino Linotype"/>
                            <w:color w:val="007F00"/>
                            <w:spacing w:val="9"/>
                            <w:sz w:val="22"/>
                          </w:rPr>
                          <w:t>Make</w:t>
                        </w:r>
                        <w:r>
                          <w:rPr>
                            <w:rFonts w:ascii="Palatino Linotype"/>
                            <w:color w:val="007F00"/>
                            <w:spacing w:val="64"/>
                            <w:sz w:val="22"/>
                          </w:rPr>
                          <w:t xml:space="preserve"> </w:t>
                        </w:r>
                        <w:r>
                          <w:rPr>
                            <w:rFonts w:ascii="Palatino Linotype"/>
                            <w:color w:val="007F00"/>
                            <w:spacing w:val="10"/>
                            <w:sz w:val="22"/>
                          </w:rPr>
                          <w:t>prediction</w:t>
                        </w:r>
                      </w:p>
                      <w:p w14:paraId="2A8D3B8F">
                        <w:pPr>
                          <w:spacing w:before="39" w:line="271" w:lineRule="auto"/>
                          <w:ind w:left="1122" w:right="2340" w:hanging="1"/>
                          <w:jc w:val="left"/>
                          <w:rPr>
                            <w:rFonts w:ascii="Palatino Linotype"/>
                            <w:sz w:val="22"/>
                          </w:rPr>
                        </w:pPr>
                        <w:r>
                          <w:rPr>
                            <w:rFonts w:ascii="Palatino Linotype"/>
                            <w:spacing w:val="12"/>
                            <w:w w:val="120"/>
                            <w:sz w:val="22"/>
                          </w:rPr>
                          <w:t>prediction</w:t>
                        </w:r>
                        <w:r>
                          <w:rPr>
                            <w:rFonts w:ascii="Palatino Linotype"/>
                            <w:spacing w:val="40"/>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4"/>
                            <w:w w:val="120"/>
                            <w:sz w:val="22"/>
                          </w:rPr>
                          <w:t xml:space="preserve">model.predict(df)[0] </w:t>
                        </w:r>
                        <w:r>
                          <w:rPr>
                            <w:rFonts w:ascii="Palatino Linotype"/>
                            <w:spacing w:val="13"/>
                            <w:w w:val="115"/>
                            <w:sz w:val="22"/>
                          </w:rPr>
                          <w:t>probability</w:t>
                        </w:r>
                        <w:r>
                          <w:rPr>
                            <w:rFonts w:ascii="Palatino Linotype"/>
                            <w:spacing w:val="50"/>
                            <w:w w:val="115"/>
                            <w:sz w:val="22"/>
                          </w:rPr>
                          <w:t xml:space="preserve"> </w:t>
                        </w:r>
                        <w:r>
                          <w:rPr>
                            <w:rFonts w:ascii="Palatino Linotype"/>
                            <w:w w:val="115"/>
                            <w:sz w:val="22"/>
                          </w:rPr>
                          <w:t>=</w:t>
                        </w:r>
                        <w:r>
                          <w:rPr>
                            <w:rFonts w:ascii="Palatino Linotype"/>
                            <w:spacing w:val="40"/>
                            <w:w w:val="115"/>
                            <w:sz w:val="22"/>
                          </w:rPr>
                          <w:t xml:space="preserve"> </w:t>
                        </w:r>
                        <w:r>
                          <w:rPr>
                            <w:rFonts w:ascii="Palatino Linotype"/>
                            <w:spacing w:val="12"/>
                            <w:w w:val="115"/>
                            <w:sz w:val="22"/>
                          </w:rPr>
                          <w:t>model.</w:t>
                        </w:r>
                        <w:r>
                          <w:rPr>
                            <w:rFonts w:ascii="Palatino Linotype"/>
                            <w:spacing w:val="-41"/>
                            <w:w w:val="115"/>
                            <w:sz w:val="22"/>
                          </w:rPr>
                          <w:t xml:space="preserve"> </w:t>
                        </w:r>
                        <w:r>
                          <w:rPr>
                            <w:rFonts w:ascii="Palatino Linotype"/>
                            <w:spacing w:val="14"/>
                            <w:w w:val="115"/>
                            <w:sz w:val="22"/>
                          </w:rPr>
                          <w:t>predict_proba(df)[0]</w:t>
                        </w:r>
                      </w:p>
                      <w:p w14:paraId="45C2C44A">
                        <w:pPr>
                          <w:spacing w:before="42" w:line="240" w:lineRule="auto"/>
                          <w:rPr>
                            <w:rFonts w:ascii="Palatino Linotype"/>
                            <w:sz w:val="22"/>
                          </w:rPr>
                        </w:pPr>
                      </w:p>
                      <w:p w14:paraId="57176547">
                        <w:pPr>
                          <w:spacing w:before="0"/>
                          <w:ind w:left="1121" w:right="0" w:firstLine="0"/>
                          <w:jc w:val="left"/>
                          <w:rPr>
                            <w:rFonts w:ascii="Palatino Linotype"/>
                            <w:sz w:val="22"/>
                          </w:rPr>
                        </w:pPr>
                        <w:r>
                          <w:rPr>
                            <w:rFonts w:ascii="Palatino Linotype"/>
                            <w:spacing w:val="11"/>
                            <w:w w:val="130"/>
                            <w:sz w:val="22"/>
                          </w:rPr>
                          <w:t>result</w:t>
                        </w:r>
                        <w:r>
                          <w:rPr>
                            <w:rFonts w:ascii="Palatino Linotype"/>
                            <w:spacing w:val="48"/>
                            <w:w w:val="130"/>
                            <w:sz w:val="22"/>
                          </w:rPr>
                          <w:t xml:space="preserve"> </w:t>
                        </w:r>
                        <w:r>
                          <w:rPr>
                            <w:rFonts w:ascii="Palatino Linotype"/>
                            <w:w w:val="130"/>
                            <w:sz w:val="22"/>
                          </w:rPr>
                          <w:t>=</w:t>
                        </w:r>
                        <w:r>
                          <w:rPr>
                            <w:rFonts w:ascii="Palatino Linotype"/>
                            <w:spacing w:val="43"/>
                            <w:w w:val="130"/>
                            <w:sz w:val="22"/>
                          </w:rPr>
                          <w:t xml:space="preserve"> </w:t>
                        </w:r>
                        <w:r>
                          <w:rPr>
                            <w:rFonts w:ascii="Palatino Linotype"/>
                            <w:spacing w:val="-10"/>
                            <w:w w:val="130"/>
                            <w:sz w:val="22"/>
                          </w:rPr>
                          <w:t>{</w:t>
                        </w:r>
                      </w:p>
                    </w:txbxContent>
                  </v:textbox>
                </v:shape>
              </v:group>
            </w:pict>
          </mc:Fallback>
        </mc:AlternateContent>
      </w:r>
      <w:r>
        <w:rPr>
          <w:b/>
          <w:sz w:val="22"/>
        </w:rPr>
        <w:t>Listing</w:t>
      </w:r>
      <w:r>
        <w:rPr>
          <w:b/>
          <w:spacing w:val="-6"/>
          <w:sz w:val="22"/>
        </w:rPr>
        <w:t xml:space="preserve"> </w:t>
      </w:r>
      <w:r>
        <w:rPr>
          <w:b/>
          <w:sz w:val="22"/>
        </w:rPr>
        <w:t>6.3:</w:t>
      </w:r>
      <w:r>
        <w:rPr>
          <w:b/>
          <w:spacing w:val="11"/>
          <w:sz w:val="22"/>
        </w:rPr>
        <w:t xml:space="preserve"> </w:t>
      </w:r>
      <w:r>
        <w:rPr>
          <w:sz w:val="22"/>
        </w:rPr>
        <w:t>Flask</w:t>
      </w:r>
      <w:r>
        <w:rPr>
          <w:spacing w:val="-5"/>
          <w:sz w:val="22"/>
        </w:rPr>
        <w:t xml:space="preserve"> API</w:t>
      </w:r>
    </w:p>
    <w:p w14:paraId="52947B1C">
      <w:pPr>
        <w:spacing w:before="223"/>
        <w:ind w:left="188" w:right="0" w:firstLine="0"/>
        <w:jc w:val="left"/>
        <w:rPr>
          <w:sz w:val="12"/>
        </w:rPr>
      </w:pPr>
      <w:r>
        <w:rPr>
          <w:spacing w:val="-10"/>
          <w:sz w:val="12"/>
        </w:rPr>
        <w:t>1</w:t>
      </w:r>
    </w:p>
    <w:p w14:paraId="6BB5A86A">
      <w:pPr>
        <w:pStyle w:val="8"/>
        <w:spacing w:before="60"/>
        <w:rPr>
          <w:sz w:val="12"/>
        </w:rPr>
      </w:pPr>
    </w:p>
    <w:p w14:paraId="272816F9">
      <w:pPr>
        <w:spacing w:before="0"/>
        <w:ind w:left="188" w:right="0" w:firstLine="0"/>
        <w:jc w:val="left"/>
        <w:rPr>
          <w:sz w:val="12"/>
        </w:rPr>
      </w:pPr>
      <w:r>
        <w:rPr>
          <w:spacing w:val="-10"/>
          <w:sz w:val="12"/>
        </w:rPr>
        <w:t>2</w:t>
      </w:r>
    </w:p>
    <w:p w14:paraId="0478188C">
      <w:pPr>
        <w:pStyle w:val="8"/>
        <w:spacing w:before="60"/>
        <w:rPr>
          <w:sz w:val="12"/>
        </w:rPr>
      </w:pPr>
    </w:p>
    <w:p w14:paraId="1699ED1B">
      <w:pPr>
        <w:spacing w:before="0"/>
        <w:ind w:left="188" w:right="0" w:firstLine="0"/>
        <w:jc w:val="left"/>
        <w:rPr>
          <w:sz w:val="12"/>
        </w:rPr>
      </w:pPr>
      <w:r>
        <w:rPr>
          <w:spacing w:val="-10"/>
          <w:sz w:val="12"/>
        </w:rPr>
        <w:t>3</w:t>
      </w:r>
    </w:p>
    <w:p w14:paraId="4894CBBD">
      <w:pPr>
        <w:pStyle w:val="8"/>
        <w:spacing w:before="61"/>
        <w:rPr>
          <w:sz w:val="12"/>
        </w:rPr>
      </w:pPr>
    </w:p>
    <w:p w14:paraId="32353A74">
      <w:pPr>
        <w:spacing w:before="0"/>
        <w:ind w:left="188" w:right="0" w:firstLine="0"/>
        <w:jc w:val="left"/>
        <w:rPr>
          <w:sz w:val="12"/>
        </w:rPr>
      </w:pPr>
      <w:r>
        <w:rPr>
          <w:spacing w:val="-10"/>
          <w:sz w:val="12"/>
        </w:rPr>
        <w:t>4</w:t>
      </w:r>
    </w:p>
    <w:p w14:paraId="0B19C240">
      <w:pPr>
        <w:pStyle w:val="8"/>
        <w:spacing w:before="60"/>
        <w:rPr>
          <w:sz w:val="12"/>
        </w:rPr>
      </w:pPr>
    </w:p>
    <w:p w14:paraId="4E806625">
      <w:pPr>
        <w:spacing w:before="0"/>
        <w:ind w:left="188" w:right="0" w:firstLine="0"/>
        <w:jc w:val="left"/>
        <w:rPr>
          <w:sz w:val="12"/>
        </w:rPr>
      </w:pPr>
      <w:r>
        <w:rPr>
          <w:spacing w:val="-10"/>
          <w:sz w:val="12"/>
        </w:rPr>
        <w:t>5</w:t>
      </w:r>
    </w:p>
    <w:p w14:paraId="200ED365">
      <w:pPr>
        <w:pStyle w:val="8"/>
        <w:spacing w:before="60"/>
        <w:rPr>
          <w:sz w:val="12"/>
        </w:rPr>
      </w:pPr>
    </w:p>
    <w:p w14:paraId="22092EF7">
      <w:pPr>
        <w:spacing w:before="0"/>
        <w:ind w:left="188" w:right="0" w:firstLine="0"/>
        <w:jc w:val="left"/>
        <w:rPr>
          <w:sz w:val="12"/>
        </w:rPr>
      </w:pPr>
      <w:r>
        <w:rPr>
          <w:spacing w:val="-10"/>
          <w:sz w:val="12"/>
        </w:rPr>
        <w:t>6</w:t>
      </w:r>
    </w:p>
    <w:p w14:paraId="7057AEE4">
      <w:pPr>
        <w:pStyle w:val="8"/>
        <w:spacing w:before="60"/>
        <w:rPr>
          <w:sz w:val="12"/>
        </w:rPr>
      </w:pPr>
    </w:p>
    <w:p w14:paraId="4F613D1A">
      <w:pPr>
        <w:spacing w:before="1"/>
        <w:ind w:left="188" w:right="0" w:firstLine="0"/>
        <w:jc w:val="left"/>
        <w:rPr>
          <w:sz w:val="12"/>
        </w:rPr>
      </w:pPr>
      <w:r>
        <w:rPr>
          <w:spacing w:val="-10"/>
          <w:sz w:val="12"/>
        </w:rPr>
        <w:t>7</w:t>
      </w:r>
    </w:p>
    <w:p w14:paraId="36350E04">
      <w:pPr>
        <w:pStyle w:val="8"/>
        <w:spacing w:before="60"/>
        <w:rPr>
          <w:sz w:val="12"/>
        </w:rPr>
      </w:pPr>
    </w:p>
    <w:p w14:paraId="76364466">
      <w:pPr>
        <w:spacing w:before="0"/>
        <w:ind w:left="188" w:right="0" w:firstLine="0"/>
        <w:jc w:val="left"/>
        <w:rPr>
          <w:sz w:val="12"/>
        </w:rPr>
      </w:pPr>
      <w:r>
        <w:rPr>
          <w:spacing w:val="-10"/>
          <w:sz w:val="12"/>
        </w:rPr>
        <w:t>8</w:t>
      </w:r>
    </w:p>
    <w:p w14:paraId="452AC754">
      <w:pPr>
        <w:pStyle w:val="8"/>
        <w:spacing w:before="60"/>
        <w:rPr>
          <w:sz w:val="12"/>
        </w:rPr>
      </w:pPr>
    </w:p>
    <w:p w14:paraId="212749F7">
      <w:pPr>
        <w:spacing w:before="0"/>
        <w:ind w:left="188" w:right="0" w:firstLine="0"/>
        <w:jc w:val="left"/>
        <w:rPr>
          <w:sz w:val="12"/>
        </w:rPr>
      </w:pPr>
      <w:r>
        <w:rPr>
          <w:spacing w:val="-10"/>
          <w:sz w:val="12"/>
        </w:rPr>
        <w:t>9</w:t>
      </w:r>
    </w:p>
    <w:p w14:paraId="31D68B75">
      <w:pPr>
        <w:pStyle w:val="8"/>
        <w:spacing w:before="60"/>
        <w:rPr>
          <w:sz w:val="12"/>
        </w:rPr>
      </w:pPr>
    </w:p>
    <w:p w14:paraId="2CB75997">
      <w:pPr>
        <w:spacing w:before="1"/>
        <w:ind w:left="129" w:right="0" w:firstLine="0"/>
        <w:jc w:val="left"/>
        <w:rPr>
          <w:sz w:val="12"/>
        </w:rPr>
      </w:pPr>
      <w:r>
        <w:rPr>
          <w:spacing w:val="-5"/>
          <w:sz w:val="12"/>
        </w:rPr>
        <w:t>10</w:t>
      </w:r>
    </w:p>
    <w:p w14:paraId="57DB2D4A">
      <w:pPr>
        <w:pStyle w:val="8"/>
        <w:spacing w:before="60"/>
        <w:rPr>
          <w:sz w:val="12"/>
        </w:rPr>
      </w:pPr>
    </w:p>
    <w:p w14:paraId="472E24D2">
      <w:pPr>
        <w:spacing w:before="0"/>
        <w:ind w:left="133" w:right="0" w:firstLine="0"/>
        <w:jc w:val="left"/>
        <w:rPr>
          <w:sz w:val="12"/>
        </w:rPr>
      </w:pPr>
      <w:r>
        <w:rPr>
          <w:spacing w:val="-5"/>
          <w:sz w:val="12"/>
        </w:rPr>
        <w:t>11</w:t>
      </w:r>
    </w:p>
    <w:p w14:paraId="6CAC080C">
      <w:pPr>
        <w:pStyle w:val="8"/>
        <w:spacing w:before="60"/>
        <w:rPr>
          <w:sz w:val="12"/>
        </w:rPr>
      </w:pPr>
    </w:p>
    <w:p w14:paraId="5C34B2CB">
      <w:pPr>
        <w:spacing w:before="0"/>
        <w:ind w:left="129" w:right="0" w:firstLine="0"/>
        <w:jc w:val="left"/>
        <w:rPr>
          <w:sz w:val="12"/>
        </w:rPr>
      </w:pPr>
      <w:r>
        <w:rPr>
          <w:spacing w:val="-5"/>
          <w:sz w:val="12"/>
        </w:rPr>
        <w:t>12</w:t>
      </w:r>
    </w:p>
    <w:p w14:paraId="215E6CEF">
      <w:pPr>
        <w:pStyle w:val="8"/>
        <w:spacing w:before="60"/>
        <w:rPr>
          <w:sz w:val="12"/>
        </w:rPr>
      </w:pPr>
    </w:p>
    <w:p w14:paraId="7548F3BD">
      <w:pPr>
        <w:spacing w:before="1"/>
        <w:ind w:left="129" w:right="0" w:firstLine="0"/>
        <w:jc w:val="left"/>
        <w:rPr>
          <w:sz w:val="12"/>
        </w:rPr>
      </w:pPr>
      <w:r>
        <w:rPr>
          <w:spacing w:val="-5"/>
          <w:sz w:val="12"/>
        </w:rPr>
        <w:t>13</w:t>
      </w:r>
    </w:p>
    <w:p w14:paraId="404EFA02">
      <w:pPr>
        <w:pStyle w:val="8"/>
        <w:spacing w:before="60"/>
        <w:rPr>
          <w:sz w:val="12"/>
        </w:rPr>
      </w:pPr>
    </w:p>
    <w:p w14:paraId="32E64948">
      <w:pPr>
        <w:spacing w:before="0"/>
        <w:ind w:left="129" w:right="0" w:firstLine="0"/>
        <w:jc w:val="left"/>
        <w:rPr>
          <w:sz w:val="12"/>
        </w:rPr>
      </w:pPr>
      <w:r>
        <w:rPr>
          <w:spacing w:val="-5"/>
          <w:sz w:val="12"/>
        </w:rPr>
        <w:t>14</w:t>
      </w:r>
    </w:p>
    <w:p w14:paraId="1E038366">
      <w:pPr>
        <w:pStyle w:val="8"/>
        <w:spacing w:before="60"/>
        <w:rPr>
          <w:sz w:val="12"/>
        </w:rPr>
      </w:pPr>
    </w:p>
    <w:p w14:paraId="5EB4AF91">
      <w:pPr>
        <w:spacing w:before="0"/>
        <w:ind w:left="129" w:right="0" w:firstLine="0"/>
        <w:jc w:val="left"/>
        <w:rPr>
          <w:sz w:val="12"/>
        </w:rPr>
      </w:pPr>
      <w:r>
        <w:rPr>
          <w:spacing w:val="-5"/>
          <w:sz w:val="12"/>
        </w:rPr>
        <w:t>15</w:t>
      </w:r>
    </w:p>
    <w:p w14:paraId="4430A77F">
      <w:pPr>
        <w:pStyle w:val="8"/>
        <w:spacing w:before="60"/>
        <w:rPr>
          <w:sz w:val="12"/>
        </w:rPr>
      </w:pPr>
    </w:p>
    <w:p w14:paraId="1DF21E14">
      <w:pPr>
        <w:spacing w:before="0"/>
        <w:ind w:left="129" w:right="0" w:firstLine="0"/>
        <w:jc w:val="left"/>
        <w:rPr>
          <w:sz w:val="12"/>
        </w:rPr>
      </w:pPr>
      <w:r>
        <w:rPr>
          <w:spacing w:val="-5"/>
          <w:sz w:val="12"/>
        </w:rPr>
        <w:t>16</w:t>
      </w:r>
    </w:p>
    <w:p w14:paraId="6A1E62CC">
      <w:pPr>
        <w:pStyle w:val="8"/>
        <w:spacing w:before="61"/>
        <w:rPr>
          <w:sz w:val="12"/>
        </w:rPr>
      </w:pPr>
    </w:p>
    <w:p w14:paraId="27AB8851">
      <w:pPr>
        <w:spacing w:before="0"/>
        <w:ind w:left="129" w:right="0" w:firstLine="0"/>
        <w:jc w:val="left"/>
        <w:rPr>
          <w:sz w:val="12"/>
        </w:rPr>
      </w:pPr>
      <w:r>
        <w:rPr>
          <w:spacing w:val="-5"/>
          <w:sz w:val="12"/>
        </w:rPr>
        <w:t>17</w:t>
      </w:r>
    </w:p>
    <w:p w14:paraId="0B263171">
      <w:pPr>
        <w:pStyle w:val="8"/>
        <w:spacing w:before="60"/>
        <w:rPr>
          <w:sz w:val="12"/>
        </w:rPr>
      </w:pPr>
    </w:p>
    <w:p w14:paraId="09AB9B97">
      <w:pPr>
        <w:spacing w:before="0"/>
        <w:ind w:left="129" w:right="0" w:firstLine="0"/>
        <w:jc w:val="left"/>
        <w:rPr>
          <w:sz w:val="12"/>
        </w:rPr>
      </w:pPr>
      <w:r>
        <w:rPr>
          <w:spacing w:val="-5"/>
          <w:sz w:val="12"/>
        </w:rPr>
        <w:t>18</w:t>
      </w:r>
    </w:p>
    <w:p w14:paraId="5DB7087E">
      <w:pPr>
        <w:pStyle w:val="8"/>
        <w:spacing w:before="60"/>
        <w:rPr>
          <w:sz w:val="12"/>
        </w:rPr>
      </w:pPr>
    </w:p>
    <w:p w14:paraId="25BA600B">
      <w:pPr>
        <w:spacing w:before="0"/>
        <w:ind w:left="129" w:right="0" w:firstLine="0"/>
        <w:jc w:val="left"/>
        <w:rPr>
          <w:sz w:val="12"/>
        </w:rPr>
      </w:pPr>
      <w:r>
        <w:rPr>
          <w:spacing w:val="-5"/>
          <w:sz w:val="12"/>
        </w:rPr>
        <w:t>19</w:t>
      </w:r>
    </w:p>
    <w:p w14:paraId="361B828C">
      <w:pPr>
        <w:pStyle w:val="8"/>
        <w:spacing w:before="61"/>
        <w:rPr>
          <w:sz w:val="12"/>
        </w:rPr>
      </w:pPr>
    </w:p>
    <w:p w14:paraId="585B0E79">
      <w:pPr>
        <w:spacing w:before="0"/>
        <w:ind w:left="129" w:right="0" w:firstLine="0"/>
        <w:jc w:val="left"/>
        <w:rPr>
          <w:sz w:val="12"/>
        </w:rPr>
      </w:pPr>
      <w:r>
        <w:rPr>
          <w:spacing w:val="-5"/>
          <w:sz w:val="12"/>
        </w:rPr>
        <w:t>20</w:t>
      </w:r>
    </w:p>
    <w:p w14:paraId="30991FA0">
      <w:pPr>
        <w:pStyle w:val="8"/>
        <w:spacing w:before="60"/>
        <w:rPr>
          <w:sz w:val="12"/>
        </w:rPr>
      </w:pPr>
    </w:p>
    <w:p w14:paraId="00C96809">
      <w:pPr>
        <w:spacing w:before="0"/>
        <w:ind w:left="129" w:right="0" w:firstLine="0"/>
        <w:jc w:val="left"/>
        <w:rPr>
          <w:sz w:val="12"/>
        </w:rPr>
      </w:pPr>
      <w:r>
        <w:rPr>
          <w:spacing w:val="-5"/>
          <w:sz w:val="12"/>
        </w:rPr>
        <w:t>21</w:t>
      </w:r>
    </w:p>
    <w:p w14:paraId="7EBD5A4F">
      <w:pPr>
        <w:pStyle w:val="8"/>
        <w:spacing w:before="60"/>
        <w:rPr>
          <w:sz w:val="12"/>
        </w:rPr>
      </w:pPr>
    </w:p>
    <w:p w14:paraId="7C80D34C">
      <w:pPr>
        <w:spacing w:before="0"/>
        <w:ind w:left="129" w:right="0" w:firstLine="0"/>
        <w:jc w:val="left"/>
        <w:rPr>
          <w:sz w:val="12"/>
        </w:rPr>
      </w:pPr>
      <w:r>
        <w:rPr>
          <w:spacing w:val="-5"/>
          <w:sz w:val="12"/>
        </w:rPr>
        <w:t>22</w:t>
      </w:r>
    </w:p>
    <w:p w14:paraId="122F80A0">
      <w:pPr>
        <w:pStyle w:val="8"/>
        <w:spacing w:before="61"/>
        <w:rPr>
          <w:sz w:val="12"/>
        </w:rPr>
      </w:pPr>
    </w:p>
    <w:p w14:paraId="7E2EB0EF">
      <w:pPr>
        <w:spacing w:before="0"/>
        <w:ind w:left="129" w:right="0" w:firstLine="0"/>
        <w:jc w:val="left"/>
        <w:rPr>
          <w:sz w:val="12"/>
        </w:rPr>
      </w:pPr>
      <w:r>
        <w:rPr>
          <w:spacing w:val="-5"/>
          <w:sz w:val="12"/>
        </w:rPr>
        <w:t>23</w:t>
      </w:r>
    </w:p>
    <w:p w14:paraId="22CF5F58">
      <w:pPr>
        <w:spacing w:after="0"/>
        <w:jc w:val="left"/>
        <w:rPr>
          <w:sz w:val="12"/>
        </w:rPr>
        <w:sectPr>
          <w:pgSz w:w="11910" w:h="16840"/>
          <w:pgMar w:top="940" w:right="992" w:bottom="1100" w:left="992" w:header="657" w:footer="912" w:gutter="0"/>
          <w:cols w:space="720" w:num="1"/>
        </w:sectPr>
      </w:pPr>
    </w:p>
    <w:p w14:paraId="48D9098C">
      <w:pPr>
        <w:pStyle w:val="8"/>
        <w:rPr>
          <w:sz w:val="20"/>
        </w:rPr>
      </w:pPr>
    </w:p>
    <w:p w14:paraId="2D14A3AA">
      <w:pPr>
        <w:pStyle w:val="8"/>
        <w:spacing w:before="41" w:after="1"/>
        <w:rPr>
          <w:sz w:val="20"/>
        </w:rPr>
      </w:pPr>
    </w:p>
    <w:tbl>
      <w:tblPr>
        <w:tblStyle w:val="7"/>
        <w:tblW w:w="0" w:type="auto"/>
        <w:tblInd w:w="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5"/>
        <w:gridCol w:w="7852"/>
        <w:gridCol w:w="1301"/>
      </w:tblGrid>
      <w:tr w14:paraId="01C8E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89" w:hRule="atLeast"/>
        </w:trPr>
        <w:tc>
          <w:tcPr>
            <w:tcW w:w="305" w:type="dxa"/>
            <w:tcBorders>
              <w:right w:val="single" w:color="000000" w:sz="4" w:space="0"/>
            </w:tcBorders>
          </w:tcPr>
          <w:p w14:paraId="15FBA55E">
            <w:pPr>
              <w:pStyle w:val="11"/>
              <w:spacing w:before="123"/>
              <w:ind w:left="50"/>
              <w:rPr>
                <w:sz w:val="12"/>
              </w:rPr>
            </w:pPr>
            <w:r>
              <w:rPr>
                <w:spacing w:val="-5"/>
                <w:sz w:val="12"/>
              </w:rPr>
              <w:t>24</w:t>
            </w:r>
          </w:p>
          <w:p w14:paraId="6A91146C">
            <w:pPr>
              <w:pStyle w:val="11"/>
              <w:rPr>
                <w:sz w:val="12"/>
              </w:rPr>
            </w:pPr>
          </w:p>
          <w:p w14:paraId="2FE8BDF3">
            <w:pPr>
              <w:pStyle w:val="11"/>
              <w:rPr>
                <w:sz w:val="12"/>
              </w:rPr>
            </w:pPr>
          </w:p>
          <w:p w14:paraId="01E06180">
            <w:pPr>
              <w:pStyle w:val="11"/>
              <w:spacing w:before="121"/>
              <w:rPr>
                <w:sz w:val="12"/>
              </w:rPr>
            </w:pPr>
          </w:p>
          <w:p w14:paraId="789489CE">
            <w:pPr>
              <w:pStyle w:val="11"/>
              <w:ind w:left="50"/>
              <w:rPr>
                <w:sz w:val="12"/>
              </w:rPr>
            </w:pPr>
            <w:r>
              <w:rPr>
                <w:spacing w:val="-5"/>
                <w:sz w:val="12"/>
              </w:rPr>
              <w:t>25</w:t>
            </w:r>
          </w:p>
          <w:p w14:paraId="32C8F5A1">
            <w:pPr>
              <w:pStyle w:val="11"/>
              <w:spacing w:before="60"/>
              <w:rPr>
                <w:sz w:val="12"/>
              </w:rPr>
            </w:pPr>
          </w:p>
          <w:p w14:paraId="4E33E4F0">
            <w:pPr>
              <w:pStyle w:val="11"/>
              <w:ind w:left="50"/>
              <w:rPr>
                <w:sz w:val="12"/>
              </w:rPr>
            </w:pPr>
            <w:r>
              <w:rPr>
                <w:spacing w:val="-5"/>
                <w:sz w:val="12"/>
              </w:rPr>
              <w:t>26</w:t>
            </w:r>
          </w:p>
          <w:p w14:paraId="51F2EDF4">
            <w:pPr>
              <w:pStyle w:val="11"/>
              <w:spacing w:before="60"/>
              <w:rPr>
                <w:sz w:val="12"/>
              </w:rPr>
            </w:pPr>
          </w:p>
          <w:p w14:paraId="2E624BDF">
            <w:pPr>
              <w:pStyle w:val="11"/>
              <w:ind w:left="50"/>
              <w:rPr>
                <w:sz w:val="12"/>
              </w:rPr>
            </w:pPr>
            <w:r>
              <w:rPr>
                <w:spacing w:val="-5"/>
                <w:sz w:val="12"/>
              </w:rPr>
              <w:t>27</w:t>
            </w:r>
          </w:p>
          <w:p w14:paraId="333BDC91">
            <w:pPr>
              <w:pStyle w:val="11"/>
              <w:spacing w:before="60"/>
              <w:rPr>
                <w:sz w:val="12"/>
              </w:rPr>
            </w:pPr>
          </w:p>
          <w:p w14:paraId="1CC61156">
            <w:pPr>
              <w:pStyle w:val="11"/>
              <w:spacing w:before="1"/>
              <w:ind w:left="50"/>
              <w:rPr>
                <w:sz w:val="12"/>
              </w:rPr>
            </w:pPr>
            <w:r>
              <w:rPr>
                <w:spacing w:val="-5"/>
                <w:sz w:val="12"/>
              </w:rPr>
              <w:t>28</w:t>
            </w:r>
          </w:p>
          <w:p w14:paraId="7482DA2E">
            <w:pPr>
              <w:pStyle w:val="11"/>
              <w:spacing w:before="60"/>
              <w:rPr>
                <w:sz w:val="12"/>
              </w:rPr>
            </w:pPr>
          </w:p>
          <w:p w14:paraId="0B08167B">
            <w:pPr>
              <w:pStyle w:val="11"/>
              <w:ind w:left="50"/>
              <w:rPr>
                <w:sz w:val="12"/>
              </w:rPr>
            </w:pPr>
            <w:r>
              <w:rPr>
                <w:spacing w:val="-5"/>
                <w:sz w:val="12"/>
              </w:rPr>
              <w:t>29</w:t>
            </w:r>
          </w:p>
          <w:p w14:paraId="5F2590A2">
            <w:pPr>
              <w:pStyle w:val="11"/>
              <w:spacing w:before="60"/>
              <w:rPr>
                <w:sz w:val="12"/>
              </w:rPr>
            </w:pPr>
          </w:p>
          <w:p w14:paraId="321983FB">
            <w:pPr>
              <w:pStyle w:val="11"/>
              <w:ind w:left="50"/>
              <w:rPr>
                <w:sz w:val="12"/>
              </w:rPr>
            </w:pPr>
            <w:r>
              <w:rPr>
                <w:spacing w:val="-5"/>
                <w:sz w:val="12"/>
              </w:rPr>
              <w:t>30</w:t>
            </w:r>
          </w:p>
          <w:p w14:paraId="3EFFF643">
            <w:pPr>
              <w:pStyle w:val="11"/>
              <w:spacing w:before="60"/>
              <w:rPr>
                <w:sz w:val="12"/>
              </w:rPr>
            </w:pPr>
          </w:p>
          <w:p w14:paraId="418BEB3B">
            <w:pPr>
              <w:pStyle w:val="11"/>
              <w:spacing w:before="1"/>
              <w:ind w:left="50"/>
              <w:rPr>
                <w:sz w:val="12"/>
              </w:rPr>
            </w:pPr>
            <w:r>
              <w:rPr>
                <w:spacing w:val="-5"/>
                <w:sz w:val="12"/>
              </w:rPr>
              <w:t>31</w:t>
            </w:r>
          </w:p>
          <w:p w14:paraId="65E82F29">
            <w:pPr>
              <w:pStyle w:val="11"/>
              <w:spacing w:before="60"/>
              <w:rPr>
                <w:sz w:val="12"/>
              </w:rPr>
            </w:pPr>
          </w:p>
          <w:p w14:paraId="24A25608">
            <w:pPr>
              <w:pStyle w:val="11"/>
              <w:ind w:left="50"/>
              <w:rPr>
                <w:sz w:val="12"/>
              </w:rPr>
            </w:pPr>
            <w:r>
              <w:rPr>
                <w:spacing w:val="-5"/>
                <w:sz w:val="12"/>
              </w:rPr>
              <w:t>32</w:t>
            </w:r>
          </w:p>
          <w:p w14:paraId="0838C48C">
            <w:pPr>
              <w:pStyle w:val="11"/>
              <w:spacing w:before="60"/>
              <w:rPr>
                <w:sz w:val="12"/>
              </w:rPr>
            </w:pPr>
          </w:p>
          <w:p w14:paraId="764DF1E2">
            <w:pPr>
              <w:pStyle w:val="11"/>
              <w:ind w:left="50"/>
              <w:rPr>
                <w:sz w:val="12"/>
              </w:rPr>
            </w:pPr>
            <w:r>
              <w:rPr>
                <w:spacing w:val="-5"/>
                <w:sz w:val="12"/>
              </w:rPr>
              <w:t>33</w:t>
            </w:r>
          </w:p>
          <w:p w14:paraId="5771EF45">
            <w:pPr>
              <w:pStyle w:val="11"/>
              <w:spacing w:before="60"/>
              <w:rPr>
                <w:sz w:val="12"/>
              </w:rPr>
            </w:pPr>
          </w:p>
          <w:p w14:paraId="4744C0A5">
            <w:pPr>
              <w:pStyle w:val="11"/>
              <w:spacing w:before="1"/>
              <w:ind w:left="50"/>
              <w:rPr>
                <w:sz w:val="12"/>
              </w:rPr>
            </w:pPr>
            <w:r>
              <w:rPr>
                <w:spacing w:val="-5"/>
                <w:sz w:val="12"/>
              </w:rPr>
              <w:t>34</w:t>
            </w:r>
          </w:p>
          <w:p w14:paraId="3AC6B2C9">
            <w:pPr>
              <w:pStyle w:val="11"/>
              <w:spacing w:before="60"/>
              <w:rPr>
                <w:sz w:val="12"/>
              </w:rPr>
            </w:pPr>
          </w:p>
          <w:p w14:paraId="500C97E0">
            <w:pPr>
              <w:pStyle w:val="11"/>
              <w:ind w:left="50"/>
              <w:rPr>
                <w:sz w:val="12"/>
              </w:rPr>
            </w:pPr>
            <w:r>
              <w:rPr>
                <w:spacing w:val="-5"/>
                <w:sz w:val="12"/>
              </w:rPr>
              <w:t>35</w:t>
            </w:r>
          </w:p>
          <w:p w14:paraId="23060E0C">
            <w:pPr>
              <w:pStyle w:val="11"/>
              <w:spacing w:before="60"/>
              <w:rPr>
                <w:sz w:val="12"/>
              </w:rPr>
            </w:pPr>
          </w:p>
          <w:p w14:paraId="5CB86B89">
            <w:pPr>
              <w:pStyle w:val="11"/>
              <w:ind w:left="50"/>
              <w:rPr>
                <w:sz w:val="12"/>
              </w:rPr>
            </w:pPr>
            <w:r>
              <w:rPr>
                <w:spacing w:val="-5"/>
                <w:sz w:val="12"/>
              </w:rPr>
              <w:t>36</w:t>
            </w:r>
          </w:p>
          <w:p w14:paraId="1861B0A1">
            <w:pPr>
              <w:pStyle w:val="11"/>
              <w:spacing w:before="60"/>
              <w:rPr>
                <w:sz w:val="12"/>
              </w:rPr>
            </w:pPr>
          </w:p>
          <w:p w14:paraId="2899A591">
            <w:pPr>
              <w:pStyle w:val="11"/>
              <w:ind w:left="50"/>
              <w:rPr>
                <w:sz w:val="12"/>
              </w:rPr>
            </w:pPr>
            <w:r>
              <w:rPr>
                <w:spacing w:val="-5"/>
                <w:sz w:val="12"/>
              </w:rPr>
              <w:t>37</w:t>
            </w:r>
          </w:p>
          <w:p w14:paraId="5CF3953D">
            <w:pPr>
              <w:pStyle w:val="11"/>
              <w:spacing w:before="61"/>
              <w:rPr>
                <w:sz w:val="12"/>
              </w:rPr>
            </w:pPr>
          </w:p>
          <w:p w14:paraId="21F189FC">
            <w:pPr>
              <w:pStyle w:val="11"/>
              <w:ind w:left="50"/>
              <w:rPr>
                <w:sz w:val="12"/>
              </w:rPr>
            </w:pPr>
            <w:r>
              <w:rPr>
                <w:spacing w:val="-5"/>
                <w:sz w:val="12"/>
              </w:rPr>
              <w:t>38</w:t>
            </w:r>
          </w:p>
          <w:p w14:paraId="10196963">
            <w:pPr>
              <w:pStyle w:val="11"/>
              <w:spacing w:before="60"/>
              <w:rPr>
                <w:sz w:val="12"/>
              </w:rPr>
            </w:pPr>
          </w:p>
          <w:p w14:paraId="70427D4D">
            <w:pPr>
              <w:pStyle w:val="11"/>
              <w:ind w:left="50"/>
              <w:rPr>
                <w:sz w:val="12"/>
              </w:rPr>
            </w:pPr>
            <w:r>
              <w:rPr>
                <w:spacing w:val="-5"/>
                <w:sz w:val="12"/>
              </w:rPr>
              <w:t>39</w:t>
            </w:r>
          </w:p>
          <w:p w14:paraId="1C2A632E">
            <w:pPr>
              <w:pStyle w:val="11"/>
              <w:spacing w:before="60"/>
              <w:rPr>
                <w:sz w:val="12"/>
              </w:rPr>
            </w:pPr>
          </w:p>
          <w:p w14:paraId="41654439">
            <w:pPr>
              <w:pStyle w:val="11"/>
              <w:ind w:left="50"/>
              <w:rPr>
                <w:sz w:val="12"/>
              </w:rPr>
            </w:pPr>
            <w:r>
              <w:rPr>
                <w:spacing w:val="-5"/>
                <w:sz w:val="12"/>
              </w:rPr>
              <w:t>40</w:t>
            </w:r>
          </w:p>
          <w:p w14:paraId="7D191418">
            <w:pPr>
              <w:pStyle w:val="11"/>
              <w:spacing w:before="61"/>
              <w:rPr>
                <w:sz w:val="12"/>
              </w:rPr>
            </w:pPr>
          </w:p>
          <w:p w14:paraId="50C910A7">
            <w:pPr>
              <w:pStyle w:val="11"/>
              <w:ind w:left="50"/>
              <w:rPr>
                <w:sz w:val="12"/>
              </w:rPr>
            </w:pPr>
            <w:r>
              <w:rPr>
                <w:spacing w:val="-5"/>
                <w:sz w:val="12"/>
              </w:rPr>
              <w:t>41</w:t>
            </w:r>
          </w:p>
          <w:p w14:paraId="27689EA6">
            <w:pPr>
              <w:pStyle w:val="11"/>
              <w:spacing w:before="60"/>
              <w:rPr>
                <w:sz w:val="12"/>
              </w:rPr>
            </w:pPr>
          </w:p>
          <w:p w14:paraId="1E1022A9">
            <w:pPr>
              <w:pStyle w:val="11"/>
              <w:ind w:left="50"/>
              <w:rPr>
                <w:sz w:val="12"/>
              </w:rPr>
            </w:pPr>
            <w:r>
              <w:rPr>
                <w:spacing w:val="-5"/>
                <w:sz w:val="12"/>
              </w:rPr>
              <w:t>42</w:t>
            </w:r>
          </w:p>
          <w:p w14:paraId="781857FF">
            <w:pPr>
              <w:pStyle w:val="11"/>
              <w:spacing w:before="60"/>
              <w:rPr>
                <w:sz w:val="12"/>
              </w:rPr>
            </w:pPr>
          </w:p>
          <w:p w14:paraId="4E583131">
            <w:pPr>
              <w:pStyle w:val="11"/>
              <w:ind w:left="50"/>
              <w:rPr>
                <w:sz w:val="12"/>
              </w:rPr>
            </w:pPr>
            <w:r>
              <w:rPr>
                <w:spacing w:val="-5"/>
                <w:sz w:val="12"/>
              </w:rPr>
              <w:t>43</w:t>
            </w:r>
          </w:p>
        </w:tc>
        <w:tc>
          <w:tcPr>
            <w:tcW w:w="9153" w:type="dxa"/>
            <w:gridSpan w:val="2"/>
            <w:tcBorders>
              <w:left w:val="single" w:color="000000" w:sz="4" w:space="0"/>
              <w:right w:val="single" w:color="000000" w:sz="4" w:space="0"/>
            </w:tcBorders>
          </w:tcPr>
          <w:p w14:paraId="4CD24198">
            <w:pPr>
              <w:pStyle w:val="11"/>
              <w:spacing w:before="4" w:line="271" w:lineRule="auto"/>
              <w:ind w:left="2042" w:hanging="402"/>
              <w:rPr>
                <w:rFonts w:ascii="Palatino Linotype"/>
                <w:sz w:val="22"/>
              </w:rPr>
            </w:pPr>
            <w:r>
              <w:rPr>
                <w:rFonts w:ascii="Palatino Linotype"/>
                <w:color w:val="FF0000"/>
                <w:spacing w:val="14"/>
                <w:w w:val="140"/>
                <w:sz w:val="22"/>
              </w:rPr>
              <w:t>'prediction'</w:t>
            </w:r>
            <w:r>
              <w:rPr>
                <w:rFonts w:ascii="Palatino Linotype"/>
                <w:spacing w:val="14"/>
                <w:w w:val="140"/>
                <w:sz w:val="22"/>
              </w:rPr>
              <w:t>:</w:t>
            </w:r>
            <w:r>
              <w:rPr>
                <w:rFonts w:ascii="Palatino Linotype"/>
                <w:spacing w:val="40"/>
                <w:w w:val="140"/>
                <w:sz w:val="22"/>
              </w:rPr>
              <w:t xml:space="preserve"> </w:t>
            </w:r>
            <w:r>
              <w:rPr>
                <w:rFonts w:ascii="Palatino Linotype"/>
                <w:color w:val="FF0000"/>
                <w:spacing w:val="20"/>
                <w:w w:val="243"/>
                <w:sz w:val="22"/>
              </w:rPr>
              <w:t>'</w:t>
            </w:r>
            <w:r>
              <w:rPr>
                <w:rFonts w:ascii="Palatino Linotype"/>
                <w:color w:val="FF0000"/>
                <w:spacing w:val="14"/>
                <w:w w:val="51"/>
                <w:sz w:val="22"/>
              </w:rPr>
              <w:t>m</w:t>
            </w:r>
            <w:r>
              <w:rPr>
                <w:rFonts w:ascii="Palatino Linotype"/>
                <w:color w:val="FF0000"/>
                <w:spacing w:val="14"/>
                <w:w w:val="97"/>
                <w:sz w:val="22"/>
              </w:rPr>
              <w:t>a</w:t>
            </w:r>
            <w:r>
              <w:rPr>
                <w:rFonts w:ascii="Palatino Linotype"/>
                <w:color w:val="FF0000"/>
                <w:spacing w:val="14"/>
                <w:w w:val="171"/>
                <w:sz w:val="22"/>
              </w:rPr>
              <w:t>li</w:t>
            </w:r>
            <w:r>
              <w:rPr>
                <w:rFonts w:ascii="Palatino Linotype"/>
                <w:color w:val="FF0000"/>
                <w:spacing w:val="14"/>
                <w:w w:val="110"/>
                <w:sz w:val="22"/>
              </w:rPr>
              <w:t>c</w:t>
            </w:r>
            <w:r>
              <w:rPr>
                <w:rFonts w:ascii="Palatino Linotype"/>
                <w:color w:val="FF0000"/>
                <w:spacing w:val="14"/>
                <w:w w:val="171"/>
                <w:sz w:val="22"/>
              </w:rPr>
              <w:t>i</w:t>
            </w:r>
            <w:r>
              <w:rPr>
                <w:rFonts w:ascii="Palatino Linotype"/>
                <w:color w:val="FF0000"/>
                <w:spacing w:val="14"/>
                <w:w w:val="88"/>
                <w:sz w:val="22"/>
              </w:rPr>
              <w:t>o</w:t>
            </w:r>
            <w:r>
              <w:rPr>
                <w:rFonts w:ascii="Palatino Linotype"/>
                <w:color w:val="FF0000"/>
                <w:spacing w:val="14"/>
                <w:w w:val="79"/>
                <w:sz w:val="22"/>
              </w:rPr>
              <w:t>u</w:t>
            </w:r>
            <w:r>
              <w:rPr>
                <w:rFonts w:ascii="Palatino Linotype"/>
                <w:color w:val="FF0000"/>
                <w:spacing w:val="25"/>
                <w:w w:val="115"/>
                <w:sz w:val="22"/>
              </w:rPr>
              <w:t>s</w:t>
            </w:r>
            <w:r>
              <w:rPr>
                <w:rFonts w:ascii="Palatino Linotype"/>
                <w:color w:val="FF0000"/>
                <w:w w:val="243"/>
                <w:sz w:val="22"/>
              </w:rPr>
              <w:t>'</w:t>
            </w:r>
            <w:r>
              <w:rPr>
                <w:rFonts w:ascii="Palatino Linotype"/>
                <w:color w:val="FF0000"/>
                <w:spacing w:val="37"/>
                <w:w w:val="145"/>
                <w:sz w:val="22"/>
              </w:rPr>
              <w:t xml:space="preserve"> </w:t>
            </w:r>
            <w:r>
              <w:rPr>
                <w:rFonts w:ascii="Palatino Linotype"/>
                <w:color w:val="0000FF"/>
                <w:w w:val="145"/>
                <w:sz w:val="22"/>
              </w:rPr>
              <w:t>if</w:t>
            </w:r>
            <w:r>
              <w:rPr>
                <w:rFonts w:ascii="Palatino Linotype"/>
                <w:color w:val="0000FF"/>
                <w:spacing w:val="40"/>
                <w:w w:val="145"/>
                <w:sz w:val="22"/>
              </w:rPr>
              <w:t xml:space="preserve"> </w:t>
            </w:r>
            <w:r>
              <w:rPr>
                <w:rFonts w:ascii="Palatino Linotype"/>
                <w:spacing w:val="12"/>
                <w:w w:val="125"/>
                <w:sz w:val="22"/>
              </w:rPr>
              <w:t>prediction</w:t>
            </w:r>
            <w:r>
              <w:rPr>
                <w:rFonts w:ascii="Palatino Linotype"/>
                <w:spacing w:val="40"/>
                <w:w w:val="125"/>
                <w:sz w:val="22"/>
              </w:rPr>
              <w:t xml:space="preserve"> </w:t>
            </w:r>
            <w:r>
              <w:rPr>
                <w:rFonts w:ascii="Palatino Linotype"/>
                <w:w w:val="125"/>
                <w:sz w:val="22"/>
              </w:rPr>
              <w:t>==</w:t>
            </w:r>
            <w:r>
              <w:rPr>
                <w:rFonts w:ascii="Palatino Linotype"/>
                <w:spacing w:val="40"/>
                <w:w w:val="125"/>
                <w:sz w:val="22"/>
              </w:rPr>
              <w:t xml:space="preserve"> </w:t>
            </w:r>
            <w:r>
              <w:rPr>
                <w:rFonts w:ascii="Palatino Linotype"/>
                <w:w w:val="125"/>
                <w:sz w:val="22"/>
              </w:rPr>
              <w:t>1</w:t>
            </w:r>
            <w:r>
              <w:rPr>
                <w:rFonts w:ascii="Palatino Linotype"/>
                <w:spacing w:val="40"/>
                <w:w w:val="140"/>
                <w:sz w:val="22"/>
              </w:rPr>
              <w:t xml:space="preserve"> </w:t>
            </w:r>
            <w:r>
              <w:rPr>
                <w:rFonts w:ascii="Palatino Linotype"/>
                <w:color w:val="0000FF"/>
                <w:spacing w:val="9"/>
                <w:w w:val="140"/>
                <w:sz w:val="22"/>
              </w:rPr>
              <w:t>else</w:t>
            </w:r>
            <w:r>
              <w:rPr>
                <w:rFonts w:ascii="Palatino Linotype"/>
                <w:color w:val="0000FF"/>
                <w:spacing w:val="2"/>
                <w:w w:val="220"/>
                <w:sz w:val="22"/>
              </w:rPr>
              <w:t xml:space="preserve"> </w:t>
            </w:r>
            <w:r>
              <w:rPr>
                <w:rFonts w:ascii="Palatino Linotype"/>
                <w:color w:val="FF0000"/>
                <w:w w:val="220"/>
                <w:sz w:val="22"/>
              </w:rPr>
              <w:t xml:space="preserve">' </w:t>
            </w:r>
            <w:r>
              <w:rPr>
                <w:rFonts w:ascii="Palatino Linotype"/>
                <w:color w:val="FF0000"/>
                <w:spacing w:val="11"/>
                <w:w w:val="140"/>
                <w:sz w:val="22"/>
              </w:rPr>
              <w:t>benign'</w:t>
            </w:r>
            <w:r>
              <w:rPr>
                <w:rFonts w:ascii="Palatino Linotype"/>
                <w:spacing w:val="11"/>
                <w:w w:val="140"/>
                <w:sz w:val="22"/>
              </w:rPr>
              <w:t>,</w:t>
            </w:r>
          </w:p>
          <w:p w14:paraId="06F61B47">
            <w:pPr>
              <w:pStyle w:val="11"/>
              <w:spacing w:before="2"/>
              <w:ind w:left="1640"/>
              <w:rPr>
                <w:rFonts w:ascii="Palatino Linotype"/>
                <w:sz w:val="22"/>
              </w:rPr>
            </w:pPr>
            <w:r>
              <w:rPr>
                <w:rFonts w:ascii="Palatino Linotype"/>
                <w:color w:val="FF0000"/>
                <w:spacing w:val="14"/>
                <w:w w:val="120"/>
                <w:sz w:val="22"/>
              </w:rPr>
              <w:t>'confidence'</w:t>
            </w:r>
            <w:r>
              <w:rPr>
                <w:rFonts w:ascii="Palatino Linotype"/>
                <w:spacing w:val="14"/>
                <w:w w:val="120"/>
                <w:sz w:val="22"/>
              </w:rPr>
              <w:t>:</w:t>
            </w:r>
            <w:r>
              <w:rPr>
                <w:rFonts w:ascii="Palatino Linotype"/>
                <w:spacing w:val="75"/>
                <w:w w:val="150"/>
                <w:sz w:val="22"/>
              </w:rPr>
              <w:t xml:space="preserve"> </w:t>
            </w:r>
            <w:r>
              <w:rPr>
                <w:rFonts w:ascii="Palatino Linotype"/>
                <w:color w:val="0000FF"/>
                <w:spacing w:val="13"/>
                <w:w w:val="120"/>
                <w:sz w:val="22"/>
              </w:rPr>
              <w:t>float</w:t>
            </w:r>
            <w:r>
              <w:rPr>
                <w:rFonts w:ascii="Palatino Linotype"/>
                <w:spacing w:val="13"/>
                <w:w w:val="120"/>
                <w:sz w:val="22"/>
              </w:rPr>
              <w:t>(</w:t>
            </w:r>
            <w:r>
              <w:rPr>
                <w:rFonts w:ascii="Palatino Linotype"/>
                <w:color w:val="0000FF"/>
                <w:spacing w:val="13"/>
                <w:w w:val="120"/>
                <w:sz w:val="22"/>
              </w:rPr>
              <w:t>max</w:t>
            </w:r>
            <w:r>
              <w:rPr>
                <w:rFonts w:ascii="Palatino Linotype"/>
                <w:spacing w:val="13"/>
                <w:w w:val="120"/>
                <w:sz w:val="22"/>
              </w:rPr>
              <w:t>(</w:t>
            </w:r>
            <w:r>
              <w:rPr>
                <w:rFonts w:ascii="Palatino Linotype"/>
                <w:spacing w:val="-43"/>
                <w:w w:val="120"/>
                <w:sz w:val="22"/>
              </w:rPr>
              <w:t xml:space="preserve"> </w:t>
            </w:r>
            <w:r>
              <w:rPr>
                <w:rFonts w:ascii="Palatino Linotype"/>
                <w:spacing w:val="14"/>
                <w:w w:val="120"/>
                <w:sz w:val="22"/>
              </w:rPr>
              <w:t>probability))</w:t>
            </w:r>
            <w:r>
              <w:rPr>
                <w:rFonts w:ascii="Palatino Linotype"/>
                <w:spacing w:val="70"/>
                <w:w w:val="150"/>
                <w:sz w:val="22"/>
              </w:rPr>
              <w:t xml:space="preserve"> </w:t>
            </w:r>
            <w:r>
              <w:rPr>
                <w:rFonts w:ascii="Palatino Linotype"/>
                <w:w w:val="120"/>
                <w:sz w:val="22"/>
              </w:rPr>
              <w:t>*</w:t>
            </w:r>
            <w:r>
              <w:rPr>
                <w:rFonts w:ascii="Palatino Linotype"/>
                <w:spacing w:val="74"/>
                <w:w w:val="150"/>
                <w:sz w:val="22"/>
              </w:rPr>
              <w:t xml:space="preserve"> </w:t>
            </w:r>
            <w:r>
              <w:rPr>
                <w:rFonts w:ascii="Palatino Linotype"/>
                <w:spacing w:val="-5"/>
                <w:w w:val="120"/>
                <w:sz w:val="22"/>
              </w:rPr>
              <w:t>100</w:t>
            </w:r>
          </w:p>
          <w:p w14:paraId="78394DD7">
            <w:pPr>
              <w:pStyle w:val="11"/>
              <w:spacing w:before="39"/>
              <w:ind w:left="1114"/>
              <w:rPr>
                <w:rFonts w:ascii="Palatino Linotype"/>
                <w:sz w:val="22"/>
              </w:rPr>
            </w:pPr>
            <w:r>
              <w:rPr>
                <w:rFonts w:ascii="Palatino Linotype"/>
                <w:spacing w:val="-10"/>
                <w:w w:val="155"/>
                <w:sz w:val="22"/>
              </w:rPr>
              <w:t>}</w:t>
            </w:r>
          </w:p>
          <w:p w14:paraId="54883D7A">
            <w:pPr>
              <w:pStyle w:val="11"/>
              <w:spacing w:before="3" w:line="670" w:lineRule="atLeast"/>
              <w:ind w:left="596" w:right="4361" w:firstLine="523"/>
              <w:rPr>
                <w:rFonts w:ascii="Palatino Linotype"/>
                <w:sz w:val="22"/>
              </w:rPr>
            </w:pPr>
            <w:r>
              <w:rPr>
                <w:rFonts w:ascii="Palatino Linotype"/>
                <w:color w:val="0000FF"/>
                <w:spacing w:val="11"/>
                <w:w w:val="125"/>
                <w:sz w:val="22"/>
              </w:rPr>
              <w:t>return</w:t>
            </w:r>
            <w:r>
              <w:rPr>
                <w:rFonts w:ascii="Palatino Linotype"/>
                <w:color w:val="0000FF"/>
                <w:spacing w:val="34"/>
                <w:w w:val="125"/>
                <w:sz w:val="22"/>
              </w:rPr>
              <w:t xml:space="preserve"> </w:t>
            </w:r>
            <w:r>
              <w:rPr>
                <w:rFonts w:ascii="Palatino Linotype"/>
                <w:spacing w:val="14"/>
                <w:w w:val="125"/>
                <w:sz w:val="22"/>
              </w:rPr>
              <w:t xml:space="preserve">jsonify(result) </w:t>
            </w:r>
            <w:r>
              <w:rPr>
                <w:rFonts w:ascii="Palatino Linotype"/>
                <w:color w:val="0000FF"/>
                <w:spacing w:val="11"/>
                <w:w w:val="125"/>
                <w:sz w:val="22"/>
              </w:rPr>
              <w:t>except</w:t>
            </w:r>
            <w:r>
              <w:rPr>
                <w:rFonts w:ascii="Palatino Linotype"/>
                <w:color w:val="0000FF"/>
                <w:spacing w:val="40"/>
                <w:w w:val="125"/>
                <w:sz w:val="22"/>
              </w:rPr>
              <w:t xml:space="preserve"> </w:t>
            </w:r>
            <w:r>
              <w:rPr>
                <w:rFonts w:ascii="Palatino Linotype"/>
                <w:spacing w:val="12"/>
                <w:w w:val="125"/>
                <w:sz w:val="22"/>
              </w:rPr>
              <w:t>Exception</w:t>
            </w:r>
            <w:r>
              <w:rPr>
                <w:rFonts w:ascii="Palatino Linotype"/>
                <w:spacing w:val="40"/>
                <w:w w:val="125"/>
                <w:sz w:val="22"/>
              </w:rPr>
              <w:t xml:space="preserve"> </w:t>
            </w:r>
            <w:r>
              <w:rPr>
                <w:rFonts w:ascii="Palatino Linotype"/>
                <w:color w:val="0000FF"/>
                <w:w w:val="125"/>
                <w:sz w:val="22"/>
              </w:rPr>
              <w:t>as</w:t>
            </w:r>
            <w:r>
              <w:rPr>
                <w:rFonts w:ascii="Palatino Linotype"/>
                <w:color w:val="0000FF"/>
                <w:spacing w:val="40"/>
                <w:w w:val="130"/>
                <w:sz w:val="22"/>
              </w:rPr>
              <w:t xml:space="preserve"> </w:t>
            </w:r>
            <w:r>
              <w:rPr>
                <w:rFonts w:ascii="Palatino Linotype"/>
                <w:w w:val="130"/>
                <w:sz w:val="22"/>
              </w:rPr>
              <w:t>e:</w:t>
            </w:r>
          </w:p>
          <w:p w14:paraId="7814B5BC">
            <w:pPr>
              <w:pStyle w:val="11"/>
              <w:spacing w:before="42"/>
              <w:ind w:left="1120"/>
              <w:rPr>
                <w:rFonts w:ascii="Palatino Linotype"/>
                <w:sz w:val="22"/>
              </w:rPr>
            </w:pPr>
            <w:r>
              <w:rPr>
                <w:rFonts w:ascii="Palatino Linotype"/>
                <w:color w:val="0000FF"/>
                <w:spacing w:val="11"/>
                <w:w w:val="130"/>
                <w:sz w:val="22"/>
              </w:rPr>
              <w:t>return</w:t>
            </w:r>
            <w:r>
              <w:rPr>
                <w:rFonts w:ascii="Palatino Linotype"/>
                <w:color w:val="0000FF"/>
                <w:spacing w:val="72"/>
                <w:w w:val="150"/>
                <w:sz w:val="22"/>
              </w:rPr>
              <w:t xml:space="preserve"> </w:t>
            </w:r>
            <w:r>
              <w:rPr>
                <w:rFonts w:ascii="Palatino Linotype"/>
                <w:spacing w:val="14"/>
                <w:w w:val="135"/>
                <w:sz w:val="22"/>
              </w:rPr>
              <w:t>jsonify({</w:t>
            </w:r>
            <w:r>
              <w:rPr>
                <w:rFonts w:ascii="Palatino Linotype"/>
                <w:color w:val="FF0000"/>
                <w:spacing w:val="14"/>
                <w:w w:val="135"/>
                <w:sz w:val="22"/>
              </w:rPr>
              <w:t>'error'</w:t>
            </w:r>
            <w:r>
              <w:rPr>
                <w:rFonts w:ascii="Palatino Linotype"/>
                <w:spacing w:val="14"/>
                <w:w w:val="135"/>
                <w:sz w:val="22"/>
              </w:rPr>
              <w:t>:</w:t>
            </w:r>
            <w:r>
              <w:rPr>
                <w:rFonts w:ascii="Palatino Linotype"/>
                <w:spacing w:val="73"/>
                <w:w w:val="135"/>
                <w:sz w:val="22"/>
              </w:rPr>
              <w:t xml:space="preserve"> </w:t>
            </w:r>
            <w:r>
              <w:rPr>
                <w:rFonts w:ascii="Palatino Linotype"/>
                <w:color w:val="0000FF"/>
                <w:spacing w:val="13"/>
                <w:w w:val="135"/>
                <w:sz w:val="22"/>
              </w:rPr>
              <w:t>str</w:t>
            </w:r>
            <w:r>
              <w:rPr>
                <w:rFonts w:ascii="Palatino Linotype"/>
                <w:spacing w:val="13"/>
                <w:w w:val="135"/>
                <w:sz w:val="22"/>
              </w:rPr>
              <w:t>(e)}),</w:t>
            </w:r>
            <w:r>
              <w:rPr>
                <w:rFonts w:ascii="Palatino Linotype"/>
                <w:spacing w:val="69"/>
                <w:w w:val="135"/>
                <w:sz w:val="22"/>
              </w:rPr>
              <w:t xml:space="preserve"> </w:t>
            </w:r>
            <w:r>
              <w:rPr>
                <w:rFonts w:ascii="Palatino Linotype"/>
                <w:spacing w:val="-5"/>
                <w:w w:val="130"/>
                <w:sz w:val="22"/>
              </w:rPr>
              <w:t>400</w:t>
            </w:r>
          </w:p>
          <w:p w14:paraId="1F1F45E5">
            <w:pPr>
              <w:pStyle w:val="11"/>
              <w:spacing w:before="123"/>
              <w:rPr>
                <w:sz w:val="22"/>
              </w:rPr>
            </w:pPr>
          </w:p>
          <w:p w14:paraId="730F42E2">
            <w:pPr>
              <w:pStyle w:val="11"/>
              <w:spacing w:line="271" w:lineRule="auto"/>
              <w:ind w:left="71" w:right="3084"/>
              <w:rPr>
                <w:rFonts w:ascii="Palatino Linotype"/>
                <w:sz w:val="22"/>
              </w:rPr>
            </w:pPr>
            <w:r>
              <w:rPr>
                <w:rFonts w:ascii="Palatino Linotype"/>
                <w:spacing w:val="14"/>
                <w:w w:val="120"/>
                <w:sz w:val="22"/>
              </w:rPr>
              <w:t>@app.route(</w:t>
            </w:r>
            <w:r>
              <w:rPr>
                <w:rFonts w:ascii="Palatino Linotype"/>
                <w:color w:val="FF0000"/>
                <w:spacing w:val="14"/>
                <w:w w:val="120"/>
                <w:sz w:val="22"/>
              </w:rPr>
              <w:t>'/</w:t>
            </w:r>
            <w:r>
              <w:rPr>
                <w:rFonts w:ascii="Palatino Linotype"/>
                <w:color w:val="FF0000"/>
                <w:spacing w:val="-35"/>
                <w:w w:val="120"/>
                <w:sz w:val="22"/>
              </w:rPr>
              <w:t xml:space="preserve"> </w:t>
            </w:r>
            <w:r>
              <w:rPr>
                <w:rFonts w:ascii="Palatino Linotype"/>
                <w:color w:val="FF0000"/>
                <w:spacing w:val="14"/>
                <w:w w:val="120"/>
                <w:sz w:val="22"/>
              </w:rPr>
              <w:t>predict_csv'</w:t>
            </w:r>
            <w:r>
              <w:rPr>
                <w:rFonts w:ascii="Palatino Linotype"/>
                <w:spacing w:val="14"/>
                <w:w w:val="120"/>
                <w:sz w:val="22"/>
              </w:rPr>
              <w:t>,</w:t>
            </w:r>
            <w:r>
              <w:rPr>
                <w:rFonts w:ascii="Palatino Linotype"/>
                <w:spacing w:val="40"/>
                <w:w w:val="120"/>
                <w:sz w:val="22"/>
              </w:rPr>
              <w:t xml:space="preserve"> </w:t>
            </w:r>
            <w:r>
              <w:rPr>
                <w:rFonts w:ascii="Palatino Linotype"/>
                <w:spacing w:val="14"/>
                <w:w w:val="53"/>
                <w:sz w:val="22"/>
              </w:rPr>
              <w:t>m</w:t>
            </w:r>
            <w:r>
              <w:rPr>
                <w:rFonts w:ascii="Palatino Linotype"/>
                <w:spacing w:val="14"/>
                <w:w w:val="103"/>
                <w:sz w:val="22"/>
              </w:rPr>
              <w:t>e</w:t>
            </w:r>
            <w:r>
              <w:rPr>
                <w:rFonts w:ascii="Palatino Linotype"/>
                <w:spacing w:val="14"/>
                <w:w w:val="154"/>
                <w:sz w:val="22"/>
              </w:rPr>
              <w:t>t</w:t>
            </w:r>
            <w:r>
              <w:rPr>
                <w:rFonts w:ascii="Palatino Linotype"/>
                <w:spacing w:val="14"/>
                <w:w w:val="84"/>
                <w:sz w:val="22"/>
              </w:rPr>
              <w:t>h</w:t>
            </w:r>
            <w:r>
              <w:rPr>
                <w:rFonts w:ascii="Palatino Linotype"/>
                <w:spacing w:val="14"/>
                <w:w w:val="90"/>
                <w:sz w:val="22"/>
              </w:rPr>
              <w:t>o</w:t>
            </w:r>
            <w:r>
              <w:rPr>
                <w:rFonts w:ascii="Palatino Linotype"/>
                <w:spacing w:val="14"/>
                <w:w w:val="80"/>
                <w:sz w:val="22"/>
              </w:rPr>
              <w:t>d</w:t>
            </w:r>
            <w:r>
              <w:rPr>
                <w:rFonts w:ascii="Palatino Linotype"/>
                <w:spacing w:val="25"/>
                <w:w w:val="117"/>
                <w:sz w:val="22"/>
              </w:rPr>
              <w:t>s</w:t>
            </w:r>
            <w:r>
              <w:rPr>
                <w:rFonts w:ascii="Palatino Linotype"/>
                <w:spacing w:val="10"/>
                <w:w w:val="99"/>
                <w:sz w:val="22"/>
              </w:rPr>
              <w:t>=</w:t>
            </w:r>
            <w:r>
              <w:rPr>
                <w:rFonts w:ascii="Palatino Linotype"/>
                <w:spacing w:val="21"/>
                <w:w w:val="151"/>
                <w:sz w:val="22"/>
              </w:rPr>
              <w:t>[</w:t>
            </w:r>
            <w:r>
              <w:rPr>
                <w:rFonts w:ascii="Palatino Linotype"/>
                <w:color w:val="FF0000"/>
                <w:spacing w:val="18"/>
                <w:w w:val="245"/>
                <w:sz w:val="22"/>
              </w:rPr>
              <w:t>'</w:t>
            </w:r>
            <w:r>
              <w:rPr>
                <w:rFonts w:ascii="Palatino Linotype"/>
                <w:color w:val="FF0000"/>
                <w:spacing w:val="13"/>
                <w:w w:val="81"/>
                <w:sz w:val="22"/>
              </w:rPr>
              <w:t>P</w:t>
            </w:r>
            <w:r>
              <w:rPr>
                <w:rFonts w:ascii="Palatino Linotype"/>
                <w:color w:val="FF0000"/>
                <w:spacing w:val="13"/>
                <w:w w:val="61"/>
                <w:sz w:val="22"/>
              </w:rPr>
              <w:t>O</w:t>
            </w:r>
            <w:r>
              <w:rPr>
                <w:rFonts w:ascii="Palatino Linotype"/>
                <w:color w:val="FF0000"/>
                <w:spacing w:val="13"/>
                <w:w w:val="94"/>
                <w:sz w:val="22"/>
              </w:rPr>
              <w:t>S</w:t>
            </w:r>
            <w:r>
              <w:rPr>
                <w:rFonts w:ascii="Palatino Linotype"/>
                <w:color w:val="FF0000"/>
                <w:spacing w:val="24"/>
                <w:w w:val="79"/>
                <w:sz w:val="22"/>
              </w:rPr>
              <w:t>T</w:t>
            </w:r>
            <w:r>
              <w:rPr>
                <w:rFonts w:ascii="Palatino Linotype"/>
                <w:color w:val="FF0000"/>
                <w:spacing w:val="16"/>
                <w:w w:val="245"/>
                <w:sz w:val="22"/>
              </w:rPr>
              <w:t>'</w:t>
            </w:r>
            <w:r>
              <w:rPr>
                <w:rFonts w:ascii="Palatino Linotype"/>
                <w:spacing w:val="10"/>
                <w:w w:val="151"/>
                <w:sz w:val="22"/>
              </w:rPr>
              <w:t>]</w:t>
            </w:r>
            <w:r>
              <w:rPr>
                <w:rFonts w:ascii="Palatino Linotype"/>
                <w:w w:val="151"/>
                <w:sz w:val="22"/>
              </w:rPr>
              <w:t>)</w:t>
            </w:r>
            <w:r>
              <w:rPr>
                <w:rFonts w:ascii="Palatino Linotype"/>
                <w:spacing w:val="14"/>
                <w:w w:val="119"/>
                <w:sz w:val="22"/>
              </w:rPr>
              <w:t xml:space="preserve"> </w:t>
            </w:r>
            <w:r>
              <w:rPr>
                <w:rFonts w:ascii="Palatino Linotype"/>
                <w:color w:val="0000FF"/>
                <w:w w:val="130"/>
                <w:sz w:val="22"/>
              </w:rPr>
              <w:t>def</w:t>
            </w:r>
            <w:r>
              <w:rPr>
                <w:rFonts w:ascii="Palatino Linotype"/>
                <w:color w:val="0000FF"/>
                <w:spacing w:val="40"/>
                <w:w w:val="130"/>
                <w:sz w:val="22"/>
              </w:rPr>
              <w:t xml:space="preserve"> </w:t>
            </w:r>
            <w:r>
              <w:rPr>
                <w:rFonts w:ascii="Palatino Linotype"/>
                <w:spacing w:val="14"/>
                <w:w w:val="130"/>
                <w:sz w:val="22"/>
              </w:rPr>
              <w:t>predict_csv():</w:t>
            </w:r>
          </w:p>
          <w:p w14:paraId="1B610561">
            <w:pPr>
              <w:pStyle w:val="11"/>
              <w:spacing w:before="2"/>
              <w:ind w:left="594"/>
              <w:rPr>
                <w:rFonts w:ascii="Palatino Linotype"/>
                <w:sz w:val="22"/>
              </w:rPr>
            </w:pPr>
            <w:r>
              <w:rPr>
                <w:rFonts w:ascii="Palatino Linotype"/>
                <w:color w:val="0000FF"/>
                <w:spacing w:val="7"/>
                <w:w w:val="150"/>
                <w:sz w:val="22"/>
              </w:rPr>
              <w:t>try</w:t>
            </w:r>
            <w:r>
              <w:rPr>
                <w:rFonts w:ascii="Palatino Linotype"/>
                <w:spacing w:val="7"/>
                <w:w w:val="150"/>
                <w:sz w:val="22"/>
              </w:rPr>
              <w:t>:</w:t>
            </w:r>
          </w:p>
          <w:p w14:paraId="557C5259">
            <w:pPr>
              <w:pStyle w:val="11"/>
              <w:spacing w:before="39" w:line="271" w:lineRule="auto"/>
              <w:ind w:left="1116" w:right="4361" w:firstLine="2"/>
              <w:rPr>
                <w:rFonts w:ascii="Palatino Linotype"/>
                <w:sz w:val="22"/>
              </w:rPr>
            </w:pPr>
            <w:r>
              <w:rPr>
                <w:rFonts w:ascii="Palatino Linotype"/>
                <w:color w:val="0000FF"/>
                <w:spacing w:val="9"/>
                <w:w w:val="135"/>
                <w:sz w:val="22"/>
              </w:rPr>
              <w:t>file</w:t>
            </w:r>
            <w:r>
              <w:rPr>
                <w:rFonts w:ascii="Palatino Linotype"/>
                <w:color w:val="0000FF"/>
                <w:spacing w:val="40"/>
                <w:w w:val="135"/>
                <w:sz w:val="22"/>
              </w:rPr>
              <w:t xml:space="preserve"> </w:t>
            </w:r>
            <w:r>
              <w:rPr>
                <w:rFonts w:ascii="Palatino Linotype"/>
                <w:w w:val="130"/>
                <w:sz w:val="22"/>
              </w:rPr>
              <w:t>=</w:t>
            </w:r>
            <w:r>
              <w:rPr>
                <w:rFonts w:ascii="Palatino Linotype"/>
                <w:spacing w:val="40"/>
                <w:w w:val="135"/>
                <w:sz w:val="22"/>
              </w:rPr>
              <w:t xml:space="preserve"> </w:t>
            </w:r>
            <w:r>
              <w:rPr>
                <w:rFonts w:ascii="Palatino Linotype"/>
                <w:spacing w:val="14"/>
                <w:w w:val="135"/>
                <w:sz w:val="22"/>
              </w:rPr>
              <w:t>request.files[</w:t>
            </w:r>
            <w:r>
              <w:rPr>
                <w:rFonts w:ascii="Palatino Linotype"/>
                <w:color w:val="FF0000"/>
                <w:spacing w:val="14"/>
                <w:w w:val="135"/>
                <w:sz w:val="22"/>
              </w:rPr>
              <w:t>'file'</w:t>
            </w:r>
            <w:r>
              <w:rPr>
                <w:rFonts w:ascii="Palatino Linotype"/>
                <w:spacing w:val="14"/>
                <w:w w:val="135"/>
                <w:sz w:val="22"/>
              </w:rPr>
              <w:t xml:space="preserve">] </w:t>
            </w:r>
            <w:r>
              <w:rPr>
                <w:rFonts w:ascii="Palatino Linotype"/>
                <w:w w:val="130"/>
                <w:sz w:val="22"/>
              </w:rPr>
              <w:t>df</w:t>
            </w:r>
            <w:r>
              <w:rPr>
                <w:rFonts w:ascii="Palatino Linotype"/>
                <w:spacing w:val="39"/>
                <w:w w:val="130"/>
                <w:sz w:val="22"/>
              </w:rPr>
              <w:t xml:space="preserve"> </w:t>
            </w:r>
            <w:r>
              <w:rPr>
                <w:rFonts w:ascii="Palatino Linotype"/>
                <w:w w:val="130"/>
                <w:sz w:val="22"/>
              </w:rPr>
              <w:t>=</w:t>
            </w:r>
            <w:r>
              <w:rPr>
                <w:rFonts w:ascii="Palatino Linotype"/>
                <w:spacing w:val="40"/>
                <w:w w:val="130"/>
                <w:sz w:val="22"/>
              </w:rPr>
              <w:t xml:space="preserve"> </w:t>
            </w:r>
            <w:r>
              <w:rPr>
                <w:rFonts w:ascii="Palatino Linotype"/>
                <w:spacing w:val="9"/>
                <w:w w:val="130"/>
                <w:sz w:val="22"/>
              </w:rPr>
              <w:t>pd.</w:t>
            </w:r>
            <w:r>
              <w:rPr>
                <w:rFonts w:ascii="Palatino Linotype"/>
                <w:spacing w:val="-50"/>
                <w:w w:val="130"/>
                <w:sz w:val="22"/>
              </w:rPr>
              <w:t xml:space="preserve"> </w:t>
            </w:r>
            <w:r>
              <w:rPr>
                <w:rFonts w:ascii="Palatino Linotype"/>
                <w:spacing w:val="14"/>
                <w:w w:val="130"/>
                <w:sz w:val="22"/>
              </w:rPr>
              <w:t>read_csv(</w:t>
            </w:r>
            <w:r>
              <w:rPr>
                <w:rFonts w:ascii="Palatino Linotype"/>
                <w:color w:val="0000FF"/>
                <w:spacing w:val="14"/>
                <w:w w:val="130"/>
                <w:sz w:val="22"/>
              </w:rPr>
              <w:t>file</w:t>
            </w:r>
            <w:r>
              <w:rPr>
                <w:rFonts w:ascii="Palatino Linotype"/>
                <w:spacing w:val="14"/>
                <w:w w:val="130"/>
                <w:sz w:val="22"/>
              </w:rPr>
              <w:t>)</w:t>
            </w:r>
          </w:p>
          <w:p w14:paraId="1EB691CD">
            <w:pPr>
              <w:pStyle w:val="11"/>
              <w:spacing w:before="85"/>
              <w:rPr>
                <w:sz w:val="22"/>
              </w:rPr>
            </w:pPr>
          </w:p>
          <w:p w14:paraId="6E5F3EA3">
            <w:pPr>
              <w:pStyle w:val="11"/>
              <w:spacing w:line="271" w:lineRule="auto"/>
              <w:ind w:left="1121" w:right="2367" w:hanging="1"/>
              <w:rPr>
                <w:rFonts w:ascii="Palatino Linotype"/>
                <w:sz w:val="22"/>
              </w:rPr>
            </w:pPr>
            <w:r>
              <w:rPr>
                <w:rFonts w:ascii="Palatino Linotype"/>
                <w:spacing w:val="13"/>
                <w:w w:val="120"/>
                <w:sz w:val="22"/>
              </w:rPr>
              <w:t>predictions</w:t>
            </w:r>
            <w:r>
              <w:rPr>
                <w:rFonts w:ascii="Palatino Linotype"/>
                <w:spacing w:val="40"/>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2"/>
                <w:w w:val="120"/>
                <w:sz w:val="22"/>
              </w:rPr>
              <w:t>model.</w:t>
            </w:r>
            <w:r>
              <w:rPr>
                <w:rFonts w:ascii="Palatino Linotype"/>
                <w:spacing w:val="-44"/>
                <w:w w:val="120"/>
                <w:sz w:val="22"/>
              </w:rPr>
              <w:t xml:space="preserve"> </w:t>
            </w:r>
            <w:r>
              <w:rPr>
                <w:rFonts w:ascii="Palatino Linotype"/>
                <w:spacing w:val="13"/>
                <w:w w:val="120"/>
                <w:sz w:val="22"/>
              </w:rPr>
              <w:t xml:space="preserve">predict(df) </w:t>
            </w:r>
            <w:r>
              <w:rPr>
                <w:rFonts w:ascii="Palatino Linotype"/>
                <w:spacing w:val="13"/>
                <w:w w:val="115"/>
                <w:sz w:val="22"/>
              </w:rPr>
              <w:t>probabilities</w:t>
            </w:r>
            <w:r>
              <w:rPr>
                <w:rFonts w:ascii="Palatino Linotype"/>
                <w:spacing w:val="62"/>
                <w:w w:val="115"/>
                <w:sz w:val="22"/>
              </w:rPr>
              <w:t xml:space="preserve"> </w:t>
            </w:r>
            <w:r>
              <w:rPr>
                <w:rFonts w:ascii="Palatino Linotype"/>
                <w:w w:val="115"/>
                <w:sz w:val="22"/>
              </w:rPr>
              <w:t>=</w:t>
            </w:r>
            <w:r>
              <w:rPr>
                <w:rFonts w:ascii="Palatino Linotype"/>
                <w:spacing w:val="40"/>
                <w:w w:val="115"/>
                <w:sz w:val="22"/>
              </w:rPr>
              <w:t xml:space="preserve"> </w:t>
            </w:r>
            <w:r>
              <w:rPr>
                <w:rFonts w:ascii="Palatino Linotype"/>
                <w:spacing w:val="12"/>
                <w:w w:val="115"/>
                <w:sz w:val="22"/>
              </w:rPr>
              <w:t>model.</w:t>
            </w:r>
            <w:r>
              <w:rPr>
                <w:rFonts w:ascii="Palatino Linotype"/>
                <w:spacing w:val="-41"/>
                <w:w w:val="115"/>
                <w:sz w:val="22"/>
              </w:rPr>
              <w:t xml:space="preserve"> </w:t>
            </w:r>
            <w:r>
              <w:rPr>
                <w:rFonts w:ascii="Palatino Linotype"/>
                <w:spacing w:val="14"/>
                <w:w w:val="115"/>
                <w:sz w:val="22"/>
              </w:rPr>
              <w:t>predict_proba(df)</w:t>
            </w:r>
          </w:p>
          <w:p w14:paraId="5B42216A">
            <w:pPr>
              <w:pStyle w:val="11"/>
              <w:spacing w:before="85"/>
              <w:rPr>
                <w:sz w:val="22"/>
              </w:rPr>
            </w:pPr>
          </w:p>
          <w:p w14:paraId="2F212814">
            <w:pPr>
              <w:pStyle w:val="11"/>
              <w:ind w:left="1120"/>
              <w:rPr>
                <w:rFonts w:ascii="Palatino Linotype"/>
                <w:sz w:val="22"/>
              </w:rPr>
            </w:pPr>
            <w:r>
              <w:rPr>
                <w:rFonts w:ascii="Palatino Linotype"/>
                <w:spacing w:val="12"/>
                <w:w w:val="130"/>
                <w:sz w:val="22"/>
              </w:rPr>
              <w:t>results</w:t>
            </w:r>
            <w:r>
              <w:rPr>
                <w:rFonts w:ascii="Palatino Linotype"/>
                <w:spacing w:val="44"/>
                <w:w w:val="130"/>
                <w:sz w:val="22"/>
              </w:rPr>
              <w:t xml:space="preserve"> </w:t>
            </w:r>
            <w:r>
              <w:rPr>
                <w:rFonts w:ascii="Palatino Linotype"/>
                <w:w w:val="130"/>
                <w:sz w:val="22"/>
              </w:rPr>
              <w:t>=</w:t>
            </w:r>
            <w:r>
              <w:rPr>
                <w:rFonts w:ascii="Palatino Linotype"/>
                <w:spacing w:val="43"/>
                <w:w w:val="130"/>
                <w:sz w:val="22"/>
              </w:rPr>
              <w:t xml:space="preserve"> </w:t>
            </w:r>
            <w:r>
              <w:rPr>
                <w:rFonts w:ascii="Palatino Linotype"/>
                <w:spacing w:val="-5"/>
                <w:w w:val="130"/>
                <w:sz w:val="22"/>
              </w:rPr>
              <w:t>[]</w:t>
            </w:r>
          </w:p>
          <w:p w14:paraId="208CA452">
            <w:pPr>
              <w:pStyle w:val="11"/>
              <w:spacing w:before="7" w:line="330" w:lineRule="atLeast"/>
              <w:ind w:left="1519" w:hanging="402"/>
              <w:rPr>
                <w:rFonts w:ascii="Palatino Linotype"/>
                <w:sz w:val="22"/>
              </w:rPr>
            </w:pPr>
            <w:r>
              <w:rPr>
                <w:rFonts w:ascii="Palatino Linotype"/>
                <w:color w:val="0000FF"/>
                <w:w w:val="120"/>
                <w:sz w:val="22"/>
              </w:rPr>
              <w:t>for</w:t>
            </w:r>
            <w:r>
              <w:rPr>
                <w:rFonts w:ascii="Palatino Linotype"/>
                <w:color w:val="0000FF"/>
                <w:spacing w:val="40"/>
                <w:w w:val="120"/>
                <w:sz w:val="22"/>
              </w:rPr>
              <w:t xml:space="preserve"> </w:t>
            </w:r>
            <w:r>
              <w:rPr>
                <w:rFonts w:ascii="Palatino Linotype"/>
                <w:w w:val="120"/>
                <w:sz w:val="22"/>
              </w:rPr>
              <w:t>i,</w:t>
            </w:r>
            <w:r>
              <w:rPr>
                <w:rFonts w:ascii="Palatino Linotype"/>
                <w:spacing w:val="40"/>
                <w:w w:val="120"/>
                <w:sz w:val="22"/>
              </w:rPr>
              <w:t xml:space="preserve"> </w:t>
            </w:r>
            <w:r>
              <w:rPr>
                <w:rFonts w:ascii="Palatino Linotype"/>
                <w:spacing w:val="9"/>
                <w:w w:val="120"/>
                <w:sz w:val="22"/>
              </w:rPr>
              <w:t>(pred</w:t>
            </w:r>
            <w:r>
              <w:rPr>
                <w:rFonts w:ascii="Palatino Linotype"/>
                <w:spacing w:val="-37"/>
                <w:w w:val="120"/>
                <w:sz w:val="22"/>
              </w:rPr>
              <w:t xml:space="preserve"> </w:t>
            </w:r>
            <w:r>
              <w:rPr>
                <w:rFonts w:ascii="Palatino Linotype"/>
                <w:w w:val="120"/>
                <w:sz w:val="22"/>
              </w:rPr>
              <w:t>,</w:t>
            </w:r>
            <w:r>
              <w:rPr>
                <w:rFonts w:ascii="Palatino Linotype"/>
                <w:spacing w:val="40"/>
                <w:w w:val="120"/>
                <w:sz w:val="22"/>
              </w:rPr>
              <w:t xml:space="preserve"> </w:t>
            </w:r>
            <w:r>
              <w:rPr>
                <w:rFonts w:ascii="Palatino Linotype"/>
                <w:spacing w:val="12"/>
                <w:w w:val="120"/>
                <w:sz w:val="22"/>
              </w:rPr>
              <w:t>prob)</w:t>
            </w:r>
            <w:r>
              <w:rPr>
                <w:rFonts w:ascii="Palatino Linotype"/>
                <w:spacing w:val="40"/>
                <w:w w:val="120"/>
                <w:sz w:val="22"/>
              </w:rPr>
              <w:t xml:space="preserve"> </w:t>
            </w:r>
            <w:r>
              <w:rPr>
                <w:rFonts w:ascii="Palatino Linotype"/>
                <w:color w:val="0000FF"/>
                <w:w w:val="120"/>
                <w:sz w:val="22"/>
              </w:rPr>
              <w:t>in</w:t>
            </w:r>
            <w:r>
              <w:rPr>
                <w:rFonts w:ascii="Palatino Linotype"/>
                <w:color w:val="0000FF"/>
                <w:spacing w:val="40"/>
                <w:w w:val="120"/>
                <w:sz w:val="22"/>
              </w:rPr>
              <w:t xml:space="preserve"> </w:t>
            </w:r>
            <w:r>
              <w:rPr>
                <w:rFonts w:ascii="Palatino Linotype"/>
                <w:color w:val="0000FF"/>
                <w:spacing w:val="14"/>
                <w:w w:val="120"/>
                <w:sz w:val="22"/>
              </w:rPr>
              <w:t>enumerate</w:t>
            </w:r>
            <w:r>
              <w:rPr>
                <w:rFonts w:ascii="Palatino Linotype"/>
                <w:spacing w:val="14"/>
                <w:w w:val="120"/>
                <w:sz w:val="22"/>
              </w:rPr>
              <w:t>(</w:t>
            </w:r>
            <w:r>
              <w:rPr>
                <w:rFonts w:ascii="Palatino Linotype"/>
                <w:color w:val="0000FF"/>
                <w:spacing w:val="14"/>
                <w:w w:val="120"/>
                <w:sz w:val="22"/>
              </w:rPr>
              <w:t>zip</w:t>
            </w:r>
            <w:r>
              <w:rPr>
                <w:rFonts w:ascii="Palatino Linotype"/>
                <w:spacing w:val="14"/>
                <w:w w:val="120"/>
                <w:sz w:val="22"/>
              </w:rPr>
              <w:t>(predictions</w:t>
            </w:r>
            <w:r>
              <w:rPr>
                <w:rFonts w:ascii="Palatino Linotype"/>
                <w:spacing w:val="-30"/>
                <w:w w:val="120"/>
                <w:sz w:val="22"/>
              </w:rPr>
              <w:t xml:space="preserve"> </w:t>
            </w:r>
            <w:r>
              <w:rPr>
                <w:rFonts w:ascii="Palatino Linotype"/>
                <w:w w:val="120"/>
                <w:sz w:val="22"/>
              </w:rPr>
              <w:t xml:space="preserve">, </w:t>
            </w:r>
            <w:r>
              <w:rPr>
                <w:rFonts w:ascii="Palatino Linotype"/>
                <w:spacing w:val="12"/>
                <w:w w:val="130"/>
                <w:sz w:val="22"/>
              </w:rPr>
              <w:t>probabilities)):</w:t>
            </w:r>
          </w:p>
        </w:tc>
      </w:tr>
      <w:tr w14:paraId="7A9F5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305" w:type="dxa"/>
            <w:tcBorders>
              <w:right w:val="single" w:color="000000" w:sz="4" w:space="0"/>
            </w:tcBorders>
          </w:tcPr>
          <w:p w14:paraId="089D3249">
            <w:pPr>
              <w:pStyle w:val="11"/>
              <w:spacing w:before="132"/>
              <w:ind w:right="78"/>
              <w:jc w:val="center"/>
              <w:rPr>
                <w:sz w:val="12"/>
              </w:rPr>
            </w:pPr>
            <w:r>
              <w:rPr>
                <w:spacing w:val="-5"/>
                <w:sz w:val="12"/>
              </w:rPr>
              <w:t>44</w:t>
            </w:r>
          </w:p>
        </w:tc>
        <w:tc>
          <w:tcPr>
            <w:tcW w:w="7852" w:type="dxa"/>
            <w:tcBorders>
              <w:left w:val="single" w:color="000000" w:sz="4" w:space="0"/>
            </w:tcBorders>
          </w:tcPr>
          <w:p w14:paraId="4D4D5903">
            <w:pPr>
              <w:pStyle w:val="11"/>
              <w:spacing w:before="13"/>
              <w:ind w:left="1644"/>
              <w:rPr>
                <w:rFonts w:ascii="Palatino Linotype"/>
                <w:sz w:val="22"/>
              </w:rPr>
            </w:pPr>
            <w:r>
              <w:rPr>
                <w:rFonts w:ascii="Palatino Linotype"/>
                <w:spacing w:val="12"/>
                <w:w w:val="125"/>
                <w:sz w:val="22"/>
              </w:rPr>
              <w:t>results.append({</w:t>
            </w:r>
          </w:p>
        </w:tc>
        <w:tc>
          <w:tcPr>
            <w:tcW w:w="1301" w:type="dxa"/>
            <w:tcBorders>
              <w:right w:val="single" w:color="000000" w:sz="4" w:space="0"/>
            </w:tcBorders>
          </w:tcPr>
          <w:p w14:paraId="119AED9D">
            <w:pPr>
              <w:pStyle w:val="11"/>
              <w:rPr>
                <w:sz w:val="20"/>
              </w:rPr>
            </w:pPr>
          </w:p>
        </w:tc>
      </w:tr>
      <w:tr w14:paraId="7F4F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trPr>
        <w:tc>
          <w:tcPr>
            <w:tcW w:w="305" w:type="dxa"/>
            <w:tcBorders>
              <w:right w:val="single" w:color="000000" w:sz="4" w:space="0"/>
            </w:tcBorders>
          </w:tcPr>
          <w:p w14:paraId="7C896D6F">
            <w:pPr>
              <w:pStyle w:val="11"/>
              <w:spacing w:before="132"/>
              <w:ind w:right="78"/>
              <w:jc w:val="center"/>
              <w:rPr>
                <w:sz w:val="12"/>
              </w:rPr>
            </w:pPr>
            <w:r>
              <w:rPr>
                <w:spacing w:val="-5"/>
                <w:sz w:val="12"/>
              </w:rPr>
              <w:t>45</w:t>
            </w:r>
          </w:p>
        </w:tc>
        <w:tc>
          <w:tcPr>
            <w:tcW w:w="7852" w:type="dxa"/>
            <w:tcBorders>
              <w:left w:val="single" w:color="000000" w:sz="4" w:space="0"/>
            </w:tcBorders>
          </w:tcPr>
          <w:p w14:paraId="13476042">
            <w:pPr>
              <w:pStyle w:val="11"/>
              <w:spacing w:before="13"/>
              <w:ind w:left="2164"/>
              <w:rPr>
                <w:rFonts w:ascii="Palatino Linotype"/>
                <w:sz w:val="22"/>
              </w:rPr>
            </w:pPr>
            <w:r>
              <w:rPr>
                <w:rFonts w:ascii="Palatino Linotype"/>
                <w:color w:val="FF0000"/>
                <w:spacing w:val="12"/>
                <w:w w:val="155"/>
                <w:sz w:val="22"/>
              </w:rPr>
              <w:t>'app'</w:t>
            </w:r>
            <w:r>
              <w:rPr>
                <w:rFonts w:ascii="Palatino Linotype"/>
                <w:spacing w:val="12"/>
                <w:w w:val="155"/>
                <w:sz w:val="22"/>
              </w:rPr>
              <w:t>:</w:t>
            </w:r>
            <w:r>
              <w:rPr>
                <w:rFonts w:ascii="Palatino Linotype"/>
                <w:spacing w:val="16"/>
                <w:w w:val="155"/>
                <w:sz w:val="22"/>
              </w:rPr>
              <w:t xml:space="preserve"> </w:t>
            </w:r>
            <w:r>
              <w:rPr>
                <w:rFonts w:ascii="Palatino Linotype"/>
                <w:w w:val="155"/>
                <w:sz w:val="22"/>
              </w:rPr>
              <w:t>i</w:t>
            </w:r>
            <w:r>
              <w:rPr>
                <w:rFonts w:ascii="Palatino Linotype"/>
                <w:spacing w:val="16"/>
                <w:w w:val="155"/>
                <w:sz w:val="22"/>
              </w:rPr>
              <w:t xml:space="preserve"> </w:t>
            </w:r>
            <w:r>
              <w:rPr>
                <w:rFonts w:ascii="Palatino Linotype"/>
                <w:w w:val="135"/>
                <w:sz w:val="22"/>
              </w:rPr>
              <w:t>+</w:t>
            </w:r>
            <w:r>
              <w:rPr>
                <w:rFonts w:ascii="Palatino Linotype"/>
                <w:spacing w:val="16"/>
                <w:w w:val="155"/>
                <w:sz w:val="22"/>
              </w:rPr>
              <w:t xml:space="preserve"> </w:t>
            </w:r>
            <w:r>
              <w:rPr>
                <w:rFonts w:ascii="Palatino Linotype"/>
                <w:spacing w:val="-5"/>
                <w:w w:val="155"/>
                <w:sz w:val="22"/>
              </w:rPr>
              <w:t>1,</w:t>
            </w:r>
          </w:p>
        </w:tc>
        <w:tc>
          <w:tcPr>
            <w:tcW w:w="1301" w:type="dxa"/>
            <w:tcBorders>
              <w:right w:val="single" w:color="000000" w:sz="4" w:space="0"/>
            </w:tcBorders>
          </w:tcPr>
          <w:p w14:paraId="7DC7024F">
            <w:pPr>
              <w:pStyle w:val="11"/>
              <w:rPr>
                <w:sz w:val="20"/>
              </w:rPr>
            </w:pPr>
          </w:p>
        </w:tc>
      </w:tr>
      <w:tr w14:paraId="33B74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08" w:hRule="atLeast"/>
        </w:trPr>
        <w:tc>
          <w:tcPr>
            <w:tcW w:w="305" w:type="dxa"/>
            <w:tcBorders>
              <w:right w:val="single" w:color="000000" w:sz="4" w:space="0"/>
            </w:tcBorders>
          </w:tcPr>
          <w:p w14:paraId="40C8E961">
            <w:pPr>
              <w:pStyle w:val="11"/>
              <w:spacing w:before="132"/>
              <w:ind w:left="50"/>
              <w:rPr>
                <w:sz w:val="12"/>
              </w:rPr>
            </w:pPr>
            <w:r>
              <w:rPr>
                <w:spacing w:val="-5"/>
                <w:sz w:val="12"/>
              </w:rPr>
              <w:t>46</w:t>
            </w:r>
          </w:p>
          <w:p w14:paraId="6EADC2CE">
            <w:pPr>
              <w:pStyle w:val="11"/>
              <w:rPr>
                <w:sz w:val="12"/>
              </w:rPr>
            </w:pPr>
          </w:p>
          <w:p w14:paraId="6FC0CAC7">
            <w:pPr>
              <w:pStyle w:val="11"/>
              <w:rPr>
                <w:sz w:val="12"/>
              </w:rPr>
            </w:pPr>
          </w:p>
          <w:p w14:paraId="4D5A4825">
            <w:pPr>
              <w:pStyle w:val="11"/>
              <w:spacing w:before="121"/>
              <w:rPr>
                <w:sz w:val="12"/>
              </w:rPr>
            </w:pPr>
          </w:p>
          <w:p w14:paraId="45A23AD8">
            <w:pPr>
              <w:pStyle w:val="11"/>
              <w:ind w:left="50"/>
              <w:rPr>
                <w:sz w:val="12"/>
              </w:rPr>
            </w:pPr>
            <w:r>
              <w:rPr>
                <w:spacing w:val="-5"/>
                <w:sz w:val="12"/>
              </w:rPr>
              <w:t>47</w:t>
            </w:r>
          </w:p>
        </w:tc>
        <w:tc>
          <w:tcPr>
            <w:tcW w:w="7852" w:type="dxa"/>
            <w:tcBorders>
              <w:left w:val="single" w:color="000000" w:sz="4" w:space="0"/>
            </w:tcBorders>
          </w:tcPr>
          <w:p w14:paraId="2FCAD594">
            <w:pPr>
              <w:pStyle w:val="11"/>
              <w:spacing w:before="13"/>
              <w:ind w:left="2164"/>
              <w:rPr>
                <w:rFonts w:ascii="Palatino Linotype"/>
                <w:sz w:val="22"/>
              </w:rPr>
            </w:pPr>
            <w:r>
              <w:rPr>
                <w:rFonts w:ascii="Palatino Linotype"/>
                <w:color w:val="FF0000"/>
                <w:spacing w:val="14"/>
                <w:w w:val="140"/>
                <w:sz w:val="22"/>
              </w:rPr>
              <w:t>'prediction'</w:t>
            </w:r>
            <w:r>
              <w:rPr>
                <w:rFonts w:ascii="Palatino Linotype"/>
                <w:spacing w:val="14"/>
                <w:w w:val="140"/>
                <w:sz w:val="22"/>
              </w:rPr>
              <w:t>:</w:t>
            </w:r>
            <w:r>
              <w:rPr>
                <w:rFonts w:ascii="Palatino Linotype"/>
                <w:spacing w:val="43"/>
                <w:w w:val="140"/>
                <w:sz w:val="22"/>
              </w:rPr>
              <w:t xml:space="preserve"> </w:t>
            </w:r>
            <w:r>
              <w:rPr>
                <w:rFonts w:ascii="Palatino Linotype"/>
                <w:color w:val="FF0000"/>
                <w:spacing w:val="20"/>
                <w:w w:val="243"/>
                <w:sz w:val="22"/>
              </w:rPr>
              <w:t>'</w:t>
            </w:r>
            <w:r>
              <w:rPr>
                <w:rFonts w:ascii="Palatino Linotype"/>
                <w:color w:val="FF0000"/>
                <w:spacing w:val="14"/>
                <w:w w:val="51"/>
                <w:sz w:val="22"/>
              </w:rPr>
              <w:t>m</w:t>
            </w:r>
            <w:r>
              <w:rPr>
                <w:rFonts w:ascii="Palatino Linotype"/>
                <w:color w:val="FF0000"/>
                <w:spacing w:val="14"/>
                <w:w w:val="97"/>
                <w:sz w:val="22"/>
              </w:rPr>
              <w:t>a</w:t>
            </w:r>
            <w:r>
              <w:rPr>
                <w:rFonts w:ascii="Palatino Linotype"/>
                <w:color w:val="FF0000"/>
                <w:spacing w:val="14"/>
                <w:w w:val="171"/>
                <w:sz w:val="22"/>
              </w:rPr>
              <w:t>li</w:t>
            </w:r>
            <w:r>
              <w:rPr>
                <w:rFonts w:ascii="Palatino Linotype"/>
                <w:color w:val="FF0000"/>
                <w:spacing w:val="14"/>
                <w:w w:val="110"/>
                <w:sz w:val="22"/>
              </w:rPr>
              <w:t>c</w:t>
            </w:r>
            <w:r>
              <w:rPr>
                <w:rFonts w:ascii="Palatino Linotype"/>
                <w:color w:val="FF0000"/>
                <w:spacing w:val="14"/>
                <w:w w:val="171"/>
                <w:sz w:val="22"/>
              </w:rPr>
              <w:t>i</w:t>
            </w:r>
            <w:r>
              <w:rPr>
                <w:rFonts w:ascii="Palatino Linotype"/>
                <w:color w:val="FF0000"/>
                <w:spacing w:val="14"/>
                <w:w w:val="88"/>
                <w:sz w:val="22"/>
              </w:rPr>
              <w:t>o</w:t>
            </w:r>
            <w:r>
              <w:rPr>
                <w:rFonts w:ascii="Palatino Linotype"/>
                <w:color w:val="FF0000"/>
                <w:spacing w:val="14"/>
                <w:w w:val="79"/>
                <w:sz w:val="22"/>
              </w:rPr>
              <w:t>u</w:t>
            </w:r>
            <w:r>
              <w:rPr>
                <w:rFonts w:ascii="Palatino Linotype"/>
                <w:color w:val="FF0000"/>
                <w:spacing w:val="25"/>
                <w:w w:val="115"/>
                <w:sz w:val="22"/>
              </w:rPr>
              <w:t>s</w:t>
            </w:r>
            <w:r>
              <w:rPr>
                <w:rFonts w:ascii="Palatino Linotype"/>
                <w:color w:val="FF0000"/>
                <w:w w:val="243"/>
                <w:sz w:val="22"/>
              </w:rPr>
              <w:t>'</w:t>
            </w:r>
            <w:r>
              <w:rPr>
                <w:rFonts w:ascii="Palatino Linotype"/>
                <w:color w:val="FF0000"/>
                <w:spacing w:val="40"/>
                <w:w w:val="140"/>
                <w:sz w:val="22"/>
              </w:rPr>
              <w:t xml:space="preserve"> </w:t>
            </w:r>
            <w:r>
              <w:rPr>
                <w:rFonts w:ascii="Palatino Linotype"/>
                <w:color w:val="0000FF"/>
                <w:w w:val="140"/>
                <w:sz w:val="22"/>
              </w:rPr>
              <w:t>if</w:t>
            </w:r>
            <w:r>
              <w:rPr>
                <w:rFonts w:ascii="Palatino Linotype"/>
                <w:color w:val="0000FF"/>
                <w:spacing w:val="47"/>
                <w:w w:val="140"/>
                <w:sz w:val="22"/>
              </w:rPr>
              <w:t xml:space="preserve"> </w:t>
            </w:r>
            <w:r>
              <w:rPr>
                <w:rFonts w:ascii="Palatino Linotype"/>
                <w:spacing w:val="9"/>
                <w:w w:val="125"/>
                <w:sz w:val="22"/>
              </w:rPr>
              <w:t>pred</w:t>
            </w:r>
            <w:r>
              <w:rPr>
                <w:rFonts w:ascii="Palatino Linotype"/>
                <w:spacing w:val="55"/>
                <w:w w:val="125"/>
                <w:sz w:val="22"/>
              </w:rPr>
              <w:t xml:space="preserve"> </w:t>
            </w:r>
            <w:r>
              <w:rPr>
                <w:rFonts w:ascii="Palatino Linotype"/>
                <w:w w:val="125"/>
                <w:sz w:val="22"/>
              </w:rPr>
              <w:t>==</w:t>
            </w:r>
            <w:r>
              <w:rPr>
                <w:rFonts w:ascii="Palatino Linotype"/>
                <w:spacing w:val="50"/>
                <w:w w:val="125"/>
                <w:sz w:val="22"/>
              </w:rPr>
              <w:t xml:space="preserve"> </w:t>
            </w:r>
            <w:r>
              <w:rPr>
                <w:rFonts w:ascii="Palatino Linotype"/>
                <w:w w:val="125"/>
                <w:sz w:val="22"/>
              </w:rPr>
              <w:t>1</w:t>
            </w:r>
            <w:r>
              <w:rPr>
                <w:rFonts w:ascii="Palatino Linotype"/>
                <w:spacing w:val="45"/>
                <w:w w:val="140"/>
                <w:sz w:val="22"/>
              </w:rPr>
              <w:t xml:space="preserve"> </w:t>
            </w:r>
            <w:r>
              <w:rPr>
                <w:rFonts w:ascii="Palatino Linotype"/>
                <w:color w:val="0000FF"/>
                <w:spacing w:val="5"/>
                <w:w w:val="140"/>
                <w:sz w:val="22"/>
              </w:rPr>
              <w:t>else</w:t>
            </w:r>
          </w:p>
          <w:p w14:paraId="62550658">
            <w:pPr>
              <w:pStyle w:val="11"/>
              <w:spacing w:before="40"/>
              <w:ind w:left="2562"/>
              <w:rPr>
                <w:rFonts w:ascii="Palatino Linotype"/>
                <w:sz w:val="22"/>
              </w:rPr>
            </w:pPr>
            <w:r>
              <w:rPr>
                <w:rFonts w:ascii="Palatino Linotype"/>
                <w:spacing w:val="-10"/>
                <w:w w:val="210"/>
                <w:sz w:val="22"/>
              </w:rPr>
              <w:t>,</w:t>
            </w:r>
          </w:p>
          <w:p w14:paraId="57B65A29">
            <w:pPr>
              <w:pStyle w:val="11"/>
              <w:spacing w:before="39"/>
              <w:ind w:left="2164"/>
              <w:rPr>
                <w:rFonts w:ascii="Palatino Linotype"/>
                <w:sz w:val="22"/>
              </w:rPr>
            </w:pPr>
            <w:r>
              <w:rPr>
                <w:rFonts w:ascii="Palatino Linotype"/>
                <w:color w:val="FF0000"/>
                <w:spacing w:val="14"/>
                <w:w w:val="120"/>
                <w:sz w:val="22"/>
              </w:rPr>
              <w:t>'confidence'</w:t>
            </w:r>
            <w:r>
              <w:rPr>
                <w:rFonts w:ascii="Palatino Linotype"/>
                <w:spacing w:val="14"/>
                <w:w w:val="120"/>
                <w:sz w:val="22"/>
              </w:rPr>
              <w:t>:</w:t>
            </w:r>
            <w:r>
              <w:rPr>
                <w:rFonts w:ascii="Palatino Linotype"/>
                <w:spacing w:val="70"/>
                <w:w w:val="120"/>
                <w:sz w:val="22"/>
              </w:rPr>
              <w:t xml:space="preserve"> </w:t>
            </w:r>
            <w:r>
              <w:rPr>
                <w:rFonts w:ascii="Palatino Linotype"/>
                <w:color w:val="0000FF"/>
                <w:spacing w:val="14"/>
                <w:w w:val="120"/>
                <w:sz w:val="22"/>
              </w:rPr>
              <w:t>float</w:t>
            </w:r>
            <w:r>
              <w:rPr>
                <w:rFonts w:ascii="Palatino Linotype"/>
                <w:spacing w:val="14"/>
                <w:w w:val="120"/>
                <w:sz w:val="22"/>
              </w:rPr>
              <w:t>(</w:t>
            </w:r>
            <w:r>
              <w:rPr>
                <w:rFonts w:ascii="Palatino Linotype"/>
                <w:color w:val="0000FF"/>
                <w:spacing w:val="14"/>
                <w:w w:val="120"/>
                <w:sz w:val="22"/>
              </w:rPr>
              <w:t>max</w:t>
            </w:r>
            <w:r>
              <w:rPr>
                <w:rFonts w:ascii="Palatino Linotype"/>
                <w:spacing w:val="14"/>
                <w:w w:val="120"/>
                <w:sz w:val="22"/>
              </w:rPr>
              <w:t>(prob))</w:t>
            </w:r>
            <w:r>
              <w:rPr>
                <w:rFonts w:ascii="Palatino Linotype"/>
                <w:spacing w:val="67"/>
                <w:w w:val="120"/>
                <w:sz w:val="22"/>
              </w:rPr>
              <w:t xml:space="preserve"> </w:t>
            </w:r>
            <w:r>
              <w:rPr>
                <w:rFonts w:ascii="Palatino Linotype"/>
                <w:w w:val="120"/>
                <w:sz w:val="22"/>
              </w:rPr>
              <w:t>*</w:t>
            </w:r>
            <w:r>
              <w:rPr>
                <w:rFonts w:ascii="Palatino Linotype"/>
                <w:spacing w:val="72"/>
                <w:w w:val="120"/>
                <w:sz w:val="22"/>
              </w:rPr>
              <w:t xml:space="preserve"> </w:t>
            </w:r>
            <w:r>
              <w:rPr>
                <w:rFonts w:ascii="Palatino Linotype"/>
                <w:spacing w:val="-5"/>
                <w:w w:val="120"/>
                <w:sz w:val="22"/>
              </w:rPr>
              <w:t>100</w:t>
            </w:r>
          </w:p>
        </w:tc>
        <w:tc>
          <w:tcPr>
            <w:tcW w:w="1301" w:type="dxa"/>
            <w:tcBorders>
              <w:right w:val="single" w:color="000000" w:sz="4" w:space="0"/>
            </w:tcBorders>
          </w:tcPr>
          <w:p w14:paraId="5AF9AC51">
            <w:pPr>
              <w:pStyle w:val="11"/>
              <w:spacing w:before="13"/>
              <w:ind w:left="77"/>
              <w:rPr>
                <w:rFonts w:ascii="Palatino Linotype"/>
                <w:sz w:val="22"/>
              </w:rPr>
            </w:pPr>
            <w:r>
              <w:rPr>
                <w:rFonts w:ascii="Palatino Linotype"/>
                <w:color w:val="FF0000"/>
                <w:spacing w:val="11"/>
                <w:w w:val="145"/>
                <w:sz w:val="22"/>
              </w:rPr>
              <w:t>'benign'</w:t>
            </w:r>
          </w:p>
        </w:tc>
      </w:tr>
      <w:tr w14:paraId="57FC4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05" w:type="dxa"/>
            <w:tcBorders>
              <w:right w:val="single" w:color="000000" w:sz="4" w:space="0"/>
            </w:tcBorders>
          </w:tcPr>
          <w:p w14:paraId="5D4B0240">
            <w:pPr>
              <w:pStyle w:val="11"/>
              <w:spacing w:before="132"/>
              <w:ind w:right="78"/>
              <w:jc w:val="center"/>
              <w:rPr>
                <w:sz w:val="12"/>
              </w:rPr>
            </w:pPr>
            <w:r>
              <w:rPr>
                <w:spacing w:val="-5"/>
                <w:sz w:val="12"/>
              </w:rPr>
              <w:t>48</w:t>
            </w:r>
          </w:p>
        </w:tc>
        <w:tc>
          <w:tcPr>
            <w:tcW w:w="7852" w:type="dxa"/>
            <w:tcBorders>
              <w:left w:val="single" w:color="000000" w:sz="4" w:space="0"/>
            </w:tcBorders>
          </w:tcPr>
          <w:p w14:paraId="09A23CC8">
            <w:pPr>
              <w:pStyle w:val="11"/>
              <w:spacing w:before="13"/>
              <w:ind w:left="1640"/>
              <w:rPr>
                <w:rFonts w:ascii="Palatino Linotype"/>
                <w:sz w:val="22"/>
              </w:rPr>
            </w:pPr>
            <w:r>
              <w:rPr>
                <w:rFonts w:ascii="Palatino Linotype"/>
                <w:spacing w:val="-5"/>
                <w:w w:val="155"/>
                <w:sz w:val="22"/>
              </w:rPr>
              <w:t>})</w:t>
            </w:r>
          </w:p>
        </w:tc>
        <w:tc>
          <w:tcPr>
            <w:tcW w:w="1301" w:type="dxa"/>
            <w:tcBorders>
              <w:right w:val="single" w:color="000000" w:sz="4" w:space="0"/>
            </w:tcBorders>
          </w:tcPr>
          <w:p w14:paraId="0659DE71">
            <w:pPr>
              <w:pStyle w:val="11"/>
              <w:rPr>
                <w:sz w:val="20"/>
              </w:rPr>
            </w:pPr>
          </w:p>
        </w:tc>
      </w:tr>
      <w:tr w14:paraId="149F9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305" w:type="dxa"/>
            <w:tcBorders>
              <w:right w:val="single" w:color="000000" w:sz="4" w:space="0"/>
            </w:tcBorders>
          </w:tcPr>
          <w:p w14:paraId="7E9EA193">
            <w:pPr>
              <w:pStyle w:val="11"/>
              <w:spacing w:before="75"/>
              <w:ind w:right="78"/>
              <w:jc w:val="center"/>
              <w:rPr>
                <w:sz w:val="12"/>
              </w:rPr>
            </w:pPr>
            <w:r>
              <w:rPr>
                <w:spacing w:val="-5"/>
                <w:sz w:val="12"/>
              </w:rPr>
              <w:t>49</w:t>
            </w:r>
          </w:p>
        </w:tc>
        <w:tc>
          <w:tcPr>
            <w:tcW w:w="7852" w:type="dxa"/>
            <w:tcBorders>
              <w:left w:val="single" w:color="000000" w:sz="4" w:space="0"/>
            </w:tcBorders>
          </w:tcPr>
          <w:p w14:paraId="32DE01BC">
            <w:pPr>
              <w:pStyle w:val="11"/>
              <w:rPr>
                <w:sz w:val="18"/>
              </w:rPr>
            </w:pPr>
          </w:p>
        </w:tc>
        <w:tc>
          <w:tcPr>
            <w:tcW w:w="1301" w:type="dxa"/>
            <w:tcBorders>
              <w:right w:val="single" w:color="000000" w:sz="4" w:space="0"/>
            </w:tcBorders>
          </w:tcPr>
          <w:p w14:paraId="4B3082D3">
            <w:pPr>
              <w:pStyle w:val="11"/>
              <w:rPr>
                <w:sz w:val="18"/>
              </w:rPr>
            </w:pPr>
          </w:p>
        </w:tc>
      </w:tr>
      <w:tr w14:paraId="36B86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305" w:type="dxa"/>
            <w:tcBorders>
              <w:right w:val="single" w:color="000000" w:sz="4" w:space="0"/>
            </w:tcBorders>
          </w:tcPr>
          <w:p w14:paraId="2ACB9D4B">
            <w:pPr>
              <w:pStyle w:val="11"/>
              <w:spacing w:before="16"/>
              <w:rPr>
                <w:sz w:val="12"/>
              </w:rPr>
            </w:pPr>
          </w:p>
          <w:p w14:paraId="0EE36C3F">
            <w:pPr>
              <w:pStyle w:val="11"/>
              <w:ind w:right="78"/>
              <w:jc w:val="center"/>
              <w:rPr>
                <w:sz w:val="12"/>
              </w:rPr>
            </w:pPr>
            <w:r>
              <w:rPr>
                <w:spacing w:val="-5"/>
                <w:sz w:val="12"/>
              </w:rPr>
              <w:t>50</w:t>
            </w:r>
          </w:p>
        </w:tc>
        <w:tc>
          <w:tcPr>
            <w:tcW w:w="7852" w:type="dxa"/>
            <w:tcBorders>
              <w:left w:val="single" w:color="000000" w:sz="4" w:space="0"/>
            </w:tcBorders>
          </w:tcPr>
          <w:p w14:paraId="008FC068">
            <w:pPr>
              <w:pStyle w:val="11"/>
              <w:spacing w:before="35"/>
              <w:ind w:left="1120"/>
              <w:rPr>
                <w:rFonts w:ascii="Palatino Linotype"/>
                <w:sz w:val="22"/>
              </w:rPr>
            </w:pPr>
            <w:r>
              <w:rPr>
                <w:rFonts w:ascii="Palatino Linotype"/>
                <w:color w:val="0000FF"/>
                <w:spacing w:val="11"/>
                <w:w w:val="120"/>
                <w:sz w:val="22"/>
              </w:rPr>
              <w:t>return</w:t>
            </w:r>
            <w:r>
              <w:rPr>
                <w:rFonts w:ascii="Palatino Linotype"/>
                <w:color w:val="0000FF"/>
                <w:spacing w:val="69"/>
                <w:w w:val="150"/>
                <w:sz w:val="22"/>
              </w:rPr>
              <w:t xml:space="preserve"> </w:t>
            </w:r>
            <w:r>
              <w:rPr>
                <w:rFonts w:ascii="Palatino Linotype"/>
                <w:spacing w:val="13"/>
                <w:w w:val="120"/>
                <w:sz w:val="22"/>
              </w:rPr>
              <w:t>jsonify(</w:t>
            </w:r>
            <w:r>
              <w:rPr>
                <w:rFonts w:ascii="Palatino Linotype"/>
                <w:spacing w:val="-44"/>
                <w:w w:val="120"/>
                <w:sz w:val="22"/>
              </w:rPr>
              <w:t xml:space="preserve"> </w:t>
            </w:r>
            <w:r>
              <w:rPr>
                <w:rFonts w:ascii="Palatino Linotype"/>
                <w:spacing w:val="11"/>
                <w:w w:val="120"/>
                <w:sz w:val="22"/>
              </w:rPr>
              <w:t>results)</w:t>
            </w:r>
          </w:p>
        </w:tc>
        <w:tc>
          <w:tcPr>
            <w:tcW w:w="1301" w:type="dxa"/>
            <w:tcBorders>
              <w:right w:val="single" w:color="000000" w:sz="4" w:space="0"/>
            </w:tcBorders>
          </w:tcPr>
          <w:p w14:paraId="36DE6527">
            <w:pPr>
              <w:pStyle w:val="11"/>
              <w:rPr>
                <w:sz w:val="20"/>
              </w:rPr>
            </w:pPr>
          </w:p>
        </w:tc>
      </w:tr>
      <w:tr w14:paraId="2CB73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305" w:type="dxa"/>
            <w:tcBorders>
              <w:right w:val="single" w:color="000000" w:sz="4" w:space="0"/>
            </w:tcBorders>
          </w:tcPr>
          <w:p w14:paraId="2D655D69">
            <w:pPr>
              <w:pStyle w:val="11"/>
              <w:spacing w:before="75"/>
              <w:ind w:right="78"/>
              <w:jc w:val="center"/>
              <w:rPr>
                <w:sz w:val="12"/>
              </w:rPr>
            </w:pPr>
            <w:r>
              <w:rPr>
                <w:spacing w:val="-5"/>
                <w:sz w:val="12"/>
              </w:rPr>
              <w:t>51</w:t>
            </w:r>
          </w:p>
        </w:tc>
        <w:tc>
          <w:tcPr>
            <w:tcW w:w="7852" w:type="dxa"/>
            <w:tcBorders>
              <w:left w:val="single" w:color="000000" w:sz="4" w:space="0"/>
            </w:tcBorders>
          </w:tcPr>
          <w:p w14:paraId="20C85FBC">
            <w:pPr>
              <w:pStyle w:val="11"/>
              <w:rPr>
                <w:sz w:val="18"/>
              </w:rPr>
            </w:pPr>
          </w:p>
        </w:tc>
        <w:tc>
          <w:tcPr>
            <w:tcW w:w="1301" w:type="dxa"/>
            <w:tcBorders>
              <w:right w:val="single" w:color="000000" w:sz="4" w:space="0"/>
            </w:tcBorders>
          </w:tcPr>
          <w:p w14:paraId="7EEDC544">
            <w:pPr>
              <w:pStyle w:val="11"/>
              <w:rPr>
                <w:sz w:val="18"/>
              </w:rPr>
            </w:pPr>
          </w:p>
        </w:tc>
      </w:tr>
      <w:tr w14:paraId="19A3B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305" w:type="dxa"/>
            <w:tcBorders>
              <w:right w:val="single" w:color="000000" w:sz="4" w:space="0"/>
            </w:tcBorders>
          </w:tcPr>
          <w:p w14:paraId="54732703">
            <w:pPr>
              <w:pStyle w:val="11"/>
              <w:spacing w:before="16"/>
              <w:rPr>
                <w:sz w:val="12"/>
              </w:rPr>
            </w:pPr>
          </w:p>
          <w:p w14:paraId="2195E552">
            <w:pPr>
              <w:pStyle w:val="11"/>
              <w:ind w:right="78"/>
              <w:jc w:val="center"/>
              <w:rPr>
                <w:sz w:val="12"/>
              </w:rPr>
            </w:pPr>
            <w:r>
              <w:rPr>
                <w:spacing w:val="-5"/>
                <w:sz w:val="12"/>
              </w:rPr>
              <w:t>52</w:t>
            </w:r>
          </w:p>
        </w:tc>
        <w:tc>
          <w:tcPr>
            <w:tcW w:w="7852" w:type="dxa"/>
            <w:tcBorders>
              <w:left w:val="single" w:color="000000" w:sz="4" w:space="0"/>
            </w:tcBorders>
          </w:tcPr>
          <w:p w14:paraId="413ABB1C">
            <w:pPr>
              <w:pStyle w:val="11"/>
              <w:spacing w:before="35"/>
              <w:ind w:left="596"/>
              <w:rPr>
                <w:rFonts w:ascii="Palatino Linotype"/>
                <w:sz w:val="22"/>
              </w:rPr>
            </w:pPr>
            <w:r>
              <w:rPr>
                <w:rFonts w:ascii="Palatino Linotype"/>
                <w:color w:val="0000FF"/>
                <w:spacing w:val="11"/>
                <w:w w:val="115"/>
                <w:sz w:val="22"/>
              </w:rPr>
              <w:t>except</w:t>
            </w:r>
            <w:r>
              <w:rPr>
                <w:rFonts w:ascii="Palatino Linotype"/>
                <w:color w:val="0000FF"/>
                <w:spacing w:val="56"/>
                <w:w w:val="115"/>
                <w:sz w:val="22"/>
              </w:rPr>
              <w:t xml:space="preserve"> </w:t>
            </w:r>
            <w:r>
              <w:rPr>
                <w:rFonts w:ascii="Palatino Linotype"/>
                <w:spacing w:val="12"/>
                <w:w w:val="115"/>
                <w:sz w:val="22"/>
              </w:rPr>
              <w:t>Exception</w:t>
            </w:r>
            <w:r>
              <w:rPr>
                <w:rFonts w:ascii="Palatino Linotype"/>
                <w:spacing w:val="54"/>
                <w:w w:val="115"/>
                <w:sz w:val="22"/>
              </w:rPr>
              <w:t xml:space="preserve"> </w:t>
            </w:r>
            <w:r>
              <w:rPr>
                <w:rFonts w:ascii="Palatino Linotype"/>
                <w:color w:val="0000FF"/>
                <w:w w:val="115"/>
                <w:sz w:val="22"/>
              </w:rPr>
              <w:t>as</w:t>
            </w:r>
            <w:r>
              <w:rPr>
                <w:rFonts w:ascii="Palatino Linotype"/>
                <w:color w:val="0000FF"/>
                <w:spacing w:val="50"/>
                <w:w w:val="115"/>
                <w:sz w:val="22"/>
              </w:rPr>
              <w:t xml:space="preserve"> </w:t>
            </w:r>
            <w:r>
              <w:rPr>
                <w:rFonts w:ascii="Palatino Linotype"/>
                <w:spacing w:val="-5"/>
                <w:w w:val="115"/>
                <w:sz w:val="22"/>
              </w:rPr>
              <w:t>e:</w:t>
            </w:r>
          </w:p>
        </w:tc>
        <w:tc>
          <w:tcPr>
            <w:tcW w:w="1301" w:type="dxa"/>
            <w:tcBorders>
              <w:right w:val="single" w:color="000000" w:sz="4" w:space="0"/>
            </w:tcBorders>
          </w:tcPr>
          <w:p w14:paraId="10E0CDCD">
            <w:pPr>
              <w:pStyle w:val="11"/>
              <w:rPr>
                <w:sz w:val="20"/>
              </w:rPr>
            </w:pPr>
          </w:p>
        </w:tc>
      </w:tr>
      <w:tr w14:paraId="5F9AE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305" w:type="dxa"/>
            <w:tcBorders>
              <w:right w:val="single" w:color="000000" w:sz="4" w:space="0"/>
            </w:tcBorders>
          </w:tcPr>
          <w:p w14:paraId="0CBDD2F9">
            <w:pPr>
              <w:pStyle w:val="11"/>
              <w:spacing w:before="132"/>
              <w:ind w:right="78"/>
              <w:jc w:val="center"/>
              <w:rPr>
                <w:sz w:val="12"/>
              </w:rPr>
            </w:pPr>
            <w:r>
              <w:rPr>
                <w:spacing w:val="-5"/>
                <w:sz w:val="12"/>
              </w:rPr>
              <w:t>53</w:t>
            </w:r>
          </w:p>
        </w:tc>
        <w:tc>
          <w:tcPr>
            <w:tcW w:w="7852" w:type="dxa"/>
            <w:tcBorders>
              <w:left w:val="single" w:color="000000" w:sz="4" w:space="0"/>
            </w:tcBorders>
          </w:tcPr>
          <w:p w14:paraId="14ED140D">
            <w:pPr>
              <w:pStyle w:val="11"/>
              <w:spacing w:before="13"/>
              <w:ind w:left="1120"/>
              <w:rPr>
                <w:rFonts w:ascii="Palatino Linotype"/>
                <w:sz w:val="22"/>
              </w:rPr>
            </w:pPr>
            <w:r>
              <w:rPr>
                <w:rFonts w:ascii="Palatino Linotype"/>
                <w:color w:val="0000FF"/>
                <w:spacing w:val="11"/>
                <w:w w:val="130"/>
                <w:sz w:val="22"/>
              </w:rPr>
              <w:t>return</w:t>
            </w:r>
            <w:r>
              <w:rPr>
                <w:rFonts w:ascii="Palatino Linotype"/>
                <w:color w:val="0000FF"/>
                <w:spacing w:val="72"/>
                <w:w w:val="150"/>
                <w:sz w:val="22"/>
              </w:rPr>
              <w:t xml:space="preserve"> </w:t>
            </w:r>
            <w:r>
              <w:rPr>
                <w:rFonts w:ascii="Palatino Linotype"/>
                <w:spacing w:val="14"/>
                <w:w w:val="135"/>
                <w:sz w:val="22"/>
              </w:rPr>
              <w:t>jsonify({</w:t>
            </w:r>
            <w:r>
              <w:rPr>
                <w:rFonts w:ascii="Palatino Linotype"/>
                <w:color w:val="FF0000"/>
                <w:spacing w:val="14"/>
                <w:w w:val="135"/>
                <w:sz w:val="22"/>
              </w:rPr>
              <w:t>'error'</w:t>
            </w:r>
            <w:r>
              <w:rPr>
                <w:rFonts w:ascii="Palatino Linotype"/>
                <w:spacing w:val="14"/>
                <w:w w:val="135"/>
                <w:sz w:val="22"/>
              </w:rPr>
              <w:t>:</w:t>
            </w:r>
            <w:r>
              <w:rPr>
                <w:rFonts w:ascii="Palatino Linotype"/>
                <w:spacing w:val="73"/>
                <w:w w:val="135"/>
                <w:sz w:val="22"/>
              </w:rPr>
              <w:t xml:space="preserve"> </w:t>
            </w:r>
            <w:r>
              <w:rPr>
                <w:rFonts w:ascii="Palatino Linotype"/>
                <w:color w:val="0000FF"/>
                <w:spacing w:val="13"/>
                <w:w w:val="135"/>
                <w:sz w:val="22"/>
              </w:rPr>
              <w:t>str</w:t>
            </w:r>
            <w:r>
              <w:rPr>
                <w:rFonts w:ascii="Palatino Linotype"/>
                <w:spacing w:val="13"/>
                <w:w w:val="135"/>
                <w:sz w:val="22"/>
              </w:rPr>
              <w:t>(e)}),</w:t>
            </w:r>
            <w:r>
              <w:rPr>
                <w:rFonts w:ascii="Palatino Linotype"/>
                <w:spacing w:val="69"/>
                <w:w w:val="135"/>
                <w:sz w:val="22"/>
              </w:rPr>
              <w:t xml:space="preserve"> </w:t>
            </w:r>
            <w:r>
              <w:rPr>
                <w:rFonts w:ascii="Palatino Linotype"/>
                <w:spacing w:val="-5"/>
                <w:w w:val="130"/>
                <w:sz w:val="22"/>
              </w:rPr>
              <w:t>400</w:t>
            </w:r>
          </w:p>
        </w:tc>
        <w:tc>
          <w:tcPr>
            <w:tcW w:w="1301" w:type="dxa"/>
            <w:tcBorders>
              <w:right w:val="single" w:color="000000" w:sz="4" w:space="0"/>
            </w:tcBorders>
          </w:tcPr>
          <w:p w14:paraId="6598E968">
            <w:pPr>
              <w:pStyle w:val="11"/>
              <w:rPr>
                <w:sz w:val="20"/>
              </w:rPr>
            </w:pPr>
          </w:p>
        </w:tc>
      </w:tr>
      <w:tr w14:paraId="5313B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305" w:type="dxa"/>
            <w:tcBorders>
              <w:right w:val="single" w:color="000000" w:sz="4" w:space="0"/>
            </w:tcBorders>
          </w:tcPr>
          <w:p w14:paraId="4D66BFA7">
            <w:pPr>
              <w:pStyle w:val="11"/>
              <w:spacing w:before="75"/>
              <w:ind w:right="78"/>
              <w:jc w:val="center"/>
              <w:rPr>
                <w:sz w:val="12"/>
              </w:rPr>
            </w:pPr>
            <w:r>
              <w:rPr>
                <w:spacing w:val="-5"/>
                <w:sz w:val="12"/>
              </w:rPr>
              <w:t>54</w:t>
            </w:r>
          </w:p>
        </w:tc>
        <w:tc>
          <w:tcPr>
            <w:tcW w:w="7852" w:type="dxa"/>
            <w:tcBorders>
              <w:left w:val="single" w:color="000000" w:sz="4" w:space="0"/>
            </w:tcBorders>
          </w:tcPr>
          <w:p w14:paraId="4BF1A88B">
            <w:pPr>
              <w:pStyle w:val="11"/>
              <w:rPr>
                <w:sz w:val="18"/>
              </w:rPr>
            </w:pPr>
          </w:p>
        </w:tc>
        <w:tc>
          <w:tcPr>
            <w:tcW w:w="1301" w:type="dxa"/>
            <w:tcBorders>
              <w:right w:val="single" w:color="000000" w:sz="4" w:space="0"/>
            </w:tcBorders>
          </w:tcPr>
          <w:p w14:paraId="4AA1E197">
            <w:pPr>
              <w:pStyle w:val="11"/>
              <w:rPr>
                <w:sz w:val="18"/>
              </w:rPr>
            </w:pPr>
          </w:p>
        </w:tc>
      </w:tr>
      <w:tr w14:paraId="0FC22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305" w:type="dxa"/>
            <w:tcBorders>
              <w:right w:val="single" w:color="000000" w:sz="4" w:space="0"/>
            </w:tcBorders>
          </w:tcPr>
          <w:p w14:paraId="40E462F7">
            <w:pPr>
              <w:pStyle w:val="11"/>
              <w:spacing w:before="16"/>
              <w:rPr>
                <w:sz w:val="12"/>
              </w:rPr>
            </w:pPr>
          </w:p>
          <w:p w14:paraId="237BA8E9">
            <w:pPr>
              <w:pStyle w:val="11"/>
              <w:ind w:right="78"/>
              <w:jc w:val="center"/>
              <w:rPr>
                <w:sz w:val="12"/>
              </w:rPr>
            </w:pPr>
            <w:r>
              <w:rPr>
                <w:spacing w:val="-5"/>
                <w:sz w:val="12"/>
              </w:rPr>
              <w:t>55</w:t>
            </w:r>
          </w:p>
        </w:tc>
        <w:tc>
          <w:tcPr>
            <w:tcW w:w="7852" w:type="dxa"/>
            <w:tcBorders>
              <w:left w:val="single" w:color="000000" w:sz="4" w:space="0"/>
            </w:tcBorders>
          </w:tcPr>
          <w:p w14:paraId="73521386">
            <w:pPr>
              <w:pStyle w:val="11"/>
              <w:tabs>
                <w:tab w:val="left" w:pos="724"/>
                <w:tab w:val="left" w:pos="1533"/>
                <w:tab w:val="left" w:pos="2425"/>
                <w:tab w:val="left" w:pos="3211"/>
              </w:tabs>
              <w:spacing w:before="35"/>
              <w:ind w:left="69"/>
              <w:rPr>
                <w:rFonts w:ascii="Palatino Linotype"/>
                <w:sz w:val="22"/>
              </w:rPr>
            </w:pPr>
            <w:r>
              <w:rPr>
                <w:rFonts w:ascii="Palatino Linotype"/>
                <w:color w:val="0000FF"/>
                <w:w w:val="155"/>
                <w:sz w:val="22"/>
              </w:rPr>
              <w:t>if</w:t>
            </w:r>
            <w:r>
              <w:rPr>
                <w:rFonts w:ascii="Palatino Linotype"/>
                <w:color w:val="0000FF"/>
                <w:spacing w:val="101"/>
                <w:w w:val="155"/>
                <w:sz w:val="22"/>
              </w:rPr>
              <w:t xml:space="preserve"> </w:t>
            </w:r>
            <w:r>
              <w:rPr>
                <w:color w:val="0000FF"/>
                <w:sz w:val="22"/>
                <w:u w:val="single" w:color="000000"/>
              </w:rPr>
              <w:tab/>
            </w:r>
            <w:r>
              <w:rPr>
                <w:rFonts w:ascii="Palatino Linotype"/>
                <w:spacing w:val="10"/>
                <w:sz w:val="22"/>
                <w:u w:val="none"/>
              </w:rPr>
              <w:t>name</w:t>
            </w:r>
            <w:r>
              <w:rPr>
                <w:sz w:val="22"/>
                <w:u w:val="single"/>
              </w:rPr>
              <w:tab/>
            </w:r>
            <w:r>
              <w:rPr>
                <w:spacing w:val="80"/>
                <w:sz w:val="22"/>
                <w:u w:val="none"/>
              </w:rPr>
              <w:t xml:space="preserve"> </w:t>
            </w:r>
            <w:r>
              <w:rPr>
                <w:rFonts w:ascii="Palatino Linotype"/>
                <w:sz w:val="22"/>
                <w:u w:val="none"/>
              </w:rPr>
              <w:t>==</w:t>
            </w:r>
            <w:r>
              <w:rPr>
                <w:rFonts w:ascii="Palatino Linotype"/>
                <w:spacing w:val="40"/>
                <w:w w:val="220"/>
                <w:sz w:val="22"/>
                <w:u w:val="none"/>
              </w:rPr>
              <w:t xml:space="preserve"> </w:t>
            </w:r>
            <w:r>
              <w:rPr>
                <w:rFonts w:ascii="Palatino Linotype"/>
                <w:color w:val="FF0000"/>
                <w:spacing w:val="20"/>
                <w:w w:val="220"/>
                <w:sz w:val="22"/>
                <w:u w:val="none"/>
              </w:rPr>
              <w:t>'</w:t>
            </w:r>
            <w:r>
              <w:rPr>
                <w:color w:val="FF0000"/>
                <w:sz w:val="22"/>
                <w:u w:val="single" w:color="FE0000"/>
              </w:rPr>
              <w:tab/>
            </w:r>
            <w:r>
              <w:rPr>
                <w:rFonts w:ascii="Palatino Linotype"/>
                <w:color w:val="FF0000"/>
                <w:spacing w:val="10"/>
                <w:sz w:val="22"/>
                <w:u w:val="none"/>
              </w:rPr>
              <w:t>main</w:t>
            </w:r>
            <w:r>
              <w:rPr>
                <w:color w:val="FF0000"/>
                <w:sz w:val="22"/>
                <w:u w:val="single" w:color="FE0000"/>
              </w:rPr>
              <w:tab/>
            </w:r>
            <w:r>
              <w:rPr>
                <w:rFonts w:ascii="Palatino Linotype"/>
                <w:color w:val="FF0000"/>
                <w:spacing w:val="-5"/>
                <w:w w:val="220"/>
                <w:sz w:val="22"/>
                <w:u w:val="none"/>
              </w:rPr>
              <w:t>'</w:t>
            </w:r>
            <w:r>
              <w:rPr>
                <w:rFonts w:ascii="Palatino Linotype"/>
                <w:spacing w:val="-5"/>
                <w:w w:val="220"/>
                <w:sz w:val="22"/>
                <w:u w:val="none"/>
              </w:rPr>
              <w:t>:</w:t>
            </w:r>
          </w:p>
        </w:tc>
        <w:tc>
          <w:tcPr>
            <w:tcW w:w="1301" w:type="dxa"/>
            <w:tcBorders>
              <w:right w:val="single" w:color="000000" w:sz="4" w:space="0"/>
            </w:tcBorders>
          </w:tcPr>
          <w:p w14:paraId="787789C3">
            <w:pPr>
              <w:pStyle w:val="11"/>
              <w:rPr>
                <w:sz w:val="20"/>
              </w:rPr>
            </w:pPr>
          </w:p>
        </w:tc>
      </w:tr>
      <w:tr w14:paraId="478A8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4" w:hRule="atLeast"/>
        </w:trPr>
        <w:tc>
          <w:tcPr>
            <w:tcW w:w="305" w:type="dxa"/>
            <w:tcBorders>
              <w:right w:val="single" w:color="000000" w:sz="4" w:space="0"/>
            </w:tcBorders>
          </w:tcPr>
          <w:p w14:paraId="17ACF6CD">
            <w:pPr>
              <w:pStyle w:val="11"/>
              <w:spacing w:before="132"/>
              <w:ind w:right="78"/>
              <w:jc w:val="center"/>
              <w:rPr>
                <w:sz w:val="12"/>
              </w:rPr>
            </w:pPr>
            <w:r>
              <w:rPr>
                <w:spacing w:val="-5"/>
                <w:sz w:val="12"/>
              </w:rPr>
              <w:t>56</w:t>
            </w:r>
          </w:p>
        </w:tc>
        <w:tc>
          <w:tcPr>
            <w:tcW w:w="7852" w:type="dxa"/>
            <w:tcBorders>
              <w:left w:val="single" w:color="000000" w:sz="4" w:space="0"/>
              <w:bottom w:val="single" w:color="000000" w:sz="4" w:space="0"/>
            </w:tcBorders>
          </w:tcPr>
          <w:p w14:paraId="7436ADA4">
            <w:pPr>
              <w:pStyle w:val="11"/>
              <w:spacing w:before="13"/>
              <w:ind w:left="594"/>
              <w:rPr>
                <w:rFonts w:ascii="Palatino Linotype"/>
                <w:sz w:val="22"/>
              </w:rPr>
            </w:pPr>
            <w:r>
              <w:rPr>
                <w:rFonts w:ascii="Palatino Linotype"/>
                <w:spacing w:val="14"/>
                <w:w w:val="110"/>
                <w:sz w:val="22"/>
              </w:rPr>
              <w:t>app.run(port=7001</w:t>
            </w:r>
            <w:r>
              <w:rPr>
                <w:rFonts w:ascii="Palatino Linotype"/>
                <w:spacing w:val="-36"/>
                <w:w w:val="110"/>
                <w:sz w:val="22"/>
              </w:rPr>
              <w:t xml:space="preserve"> </w:t>
            </w:r>
            <w:r>
              <w:rPr>
                <w:rFonts w:ascii="Palatino Linotype"/>
                <w:w w:val="110"/>
                <w:sz w:val="22"/>
              </w:rPr>
              <w:t>,</w:t>
            </w:r>
            <w:r>
              <w:rPr>
                <w:rFonts w:ascii="Palatino Linotype"/>
                <w:spacing w:val="77"/>
                <w:w w:val="150"/>
                <w:sz w:val="22"/>
              </w:rPr>
              <w:t xml:space="preserve"> </w:t>
            </w:r>
            <w:r>
              <w:rPr>
                <w:rFonts w:ascii="Palatino Linotype"/>
                <w:spacing w:val="12"/>
                <w:w w:val="110"/>
                <w:sz w:val="22"/>
              </w:rPr>
              <w:t>debug=True)</w:t>
            </w:r>
          </w:p>
        </w:tc>
        <w:tc>
          <w:tcPr>
            <w:tcW w:w="1301" w:type="dxa"/>
            <w:tcBorders>
              <w:bottom w:val="single" w:color="000000" w:sz="4" w:space="0"/>
              <w:right w:val="single" w:color="000000" w:sz="4" w:space="0"/>
            </w:tcBorders>
          </w:tcPr>
          <w:p w14:paraId="01DA13AF">
            <w:pPr>
              <w:pStyle w:val="11"/>
              <w:rPr>
                <w:sz w:val="20"/>
              </w:rPr>
            </w:pPr>
          </w:p>
        </w:tc>
      </w:tr>
    </w:tbl>
    <w:p w14:paraId="27FE494F">
      <w:pPr>
        <w:pStyle w:val="8"/>
        <w:spacing w:before="131"/>
      </w:pPr>
    </w:p>
    <w:p w14:paraId="5A79889F">
      <w:pPr>
        <w:pStyle w:val="8"/>
        <w:spacing w:before="1" w:line="343" w:lineRule="auto"/>
        <w:ind w:left="448" w:right="333" w:hanging="8"/>
      </w:pPr>
      <w:r>
        <w:t>The API has two endpoints.</w:t>
      </w:r>
      <w:r>
        <w:rPr>
          <w:spacing w:val="36"/>
        </w:rPr>
        <w:t xml:space="preserve"> </w:t>
      </w:r>
      <w:r>
        <w:t xml:space="preserve">One for manual entry that takes JSON. One for CSV upload that </w:t>
      </w:r>
      <w:bookmarkStart w:id="101" w:name="Frontend Code"/>
      <w:bookmarkEnd w:id="101"/>
      <w:r>
        <w:t>takes file. Both return predictions with confidence scores.</w:t>
      </w:r>
    </w:p>
    <w:p w14:paraId="4FBC2DB8">
      <w:pPr>
        <w:pStyle w:val="8"/>
        <w:spacing w:after="0" w:line="343" w:lineRule="auto"/>
        <w:sectPr>
          <w:pgSz w:w="11910" w:h="16840"/>
          <w:pgMar w:top="940" w:right="992" w:bottom="1100" w:left="992" w:header="657" w:footer="912" w:gutter="0"/>
          <w:cols w:space="720" w:num="1"/>
        </w:sectPr>
      </w:pPr>
    </w:p>
    <w:p w14:paraId="114B1A95">
      <w:pPr>
        <w:pStyle w:val="8"/>
        <w:spacing w:before="191"/>
        <w:rPr>
          <w:sz w:val="28"/>
        </w:rPr>
      </w:pPr>
    </w:p>
    <w:p w14:paraId="50CF4870">
      <w:pPr>
        <w:pStyle w:val="4"/>
        <w:numPr>
          <w:ilvl w:val="2"/>
          <w:numId w:val="26"/>
        </w:numPr>
        <w:tabs>
          <w:tab w:val="left" w:pos="1284"/>
        </w:tabs>
        <w:spacing w:before="0" w:after="0" w:line="240" w:lineRule="auto"/>
        <w:ind w:left="1284" w:right="0" w:hanging="836"/>
        <w:jc w:val="left"/>
      </w:pPr>
      <w:r>
        <w:rPr>
          <w:spacing w:val="-2"/>
        </w:rPr>
        <w:t>Frontend</w:t>
      </w:r>
      <w:r>
        <w:rPr>
          <w:spacing w:val="-7"/>
        </w:rPr>
        <w:t xml:space="preserve"> </w:t>
      </w:r>
      <w:r>
        <w:rPr>
          <w:spacing w:val="-4"/>
        </w:rPr>
        <w:t>Code</w:t>
      </w:r>
    </w:p>
    <w:p w14:paraId="53EBE019">
      <w:pPr>
        <w:pStyle w:val="8"/>
        <w:spacing w:before="266"/>
        <w:ind w:left="448"/>
      </w:pPr>
      <w:r>
        <w:t>Key</w:t>
      </w:r>
      <w:r>
        <w:rPr>
          <w:spacing w:val="-7"/>
        </w:rPr>
        <w:t xml:space="preserve"> </w:t>
      </w:r>
      <w:r>
        <w:t>JavaScript</w:t>
      </w:r>
      <w:r>
        <w:rPr>
          <w:spacing w:val="-6"/>
        </w:rPr>
        <w:t xml:space="preserve"> </w:t>
      </w:r>
      <w:r>
        <w:t>for</w:t>
      </w:r>
      <w:r>
        <w:rPr>
          <w:spacing w:val="-7"/>
        </w:rPr>
        <w:t xml:space="preserve"> </w:t>
      </w:r>
      <w:r>
        <w:t>form</w:t>
      </w:r>
      <w:r>
        <w:rPr>
          <w:spacing w:val="-6"/>
        </w:rPr>
        <w:t xml:space="preserve"> </w:t>
      </w:r>
      <w:r>
        <w:rPr>
          <w:spacing w:val="-2"/>
        </w:rPr>
        <w:t>handling.</w:t>
      </w:r>
    </w:p>
    <w:p w14:paraId="06D1588A">
      <w:pPr>
        <w:pStyle w:val="8"/>
        <w:spacing w:before="27"/>
        <w:rPr>
          <w:sz w:val="22"/>
        </w:rPr>
      </w:pPr>
    </w:p>
    <w:p w14:paraId="7E381742">
      <w:pPr>
        <w:spacing w:before="1"/>
        <w:ind w:left="394" w:right="394" w:firstLine="0"/>
        <w:jc w:val="center"/>
        <w:rPr>
          <w:sz w:val="22"/>
        </w:rPr>
      </w:pPr>
      <w:r>
        <w:rPr>
          <w:sz w:val="22"/>
        </w:rPr>
        <mc:AlternateContent>
          <mc:Choice Requires="wpg">
            <w:drawing>
              <wp:anchor distT="0" distB="0" distL="0" distR="0" simplePos="0" relativeHeight="251668480" behindDoc="1" locked="0" layoutInCell="1" allowOverlap="1">
                <wp:simplePos x="0" y="0"/>
                <wp:positionH relativeFrom="page">
                  <wp:posOffset>871220</wp:posOffset>
                </wp:positionH>
                <wp:positionV relativeFrom="paragraph">
                  <wp:posOffset>180975</wp:posOffset>
                </wp:positionV>
                <wp:extent cx="5817235" cy="7944485"/>
                <wp:effectExtent l="0" t="0" r="0" b="0"/>
                <wp:wrapNone/>
                <wp:docPr id="40" name="Group 40"/>
                <wp:cNvGraphicFramePr/>
                <a:graphic xmlns:a="http://schemas.openxmlformats.org/drawingml/2006/main">
                  <a:graphicData uri="http://schemas.microsoft.com/office/word/2010/wordprocessingGroup">
                    <wpg:wgp>
                      <wpg:cNvGrpSpPr/>
                      <wpg:grpSpPr>
                        <a:xfrm>
                          <a:off x="0" y="0"/>
                          <a:ext cx="5817235" cy="7944484"/>
                          <a:chOff x="0" y="0"/>
                          <a:chExt cx="5817235" cy="7944484"/>
                        </a:xfrm>
                      </wpg:grpSpPr>
                      <wps:wsp>
                        <wps:cNvPr id="41" name="Graphic 41"/>
                        <wps:cNvSpPr/>
                        <wps:spPr>
                          <a:xfrm>
                            <a:off x="3" y="3"/>
                            <a:ext cx="5817235" cy="6236335"/>
                          </a:xfrm>
                          <a:custGeom>
                            <a:avLst/>
                            <a:gdLst/>
                            <a:ahLst/>
                            <a:cxnLst/>
                            <a:rect l="l" t="t" r="r" b="b"/>
                            <a:pathLst>
                              <a:path w="5817235" h="6236335">
                                <a:moveTo>
                                  <a:pt x="2527" y="43014"/>
                                </a:moveTo>
                                <a:lnTo>
                                  <a:pt x="2527" y="0"/>
                                </a:lnTo>
                              </a:path>
                              <a:path w="5817235" h="6236335">
                                <a:moveTo>
                                  <a:pt x="0" y="2527"/>
                                </a:moveTo>
                                <a:lnTo>
                                  <a:pt x="43014" y="2527"/>
                                </a:lnTo>
                              </a:path>
                              <a:path w="5817235" h="6236335">
                                <a:moveTo>
                                  <a:pt x="43014" y="2527"/>
                                </a:moveTo>
                                <a:lnTo>
                                  <a:pt x="5774220" y="2527"/>
                                </a:lnTo>
                              </a:path>
                              <a:path w="5817235" h="6236335">
                                <a:moveTo>
                                  <a:pt x="5774220" y="2527"/>
                                </a:moveTo>
                                <a:lnTo>
                                  <a:pt x="5817235" y="2527"/>
                                </a:lnTo>
                              </a:path>
                              <a:path w="5817235" h="6236335">
                                <a:moveTo>
                                  <a:pt x="5814707" y="43014"/>
                                </a:moveTo>
                                <a:lnTo>
                                  <a:pt x="5814707" y="0"/>
                                </a:lnTo>
                              </a:path>
                              <a:path w="5817235" h="6236335">
                                <a:moveTo>
                                  <a:pt x="2527" y="256552"/>
                                </a:moveTo>
                                <a:lnTo>
                                  <a:pt x="2527" y="43014"/>
                                </a:lnTo>
                              </a:path>
                              <a:path w="5817235" h="6236335">
                                <a:moveTo>
                                  <a:pt x="5814707" y="256552"/>
                                </a:moveTo>
                                <a:lnTo>
                                  <a:pt x="5814707" y="43014"/>
                                </a:lnTo>
                              </a:path>
                              <a:path w="5817235" h="6236335">
                                <a:moveTo>
                                  <a:pt x="2527" y="470103"/>
                                </a:moveTo>
                                <a:lnTo>
                                  <a:pt x="2527" y="256552"/>
                                </a:lnTo>
                              </a:path>
                              <a:path w="5817235" h="6236335">
                                <a:moveTo>
                                  <a:pt x="5814707" y="470103"/>
                                </a:moveTo>
                                <a:lnTo>
                                  <a:pt x="5814707" y="256552"/>
                                </a:lnTo>
                              </a:path>
                              <a:path w="5817235" h="6236335">
                                <a:moveTo>
                                  <a:pt x="2527" y="683641"/>
                                </a:moveTo>
                                <a:lnTo>
                                  <a:pt x="2527" y="470103"/>
                                </a:lnTo>
                              </a:path>
                              <a:path w="5817235" h="6236335">
                                <a:moveTo>
                                  <a:pt x="5814707" y="683641"/>
                                </a:moveTo>
                                <a:lnTo>
                                  <a:pt x="5814707" y="470103"/>
                                </a:lnTo>
                              </a:path>
                              <a:path w="5817235" h="6236335">
                                <a:moveTo>
                                  <a:pt x="2527" y="897191"/>
                                </a:moveTo>
                                <a:lnTo>
                                  <a:pt x="2527" y="683641"/>
                                </a:lnTo>
                              </a:path>
                              <a:path w="5817235" h="6236335">
                                <a:moveTo>
                                  <a:pt x="5814707" y="897191"/>
                                </a:moveTo>
                                <a:lnTo>
                                  <a:pt x="5814707" y="683641"/>
                                </a:lnTo>
                              </a:path>
                              <a:path w="5817235" h="6236335">
                                <a:moveTo>
                                  <a:pt x="2527" y="1110729"/>
                                </a:moveTo>
                                <a:lnTo>
                                  <a:pt x="2527" y="897191"/>
                                </a:lnTo>
                              </a:path>
                              <a:path w="5817235" h="6236335">
                                <a:moveTo>
                                  <a:pt x="5814707" y="1110729"/>
                                </a:moveTo>
                                <a:lnTo>
                                  <a:pt x="5814707" y="897191"/>
                                </a:lnTo>
                              </a:path>
                              <a:path w="5817235" h="6236335">
                                <a:moveTo>
                                  <a:pt x="2527" y="1324279"/>
                                </a:moveTo>
                                <a:lnTo>
                                  <a:pt x="2527" y="1110729"/>
                                </a:lnTo>
                              </a:path>
                              <a:path w="5817235" h="6236335">
                                <a:moveTo>
                                  <a:pt x="5814707" y="1324279"/>
                                </a:moveTo>
                                <a:lnTo>
                                  <a:pt x="5814707" y="1110729"/>
                                </a:lnTo>
                              </a:path>
                              <a:path w="5817235" h="6236335">
                                <a:moveTo>
                                  <a:pt x="2527" y="1537817"/>
                                </a:moveTo>
                                <a:lnTo>
                                  <a:pt x="2527" y="1324279"/>
                                </a:lnTo>
                              </a:path>
                              <a:path w="5817235" h="6236335">
                                <a:moveTo>
                                  <a:pt x="5814707" y="1537817"/>
                                </a:moveTo>
                                <a:lnTo>
                                  <a:pt x="5814707" y="1324279"/>
                                </a:lnTo>
                              </a:path>
                              <a:path w="5817235" h="6236335">
                                <a:moveTo>
                                  <a:pt x="2527" y="1751368"/>
                                </a:moveTo>
                                <a:lnTo>
                                  <a:pt x="2527" y="1537817"/>
                                </a:lnTo>
                              </a:path>
                              <a:path w="5817235" h="6236335">
                                <a:moveTo>
                                  <a:pt x="5814707" y="1751368"/>
                                </a:moveTo>
                                <a:lnTo>
                                  <a:pt x="5814707" y="1537817"/>
                                </a:lnTo>
                              </a:path>
                              <a:path w="5817235" h="6236335">
                                <a:moveTo>
                                  <a:pt x="2527" y="1964905"/>
                                </a:moveTo>
                                <a:lnTo>
                                  <a:pt x="2527" y="1751368"/>
                                </a:lnTo>
                              </a:path>
                              <a:path w="5817235" h="6236335">
                                <a:moveTo>
                                  <a:pt x="5814707" y="1964905"/>
                                </a:moveTo>
                                <a:lnTo>
                                  <a:pt x="5814707" y="1751368"/>
                                </a:lnTo>
                              </a:path>
                              <a:path w="5817235" h="6236335">
                                <a:moveTo>
                                  <a:pt x="2527" y="2178456"/>
                                </a:moveTo>
                                <a:lnTo>
                                  <a:pt x="2527" y="1964905"/>
                                </a:lnTo>
                              </a:path>
                              <a:path w="5817235" h="6236335">
                                <a:moveTo>
                                  <a:pt x="5814707" y="2178456"/>
                                </a:moveTo>
                                <a:lnTo>
                                  <a:pt x="5814707" y="1964905"/>
                                </a:lnTo>
                              </a:path>
                              <a:path w="5817235" h="6236335">
                                <a:moveTo>
                                  <a:pt x="2527" y="2391994"/>
                                </a:moveTo>
                                <a:lnTo>
                                  <a:pt x="2527" y="2178456"/>
                                </a:lnTo>
                              </a:path>
                              <a:path w="5817235" h="6236335">
                                <a:moveTo>
                                  <a:pt x="5814707" y="2391994"/>
                                </a:moveTo>
                                <a:lnTo>
                                  <a:pt x="5814707" y="2178456"/>
                                </a:lnTo>
                              </a:path>
                              <a:path w="5817235" h="6236335">
                                <a:moveTo>
                                  <a:pt x="2527" y="2605544"/>
                                </a:moveTo>
                                <a:lnTo>
                                  <a:pt x="2527" y="2391994"/>
                                </a:lnTo>
                              </a:path>
                              <a:path w="5817235" h="6236335">
                                <a:moveTo>
                                  <a:pt x="5814707" y="2605544"/>
                                </a:moveTo>
                                <a:lnTo>
                                  <a:pt x="5814707" y="2391994"/>
                                </a:lnTo>
                              </a:path>
                              <a:path w="5817235" h="6236335">
                                <a:moveTo>
                                  <a:pt x="2527" y="2819082"/>
                                </a:moveTo>
                                <a:lnTo>
                                  <a:pt x="2527" y="2605544"/>
                                </a:lnTo>
                              </a:path>
                              <a:path w="5817235" h="6236335">
                                <a:moveTo>
                                  <a:pt x="5814707" y="2819082"/>
                                </a:moveTo>
                                <a:lnTo>
                                  <a:pt x="5814707" y="2605544"/>
                                </a:lnTo>
                              </a:path>
                              <a:path w="5817235" h="6236335">
                                <a:moveTo>
                                  <a:pt x="2527" y="3032633"/>
                                </a:moveTo>
                                <a:lnTo>
                                  <a:pt x="2527" y="2819082"/>
                                </a:lnTo>
                              </a:path>
                              <a:path w="5817235" h="6236335">
                                <a:moveTo>
                                  <a:pt x="5814707" y="3032633"/>
                                </a:moveTo>
                                <a:lnTo>
                                  <a:pt x="5814707" y="2819082"/>
                                </a:lnTo>
                              </a:path>
                              <a:path w="5817235" h="6236335">
                                <a:moveTo>
                                  <a:pt x="2527" y="3246170"/>
                                </a:moveTo>
                                <a:lnTo>
                                  <a:pt x="2527" y="3032633"/>
                                </a:lnTo>
                              </a:path>
                              <a:path w="5817235" h="6236335">
                                <a:moveTo>
                                  <a:pt x="5814707" y="3246170"/>
                                </a:moveTo>
                                <a:lnTo>
                                  <a:pt x="5814707" y="3032633"/>
                                </a:lnTo>
                              </a:path>
                              <a:path w="5817235" h="6236335">
                                <a:moveTo>
                                  <a:pt x="2527" y="3459721"/>
                                </a:moveTo>
                                <a:lnTo>
                                  <a:pt x="2527" y="3246170"/>
                                </a:lnTo>
                              </a:path>
                              <a:path w="5817235" h="6236335">
                                <a:moveTo>
                                  <a:pt x="5814707" y="3459721"/>
                                </a:moveTo>
                                <a:lnTo>
                                  <a:pt x="5814707" y="3246170"/>
                                </a:lnTo>
                              </a:path>
                              <a:path w="5817235" h="6236335">
                                <a:moveTo>
                                  <a:pt x="2527" y="3673259"/>
                                </a:moveTo>
                                <a:lnTo>
                                  <a:pt x="2527" y="3459721"/>
                                </a:lnTo>
                              </a:path>
                              <a:path w="5817235" h="6236335">
                                <a:moveTo>
                                  <a:pt x="5814707" y="3673259"/>
                                </a:moveTo>
                                <a:lnTo>
                                  <a:pt x="5814707" y="3459721"/>
                                </a:lnTo>
                              </a:path>
                              <a:path w="5817235" h="6236335">
                                <a:moveTo>
                                  <a:pt x="2527" y="3886809"/>
                                </a:moveTo>
                                <a:lnTo>
                                  <a:pt x="2527" y="3673259"/>
                                </a:lnTo>
                              </a:path>
                              <a:path w="5817235" h="6236335">
                                <a:moveTo>
                                  <a:pt x="5814707" y="3886809"/>
                                </a:moveTo>
                                <a:lnTo>
                                  <a:pt x="5814707" y="3673259"/>
                                </a:lnTo>
                              </a:path>
                              <a:path w="5817235" h="6236335">
                                <a:moveTo>
                                  <a:pt x="2527" y="4100347"/>
                                </a:moveTo>
                                <a:lnTo>
                                  <a:pt x="2527" y="3886809"/>
                                </a:lnTo>
                              </a:path>
                              <a:path w="5817235" h="6236335">
                                <a:moveTo>
                                  <a:pt x="5814707" y="4100347"/>
                                </a:moveTo>
                                <a:lnTo>
                                  <a:pt x="5814707" y="3886809"/>
                                </a:lnTo>
                              </a:path>
                              <a:path w="5817235" h="6236335">
                                <a:moveTo>
                                  <a:pt x="2527" y="4313897"/>
                                </a:moveTo>
                                <a:lnTo>
                                  <a:pt x="2527" y="4100347"/>
                                </a:lnTo>
                              </a:path>
                              <a:path w="5817235" h="6236335">
                                <a:moveTo>
                                  <a:pt x="5814707" y="4313897"/>
                                </a:moveTo>
                                <a:lnTo>
                                  <a:pt x="5814707" y="4100347"/>
                                </a:lnTo>
                              </a:path>
                              <a:path w="5817235" h="6236335">
                                <a:moveTo>
                                  <a:pt x="2527" y="4527435"/>
                                </a:moveTo>
                                <a:lnTo>
                                  <a:pt x="2527" y="4313897"/>
                                </a:lnTo>
                              </a:path>
                              <a:path w="5817235" h="6236335">
                                <a:moveTo>
                                  <a:pt x="5814707" y="4527435"/>
                                </a:moveTo>
                                <a:lnTo>
                                  <a:pt x="5814707" y="4313897"/>
                                </a:lnTo>
                              </a:path>
                              <a:path w="5817235" h="6236335">
                                <a:moveTo>
                                  <a:pt x="2527" y="4740986"/>
                                </a:moveTo>
                                <a:lnTo>
                                  <a:pt x="2527" y="4527435"/>
                                </a:lnTo>
                              </a:path>
                              <a:path w="5817235" h="6236335">
                                <a:moveTo>
                                  <a:pt x="5814707" y="4740986"/>
                                </a:moveTo>
                                <a:lnTo>
                                  <a:pt x="5814707" y="4527435"/>
                                </a:lnTo>
                              </a:path>
                              <a:path w="5817235" h="6236335">
                                <a:moveTo>
                                  <a:pt x="2527" y="4954524"/>
                                </a:moveTo>
                                <a:lnTo>
                                  <a:pt x="2527" y="4740986"/>
                                </a:lnTo>
                              </a:path>
                              <a:path w="5817235" h="6236335">
                                <a:moveTo>
                                  <a:pt x="5814707" y="4954524"/>
                                </a:moveTo>
                                <a:lnTo>
                                  <a:pt x="5814707" y="4740986"/>
                                </a:lnTo>
                              </a:path>
                              <a:path w="5817235" h="6236335">
                                <a:moveTo>
                                  <a:pt x="2527" y="5168074"/>
                                </a:moveTo>
                                <a:lnTo>
                                  <a:pt x="2527" y="4954524"/>
                                </a:lnTo>
                              </a:path>
                              <a:path w="5817235" h="6236335">
                                <a:moveTo>
                                  <a:pt x="5814707" y="5168074"/>
                                </a:moveTo>
                                <a:lnTo>
                                  <a:pt x="5814707" y="4954524"/>
                                </a:lnTo>
                              </a:path>
                              <a:path w="5817235" h="6236335">
                                <a:moveTo>
                                  <a:pt x="2527" y="5381612"/>
                                </a:moveTo>
                                <a:lnTo>
                                  <a:pt x="2527" y="5168074"/>
                                </a:lnTo>
                              </a:path>
                              <a:path w="5817235" h="6236335">
                                <a:moveTo>
                                  <a:pt x="5814707" y="5381612"/>
                                </a:moveTo>
                                <a:lnTo>
                                  <a:pt x="5814707" y="5168074"/>
                                </a:lnTo>
                              </a:path>
                              <a:path w="5817235" h="6236335">
                                <a:moveTo>
                                  <a:pt x="2527" y="5595162"/>
                                </a:moveTo>
                                <a:lnTo>
                                  <a:pt x="2527" y="5381612"/>
                                </a:lnTo>
                              </a:path>
                              <a:path w="5817235" h="6236335">
                                <a:moveTo>
                                  <a:pt x="5814707" y="5595162"/>
                                </a:moveTo>
                                <a:lnTo>
                                  <a:pt x="5814707" y="5381612"/>
                                </a:lnTo>
                              </a:path>
                              <a:path w="5817235" h="6236335">
                                <a:moveTo>
                                  <a:pt x="2527" y="5808700"/>
                                </a:moveTo>
                                <a:lnTo>
                                  <a:pt x="2527" y="5595162"/>
                                </a:lnTo>
                              </a:path>
                              <a:path w="5817235" h="6236335">
                                <a:moveTo>
                                  <a:pt x="5814707" y="5808700"/>
                                </a:moveTo>
                                <a:lnTo>
                                  <a:pt x="5814707" y="5595162"/>
                                </a:lnTo>
                              </a:path>
                              <a:path w="5817235" h="6236335">
                                <a:moveTo>
                                  <a:pt x="2527" y="6022251"/>
                                </a:moveTo>
                                <a:lnTo>
                                  <a:pt x="2527" y="5808700"/>
                                </a:lnTo>
                              </a:path>
                              <a:path w="5817235" h="6236335">
                                <a:moveTo>
                                  <a:pt x="5814707" y="6022251"/>
                                </a:moveTo>
                                <a:lnTo>
                                  <a:pt x="5814707" y="5808700"/>
                                </a:lnTo>
                              </a:path>
                              <a:path w="5817235" h="6236335">
                                <a:moveTo>
                                  <a:pt x="2527" y="6235788"/>
                                </a:moveTo>
                                <a:lnTo>
                                  <a:pt x="2527" y="6022251"/>
                                </a:lnTo>
                              </a:path>
                              <a:path w="5817235" h="6236335">
                                <a:moveTo>
                                  <a:pt x="5814707" y="6235788"/>
                                </a:moveTo>
                                <a:lnTo>
                                  <a:pt x="5814707" y="6022251"/>
                                </a:lnTo>
                              </a:path>
                            </a:pathLst>
                          </a:custGeom>
                          <a:ln w="5060">
                            <a:solidFill>
                              <a:srgbClr val="000000"/>
                            </a:solidFill>
                            <a:prstDash val="solid"/>
                          </a:ln>
                        </wps:spPr>
                        <wps:bodyPr wrap="square" lIns="0" tIns="0" rIns="0" bIns="0" rtlCol="0">
                          <a:noAutofit/>
                        </wps:bodyPr>
                      </wps:wsp>
                      <wps:wsp>
                        <wps:cNvPr id="42" name="Graphic 42"/>
                        <wps:cNvSpPr/>
                        <wps:spPr>
                          <a:xfrm>
                            <a:off x="2530" y="6235792"/>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noAutofit/>
                        </wps:bodyPr>
                      </wps:wsp>
                      <wps:wsp>
                        <wps:cNvPr id="43" name="Graphic 43"/>
                        <wps:cNvSpPr/>
                        <wps:spPr>
                          <a:xfrm>
                            <a:off x="2530" y="6449342"/>
                            <a:ext cx="5812790" cy="213995"/>
                          </a:xfrm>
                          <a:custGeom>
                            <a:avLst/>
                            <a:gdLst/>
                            <a:ahLst/>
                            <a:cxnLst/>
                            <a:rect l="l" t="t" r="r" b="b"/>
                            <a:pathLst>
                              <a:path w="5812790" h="213995">
                                <a:moveTo>
                                  <a:pt x="0" y="213537"/>
                                </a:moveTo>
                                <a:lnTo>
                                  <a:pt x="0" y="0"/>
                                </a:lnTo>
                              </a:path>
                              <a:path w="5812790" h="213995">
                                <a:moveTo>
                                  <a:pt x="5812180" y="213537"/>
                                </a:moveTo>
                                <a:lnTo>
                                  <a:pt x="5812180" y="0"/>
                                </a:lnTo>
                              </a:path>
                            </a:pathLst>
                          </a:custGeom>
                          <a:ln w="5060">
                            <a:solidFill>
                              <a:srgbClr val="000000"/>
                            </a:solidFill>
                            <a:prstDash val="solid"/>
                          </a:ln>
                        </wps:spPr>
                        <wps:bodyPr wrap="square" lIns="0" tIns="0" rIns="0" bIns="0" rtlCol="0">
                          <a:noAutofit/>
                        </wps:bodyPr>
                      </wps:wsp>
                      <wps:wsp>
                        <wps:cNvPr id="44" name="Graphic 44"/>
                        <wps:cNvSpPr/>
                        <wps:spPr>
                          <a:xfrm>
                            <a:off x="2530" y="6662880"/>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noAutofit/>
                        </wps:bodyPr>
                      </wps:wsp>
                      <wps:wsp>
                        <wps:cNvPr id="45" name="Graphic 45"/>
                        <wps:cNvSpPr/>
                        <wps:spPr>
                          <a:xfrm>
                            <a:off x="2530" y="6876430"/>
                            <a:ext cx="5812790" cy="1068070"/>
                          </a:xfrm>
                          <a:custGeom>
                            <a:avLst/>
                            <a:gdLst/>
                            <a:ahLst/>
                            <a:cxnLst/>
                            <a:rect l="l" t="t" r="r" b="b"/>
                            <a:pathLst>
                              <a:path w="5812790" h="1068070">
                                <a:moveTo>
                                  <a:pt x="0" y="213537"/>
                                </a:moveTo>
                                <a:lnTo>
                                  <a:pt x="0" y="0"/>
                                </a:lnTo>
                              </a:path>
                              <a:path w="5812790" h="1068070">
                                <a:moveTo>
                                  <a:pt x="5812180" y="213537"/>
                                </a:moveTo>
                                <a:lnTo>
                                  <a:pt x="5812180" y="0"/>
                                </a:lnTo>
                              </a:path>
                              <a:path w="5812790" h="1068070">
                                <a:moveTo>
                                  <a:pt x="0" y="427088"/>
                                </a:moveTo>
                                <a:lnTo>
                                  <a:pt x="0" y="213537"/>
                                </a:lnTo>
                              </a:path>
                              <a:path w="5812790" h="1068070">
                                <a:moveTo>
                                  <a:pt x="5812180" y="427088"/>
                                </a:moveTo>
                                <a:lnTo>
                                  <a:pt x="5812180" y="213537"/>
                                </a:lnTo>
                              </a:path>
                              <a:path w="5812790" h="1068070">
                                <a:moveTo>
                                  <a:pt x="0" y="640626"/>
                                </a:moveTo>
                                <a:lnTo>
                                  <a:pt x="0" y="427088"/>
                                </a:lnTo>
                              </a:path>
                              <a:path w="5812790" h="1068070">
                                <a:moveTo>
                                  <a:pt x="5812180" y="640626"/>
                                </a:moveTo>
                                <a:lnTo>
                                  <a:pt x="5812180" y="427088"/>
                                </a:lnTo>
                              </a:path>
                              <a:path w="5812790" h="1068070">
                                <a:moveTo>
                                  <a:pt x="0" y="854176"/>
                                </a:moveTo>
                                <a:lnTo>
                                  <a:pt x="0" y="640626"/>
                                </a:lnTo>
                              </a:path>
                              <a:path w="5812790" h="1068070">
                                <a:moveTo>
                                  <a:pt x="5812180" y="854176"/>
                                </a:moveTo>
                                <a:lnTo>
                                  <a:pt x="5812180" y="640626"/>
                                </a:lnTo>
                              </a:path>
                              <a:path w="5812790" h="1068070">
                                <a:moveTo>
                                  <a:pt x="0" y="1067714"/>
                                </a:moveTo>
                                <a:lnTo>
                                  <a:pt x="0" y="854176"/>
                                </a:lnTo>
                              </a:path>
                              <a:path w="5812790" h="1068070">
                                <a:moveTo>
                                  <a:pt x="5812180" y="1067714"/>
                                </a:moveTo>
                                <a:lnTo>
                                  <a:pt x="5812180" y="854176"/>
                                </a:lnTo>
                              </a:path>
                            </a:pathLst>
                          </a:custGeom>
                          <a:ln w="506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8.6pt;margin-top:14.25pt;height:625.55pt;width:458.05pt;mso-position-horizontal-relative:page;z-index:-251648000;mso-width-relative:page;mso-height-relative:page;" coordsize="5817235,7944484" o:gfxdata="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">
                <o:lock v:ext="edit" aspectratio="f"/>
                <v:shape id="Graphic 41" o:spid="_x0000_s1026" o:spt="100" style="position:absolute;left:3;top:3;height:6236335;width:5817235;" filled="f" stroked="t" coordsize="5817235,6236335" o:gfxdata="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JUnsb4A&#10;AADbAAAADwAAAAAAAAABACAAAAAiAAAAZHJzL2Rvd25yZXYueG1sUEsBAhQAFAAAAAgAh07iQDMv&#10;BZ47AAAAOQAAABAAAAAAAAAAAQAgAAAADQEAAGRycy9zaGFwZXhtbC54bWxQSwUGAAAAAAYABgBb&#10;AQAAtwMAAAAA&#10;" path="m2527,43014l2527,0em0,2527l43014,2527em43014,2527l5774220,2527em5774220,2527l5817235,2527em5814707,43014l5814707,0em2527,256552l2527,43014em5814707,256552l5814707,43014em2527,470103l2527,256552em5814707,470103l5814707,256552em2527,683641l2527,470103em5814707,683641l5814707,470103em2527,897191l2527,683641em5814707,897191l5814707,683641em2527,1110729l2527,897191em5814707,1110729l5814707,897191em2527,1324279l2527,1110729em5814707,1324279l5814707,1110729em2527,1537817l2527,1324279em5814707,1537817l5814707,1324279em2527,1751368l2527,1537817em5814707,1751368l5814707,1537817em2527,1964905l2527,1751368em5814707,1964905l5814707,1751368em2527,2178456l2527,1964905em5814707,2178456l5814707,1964905em2527,2391994l2527,2178456em5814707,2391994l5814707,2178456em2527,2605544l2527,2391994em5814707,2605544l5814707,2391994em2527,2819082l2527,2605544em5814707,2819082l5814707,2605544em2527,3032633l2527,2819082em5814707,3032633l5814707,2819082em2527,3246170l2527,3032633em5814707,3246170l5814707,3032633em2527,3459721l2527,3246170em5814707,3459721l5814707,3246170em2527,3673259l2527,3459721em5814707,3673259l5814707,3459721em2527,3886809l2527,3673259em5814707,3886809l5814707,3673259em2527,4100347l2527,3886809em5814707,4100347l5814707,3886809em2527,4313897l2527,4100347em5814707,4313897l5814707,4100347em2527,4527435l2527,4313897em5814707,4527435l5814707,4313897em2527,4740986l2527,4527435em5814707,4740986l5814707,4527435em2527,4954524l2527,4740986em5814707,4954524l5814707,4740986em2527,5168074l2527,4954524em5814707,5168074l5814707,4954524em2527,5381612l2527,5168074em5814707,5381612l5814707,5168074em2527,5595162l2527,5381612em5814707,5595162l5814707,5381612em2527,5808700l2527,5595162em5814707,5808700l5814707,5595162em2527,6022251l2527,5808700em5814707,6022251l5814707,5808700em2527,6235788l2527,6022251em5814707,6235788l5814707,6022251e">
                  <v:fill on="f" focussize="0,0"/>
                  <v:stroke weight="0.398425196850394pt" color="#000000" joinstyle="round"/>
                  <v:imagedata o:title=""/>
                  <o:lock v:ext="edit" aspectratio="f"/>
                  <v:textbox inset="0mm,0mm,0mm,0mm"/>
                </v:shape>
                <v:shape id="Graphic 42" o:spid="_x0000_s1026" o:spt="100" style="position:absolute;left:2530;top:6235792;height:213995;width:5812790;" filled="f" stroked="t" coordsize="5812790,213995" o:gfxdata="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muw68AAAA&#10;2wAAAA8AAAAAAAAAAQAgAAAAIgAAAGRycy9kb3ducmV2LnhtbFBLAQIUABQAAAAIAIdO4kAzLwWe&#10;OwAAADkAAAAQAAAAAAAAAAEAIAAAAAsBAABkcnMvc2hhcGV4bWwueG1sUEsFBgAAAAAGAAYAWwEA&#10;ALUDAAAAAA==&#10;" path="m0,213550l0,0em5812180,213550l5812180,0e">
                  <v:fill on="f" focussize="0,0"/>
                  <v:stroke weight="0.398425196850394pt" color="#FF0000" joinstyle="round"/>
                  <v:imagedata o:title=""/>
                  <o:lock v:ext="edit" aspectratio="f"/>
                  <v:textbox inset="0mm,0mm,0mm,0mm"/>
                </v:shape>
                <v:shape id="Graphic 43" o:spid="_x0000_s1026" o:spt="100" style="position:absolute;left:2530;top:6449342;height:213995;width:5812790;" filled="f" stroked="t" coordsize="5812790,213995" o:gfxdata="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t0vzvQAA&#10;ANsAAAAPAAAAAAAAAAEAIAAAACIAAABkcnMvZG93bnJldi54bWxQSwECFAAUAAAACACHTuJAMy8F&#10;njsAAAA5AAAAEAAAAAAAAAABACAAAAAMAQAAZHJzL3NoYXBleG1sLnhtbFBLBQYAAAAABgAGAFsB&#10;AAC2AwAAAAA=&#10;" path="m0,213537l0,0em5812180,213537l5812180,0e">
                  <v:fill on="f" focussize="0,0"/>
                  <v:stroke weight="0.398425196850394pt" color="#000000" joinstyle="round"/>
                  <v:imagedata o:title=""/>
                  <o:lock v:ext="edit" aspectratio="f"/>
                  <v:textbox inset="0mm,0mm,0mm,0mm"/>
                </v:shape>
                <v:shape id="Graphic 44" o:spid="_x0000_s1026" o:spt="100" style="position:absolute;left:2530;top:6662880;height:213995;width:5812790;" filled="f" stroked="t" coordsize="5812790,213995" o:gfxdata="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DhuG8AAAA&#10;2wAAAA8AAAAAAAAAAQAgAAAAIgAAAGRycy9kb3ducmV2LnhtbFBLAQIUABQAAAAIAIdO4kAzLwWe&#10;OwAAADkAAAAQAAAAAAAAAAEAIAAAAAsBAABkcnMvc2hhcGV4bWwueG1sUEsFBgAAAAAGAAYAWwEA&#10;ALUDAAAAAA==&#10;" path="m0,213550l0,0em5812180,213550l5812180,0e">
                  <v:fill on="f" focussize="0,0"/>
                  <v:stroke weight="0.398425196850394pt" color="#FF0000" joinstyle="round"/>
                  <v:imagedata o:title=""/>
                  <o:lock v:ext="edit" aspectratio="f"/>
                  <v:textbox inset="0mm,0mm,0mm,0mm"/>
                </v:shape>
                <v:shape id="Graphic 45" o:spid="_x0000_s1026" o:spt="100" style="position:absolute;left:2530;top:6876430;height:1068070;width:5812790;" filled="f" stroked="t" coordsize="5812790,1068070" o:gfxdata="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xCxvQAA&#10;ANsAAAAPAAAAAAAAAAEAIAAAACIAAABkcnMvZG93bnJldi54bWxQSwECFAAUAAAACACHTuJAMy8F&#10;njsAAAA5AAAAEAAAAAAAAAABACAAAAAMAQAAZHJzL3NoYXBleG1sLnhtbFBLBQYAAAAABgAGAFsB&#10;AAC2AwAAAAA=&#10;" path="m0,213537l0,0em5812180,213537l5812180,0em0,427088l0,213537em5812180,427088l5812180,213537em0,640626l0,427088em5812180,640626l5812180,427088em0,854176l0,640626em5812180,854176l5812180,640626em0,1067714l0,854176em5812180,1067714l5812180,854176e">
                  <v:fill on="f" focussize="0,0"/>
                  <v:stroke weight="0.398425196850394pt" color="#000000" joinstyle="round"/>
                  <v:imagedata o:title=""/>
                  <o:lock v:ext="edit" aspectratio="f"/>
                  <v:textbox inset="0mm,0mm,0mm,0mm"/>
                </v:shape>
              </v:group>
            </w:pict>
          </mc:Fallback>
        </mc:AlternateContent>
      </w:r>
      <w:r>
        <w:rPr>
          <w:b/>
          <w:sz w:val="22"/>
        </w:rPr>
        <w:t>Listing</w:t>
      </w:r>
      <w:r>
        <w:rPr>
          <w:b/>
          <w:spacing w:val="-7"/>
          <w:sz w:val="22"/>
        </w:rPr>
        <w:t xml:space="preserve"> </w:t>
      </w:r>
      <w:r>
        <w:rPr>
          <w:b/>
          <w:sz w:val="22"/>
        </w:rPr>
        <w:t>6.4:</w:t>
      </w:r>
      <w:r>
        <w:rPr>
          <w:b/>
          <w:spacing w:val="10"/>
          <w:sz w:val="22"/>
        </w:rPr>
        <w:t xml:space="preserve"> </w:t>
      </w:r>
      <w:r>
        <w:rPr>
          <w:sz w:val="22"/>
        </w:rPr>
        <w:t>Frontend</w:t>
      </w:r>
      <w:r>
        <w:rPr>
          <w:spacing w:val="-7"/>
          <w:sz w:val="22"/>
        </w:rPr>
        <w:t xml:space="preserve"> </w:t>
      </w:r>
      <w:r>
        <w:rPr>
          <w:spacing w:val="-2"/>
          <w:sz w:val="22"/>
        </w:rPr>
        <w:t>JavaScript</w:t>
      </w:r>
    </w:p>
    <w:p w14:paraId="299984D8">
      <w:pPr>
        <w:tabs>
          <w:tab w:val="left" w:pos="461"/>
        </w:tabs>
        <w:spacing w:before="104"/>
        <w:ind w:left="188" w:right="0" w:firstLine="0"/>
        <w:jc w:val="left"/>
        <w:rPr>
          <w:rFonts w:ascii="Palatino Linotype"/>
          <w:sz w:val="22"/>
        </w:rPr>
      </w:pPr>
      <w:r>
        <w:rPr>
          <w:spacing w:val="-10"/>
          <w:w w:val="120"/>
          <w:sz w:val="12"/>
        </w:rPr>
        <w:t>1</w:t>
      </w:r>
      <w:r>
        <w:rPr>
          <w:sz w:val="12"/>
        </w:rPr>
        <w:tab/>
      </w:r>
      <w:r>
        <w:rPr>
          <w:rFonts w:ascii="Palatino Linotype"/>
          <w:spacing w:val="10"/>
          <w:w w:val="110"/>
          <w:sz w:val="22"/>
        </w:rPr>
        <w:t>async</w:t>
      </w:r>
      <w:r>
        <w:rPr>
          <w:rFonts w:ascii="Palatino Linotype"/>
          <w:spacing w:val="59"/>
          <w:w w:val="150"/>
          <w:sz w:val="22"/>
        </w:rPr>
        <w:t xml:space="preserve"> </w:t>
      </w:r>
      <w:r>
        <w:rPr>
          <w:rFonts w:ascii="Palatino Linotype"/>
          <w:spacing w:val="12"/>
          <w:w w:val="110"/>
          <w:sz w:val="22"/>
        </w:rPr>
        <w:t>function</w:t>
      </w:r>
      <w:r>
        <w:rPr>
          <w:rFonts w:ascii="Palatino Linotype"/>
          <w:spacing w:val="60"/>
          <w:w w:val="150"/>
          <w:sz w:val="22"/>
        </w:rPr>
        <w:t xml:space="preserve"> </w:t>
      </w:r>
      <w:r>
        <w:rPr>
          <w:rFonts w:ascii="Palatino Linotype"/>
          <w:spacing w:val="14"/>
          <w:w w:val="110"/>
          <w:sz w:val="22"/>
        </w:rPr>
        <w:t>predictManual()</w:t>
      </w:r>
      <w:r>
        <w:rPr>
          <w:rFonts w:ascii="Palatino Linotype"/>
          <w:spacing w:val="73"/>
          <w:w w:val="110"/>
          <w:sz w:val="22"/>
        </w:rPr>
        <w:t xml:space="preserve"> </w:t>
      </w:r>
      <w:r>
        <w:rPr>
          <w:rFonts w:ascii="Palatino Linotype"/>
          <w:spacing w:val="-10"/>
          <w:w w:val="110"/>
          <w:sz w:val="22"/>
        </w:rPr>
        <w:t>{</w:t>
      </w:r>
    </w:p>
    <w:p w14:paraId="35ACDAC2">
      <w:pPr>
        <w:tabs>
          <w:tab w:val="left" w:pos="985"/>
        </w:tabs>
        <w:spacing w:before="39"/>
        <w:ind w:left="188" w:right="0" w:firstLine="0"/>
        <w:jc w:val="left"/>
        <w:rPr>
          <w:rFonts w:ascii="Palatino Linotype"/>
          <w:sz w:val="22"/>
        </w:rPr>
      </w:pPr>
      <w:r>
        <w:rPr>
          <w:spacing w:val="-10"/>
          <w:w w:val="115"/>
          <w:sz w:val="12"/>
        </w:rPr>
        <w:t>2</w:t>
      </w:r>
      <w:r>
        <w:rPr>
          <w:sz w:val="12"/>
        </w:rPr>
        <w:tab/>
      </w:r>
      <w:r>
        <w:rPr>
          <w:rFonts w:ascii="Palatino Linotype"/>
          <w:spacing w:val="10"/>
          <w:w w:val="110"/>
          <w:sz w:val="22"/>
        </w:rPr>
        <w:t>const</w:t>
      </w:r>
      <w:r>
        <w:rPr>
          <w:rFonts w:ascii="Palatino Linotype"/>
          <w:spacing w:val="59"/>
          <w:w w:val="110"/>
          <w:sz w:val="22"/>
        </w:rPr>
        <w:t xml:space="preserve"> </w:t>
      </w:r>
      <w:r>
        <w:rPr>
          <w:rFonts w:ascii="Palatino Linotype"/>
          <w:spacing w:val="12"/>
          <w:w w:val="110"/>
          <w:sz w:val="22"/>
        </w:rPr>
        <w:t>formData</w:t>
      </w:r>
      <w:r>
        <w:rPr>
          <w:rFonts w:ascii="Palatino Linotype"/>
          <w:spacing w:val="55"/>
          <w:w w:val="110"/>
          <w:sz w:val="22"/>
        </w:rPr>
        <w:t xml:space="preserve"> </w:t>
      </w:r>
      <w:r>
        <w:rPr>
          <w:rFonts w:ascii="Palatino Linotype"/>
          <w:w w:val="110"/>
          <w:sz w:val="22"/>
        </w:rPr>
        <w:t>=</w:t>
      </w:r>
      <w:r>
        <w:rPr>
          <w:rFonts w:ascii="Palatino Linotype"/>
          <w:spacing w:val="50"/>
          <w:w w:val="110"/>
          <w:sz w:val="22"/>
        </w:rPr>
        <w:t xml:space="preserve"> </w:t>
      </w:r>
      <w:r>
        <w:rPr>
          <w:rFonts w:ascii="Palatino Linotype"/>
          <w:spacing w:val="-10"/>
          <w:w w:val="110"/>
          <w:sz w:val="22"/>
        </w:rPr>
        <w:t>{</w:t>
      </w:r>
    </w:p>
    <w:p w14:paraId="202CE723">
      <w:pPr>
        <w:tabs>
          <w:tab w:val="left" w:pos="1509"/>
        </w:tabs>
        <w:spacing w:before="40"/>
        <w:ind w:left="188" w:right="0" w:firstLine="0"/>
        <w:jc w:val="left"/>
        <w:rPr>
          <w:rFonts w:ascii="Palatino Linotype"/>
          <w:sz w:val="22"/>
        </w:rPr>
      </w:pPr>
      <w:r>
        <w:rPr>
          <w:spacing w:val="-10"/>
          <w:w w:val="120"/>
          <w:sz w:val="12"/>
        </w:rPr>
        <w:t>3</w:t>
      </w:r>
      <w:r>
        <w:rPr>
          <w:sz w:val="12"/>
        </w:rPr>
        <w:tab/>
      </w:r>
      <w:r>
        <w:rPr>
          <w:rFonts w:ascii="Palatino Linotype"/>
          <w:spacing w:val="13"/>
          <w:w w:val="115"/>
          <w:sz w:val="22"/>
        </w:rPr>
        <w:t>API_MIN:</w:t>
      </w:r>
      <w:r>
        <w:rPr>
          <w:rFonts w:ascii="Palatino Linotype"/>
          <w:spacing w:val="71"/>
          <w:w w:val="150"/>
          <w:sz w:val="22"/>
        </w:rPr>
        <w:t xml:space="preserve"> </w:t>
      </w:r>
      <w:r>
        <w:rPr>
          <w:rFonts w:ascii="Palatino Linotype"/>
          <w:spacing w:val="13"/>
          <w:w w:val="115"/>
          <w:sz w:val="22"/>
        </w:rPr>
        <w:t>document.</w:t>
      </w:r>
      <w:r>
        <w:rPr>
          <w:rFonts w:ascii="Palatino Linotype"/>
          <w:spacing w:val="-40"/>
          <w:w w:val="115"/>
          <w:sz w:val="22"/>
        </w:rPr>
        <w:t xml:space="preserve"> </w:t>
      </w:r>
      <w:r>
        <w:rPr>
          <w:rFonts w:ascii="Palatino Linotype"/>
          <w:spacing w:val="15"/>
          <w:w w:val="80"/>
          <w:sz w:val="22"/>
        </w:rPr>
        <w:t>g</w:t>
      </w:r>
      <w:r>
        <w:rPr>
          <w:rFonts w:ascii="Palatino Linotype"/>
          <w:spacing w:val="15"/>
          <w:w w:val="95"/>
          <w:sz w:val="22"/>
        </w:rPr>
        <w:t>e</w:t>
      </w:r>
      <w:r>
        <w:rPr>
          <w:rFonts w:ascii="Palatino Linotype"/>
          <w:spacing w:val="15"/>
          <w:w w:val="146"/>
          <w:sz w:val="22"/>
        </w:rPr>
        <w:t>t</w:t>
      </w:r>
      <w:r>
        <w:rPr>
          <w:rFonts w:ascii="Palatino Linotype"/>
          <w:spacing w:val="15"/>
          <w:w w:val="72"/>
          <w:sz w:val="22"/>
        </w:rPr>
        <w:t>E</w:t>
      </w:r>
      <w:r>
        <w:rPr>
          <w:rFonts w:ascii="Palatino Linotype"/>
          <w:spacing w:val="15"/>
          <w:w w:val="165"/>
          <w:sz w:val="22"/>
        </w:rPr>
        <w:t>l</w:t>
      </w:r>
      <w:r>
        <w:rPr>
          <w:rFonts w:ascii="Palatino Linotype"/>
          <w:spacing w:val="15"/>
          <w:w w:val="95"/>
          <w:sz w:val="22"/>
        </w:rPr>
        <w:t>e</w:t>
      </w:r>
      <w:r>
        <w:rPr>
          <w:rFonts w:ascii="Palatino Linotype"/>
          <w:spacing w:val="15"/>
          <w:w w:val="45"/>
          <w:sz w:val="22"/>
        </w:rPr>
        <w:t>m</w:t>
      </w:r>
      <w:r>
        <w:rPr>
          <w:rFonts w:ascii="Palatino Linotype"/>
          <w:spacing w:val="15"/>
          <w:w w:val="95"/>
          <w:sz w:val="22"/>
        </w:rPr>
        <w:t>e</w:t>
      </w:r>
      <w:r>
        <w:rPr>
          <w:rFonts w:ascii="Palatino Linotype"/>
          <w:spacing w:val="15"/>
          <w:w w:val="76"/>
          <w:sz w:val="22"/>
        </w:rPr>
        <w:t>n</w:t>
      </w:r>
      <w:r>
        <w:rPr>
          <w:rFonts w:ascii="Palatino Linotype"/>
          <w:spacing w:val="15"/>
          <w:w w:val="146"/>
          <w:sz w:val="22"/>
        </w:rPr>
        <w:t>t</w:t>
      </w:r>
      <w:r>
        <w:rPr>
          <w:rFonts w:ascii="Palatino Linotype"/>
          <w:spacing w:val="15"/>
          <w:w w:val="72"/>
          <w:sz w:val="22"/>
        </w:rPr>
        <w:t>B</w:t>
      </w:r>
      <w:r>
        <w:rPr>
          <w:rFonts w:ascii="Palatino Linotype"/>
          <w:spacing w:val="15"/>
          <w:w w:val="80"/>
          <w:sz w:val="22"/>
        </w:rPr>
        <w:t>y</w:t>
      </w:r>
      <w:r>
        <w:rPr>
          <w:rFonts w:ascii="Palatino Linotype"/>
          <w:spacing w:val="15"/>
          <w:w w:val="141"/>
          <w:sz w:val="22"/>
        </w:rPr>
        <w:t>I</w:t>
      </w:r>
      <w:r>
        <w:rPr>
          <w:rFonts w:ascii="Palatino Linotype"/>
          <w:spacing w:val="23"/>
          <w:w w:val="72"/>
          <w:sz w:val="22"/>
        </w:rPr>
        <w:t>d</w:t>
      </w:r>
      <w:r>
        <w:rPr>
          <w:rFonts w:ascii="Palatino Linotype"/>
          <w:spacing w:val="19"/>
          <w:w w:val="143"/>
          <w:sz w:val="22"/>
        </w:rPr>
        <w:t>(</w:t>
      </w:r>
      <w:r>
        <w:rPr>
          <w:rFonts w:ascii="Palatino Linotype"/>
          <w:color w:val="FF0000"/>
          <w:spacing w:val="19"/>
          <w:w w:val="237"/>
          <w:sz w:val="22"/>
        </w:rPr>
        <w:t>'</w:t>
      </w:r>
      <w:r>
        <w:rPr>
          <w:rFonts w:ascii="Palatino Linotype"/>
          <w:color w:val="FF0000"/>
          <w:spacing w:val="14"/>
          <w:w w:val="91"/>
          <w:sz w:val="22"/>
        </w:rPr>
        <w:t>a</w:t>
      </w:r>
      <w:r>
        <w:rPr>
          <w:rFonts w:ascii="Palatino Linotype"/>
          <w:color w:val="FF0000"/>
          <w:spacing w:val="14"/>
          <w:w w:val="73"/>
          <w:sz w:val="22"/>
        </w:rPr>
        <w:t>p</w:t>
      </w:r>
      <w:r>
        <w:rPr>
          <w:rFonts w:ascii="Palatino Linotype"/>
          <w:color w:val="FF0000"/>
          <w:spacing w:val="14"/>
          <w:w w:val="165"/>
          <w:sz w:val="22"/>
        </w:rPr>
        <w:t>i</w:t>
      </w:r>
      <w:r>
        <w:rPr>
          <w:rFonts w:ascii="Palatino Linotype"/>
          <w:color w:val="FF0000"/>
          <w:spacing w:val="14"/>
          <w:w w:val="91"/>
          <w:sz w:val="22"/>
        </w:rPr>
        <w:t>_</w:t>
      </w:r>
      <w:r>
        <w:rPr>
          <w:rFonts w:ascii="Palatino Linotype"/>
          <w:color w:val="FF0000"/>
          <w:spacing w:val="14"/>
          <w:w w:val="45"/>
          <w:sz w:val="22"/>
        </w:rPr>
        <w:t>m</w:t>
      </w:r>
      <w:r>
        <w:rPr>
          <w:rFonts w:ascii="Palatino Linotype"/>
          <w:color w:val="FF0000"/>
          <w:spacing w:val="14"/>
          <w:w w:val="165"/>
          <w:sz w:val="22"/>
        </w:rPr>
        <w:t>i</w:t>
      </w:r>
      <w:r>
        <w:rPr>
          <w:rFonts w:ascii="Palatino Linotype"/>
          <w:color w:val="FF0000"/>
          <w:spacing w:val="25"/>
          <w:w w:val="76"/>
          <w:sz w:val="22"/>
        </w:rPr>
        <w:t>n</w:t>
      </w:r>
      <w:r>
        <w:rPr>
          <w:rFonts w:ascii="Palatino Linotype"/>
          <w:color w:val="FF0000"/>
          <w:spacing w:val="13"/>
          <w:w w:val="237"/>
          <w:sz w:val="22"/>
        </w:rPr>
        <w:t>'</w:t>
      </w:r>
      <w:r>
        <w:rPr>
          <w:rFonts w:ascii="Palatino Linotype"/>
          <w:spacing w:val="16"/>
          <w:w w:val="143"/>
          <w:sz w:val="22"/>
        </w:rPr>
        <w:t>)</w:t>
      </w:r>
      <w:r>
        <w:rPr>
          <w:rFonts w:ascii="Palatino Linotype"/>
          <w:spacing w:val="19"/>
          <w:w w:val="195"/>
          <w:sz w:val="22"/>
        </w:rPr>
        <w:t>.</w:t>
      </w:r>
      <w:r>
        <w:rPr>
          <w:rFonts w:ascii="Palatino Linotype"/>
          <w:spacing w:val="11"/>
          <w:w w:val="79"/>
          <w:sz w:val="22"/>
        </w:rPr>
        <w:t>v</w:t>
      </w:r>
      <w:r>
        <w:rPr>
          <w:rFonts w:ascii="Palatino Linotype"/>
          <w:spacing w:val="11"/>
          <w:w w:val="91"/>
          <w:sz w:val="22"/>
        </w:rPr>
        <w:t>a</w:t>
      </w:r>
      <w:r>
        <w:rPr>
          <w:rFonts w:ascii="Palatino Linotype"/>
          <w:spacing w:val="11"/>
          <w:w w:val="165"/>
          <w:sz w:val="22"/>
        </w:rPr>
        <w:t>l</w:t>
      </w:r>
      <w:r>
        <w:rPr>
          <w:rFonts w:ascii="Palatino Linotype"/>
          <w:spacing w:val="11"/>
          <w:w w:val="73"/>
          <w:sz w:val="22"/>
        </w:rPr>
        <w:t>u</w:t>
      </w:r>
      <w:r>
        <w:rPr>
          <w:rFonts w:ascii="Palatino Linotype"/>
          <w:w w:val="95"/>
          <w:sz w:val="22"/>
        </w:rPr>
        <w:t>e</w:t>
      </w:r>
      <w:r>
        <w:rPr>
          <w:rFonts w:ascii="Palatino Linotype"/>
          <w:spacing w:val="-30"/>
          <w:w w:val="114"/>
          <w:sz w:val="22"/>
        </w:rPr>
        <w:t xml:space="preserve"> </w:t>
      </w:r>
      <w:r>
        <w:rPr>
          <w:rFonts w:ascii="Palatino Linotype"/>
          <w:spacing w:val="-10"/>
          <w:w w:val="115"/>
          <w:sz w:val="22"/>
        </w:rPr>
        <w:t>,</w:t>
      </w:r>
    </w:p>
    <w:p w14:paraId="69347195">
      <w:pPr>
        <w:tabs>
          <w:tab w:val="left" w:pos="1507"/>
        </w:tabs>
        <w:spacing w:before="39"/>
        <w:ind w:left="188" w:right="0" w:firstLine="0"/>
        <w:jc w:val="left"/>
        <w:rPr>
          <w:rFonts w:ascii="Palatino Linotype"/>
          <w:sz w:val="22"/>
        </w:rPr>
      </w:pPr>
      <w:r>
        <w:rPr>
          <w:spacing w:val="-10"/>
          <w:w w:val="120"/>
          <w:sz w:val="12"/>
        </w:rPr>
        <w:t>4</w:t>
      </w:r>
      <w:r>
        <w:rPr>
          <w:sz w:val="12"/>
        </w:rPr>
        <w:tab/>
      </w:r>
      <w:r>
        <w:rPr>
          <w:rFonts w:ascii="Palatino Linotype"/>
          <w:spacing w:val="11"/>
          <w:w w:val="120"/>
          <w:sz w:val="22"/>
        </w:rPr>
        <w:t>API:</w:t>
      </w:r>
      <w:r>
        <w:rPr>
          <w:rFonts w:ascii="Palatino Linotype"/>
          <w:spacing w:val="14"/>
          <w:w w:val="120"/>
          <w:sz w:val="22"/>
        </w:rPr>
        <w:t xml:space="preserve">  </w:t>
      </w:r>
      <w:r>
        <w:rPr>
          <w:rFonts w:ascii="Palatino Linotype"/>
          <w:spacing w:val="13"/>
          <w:w w:val="120"/>
          <w:sz w:val="22"/>
        </w:rPr>
        <w:t>document.</w:t>
      </w:r>
      <w:r>
        <w:rPr>
          <w:rFonts w:ascii="Palatino Linotype"/>
          <w:spacing w:val="-42"/>
          <w:w w:val="120"/>
          <w:sz w:val="22"/>
        </w:rPr>
        <w:t xml:space="preserve"> </w:t>
      </w:r>
      <w:r>
        <w:rPr>
          <w:rFonts w:ascii="Palatino Linotype"/>
          <w:spacing w:val="15"/>
          <w:w w:val="82"/>
          <w:sz w:val="22"/>
        </w:rPr>
        <w:t>g</w:t>
      </w:r>
      <w:r>
        <w:rPr>
          <w:rFonts w:ascii="Palatino Linotype"/>
          <w:spacing w:val="15"/>
          <w:w w:val="97"/>
          <w:sz w:val="22"/>
        </w:rPr>
        <w:t>e</w:t>
      </w:r>
      <w:r>
        <w:rPr>
          <w:rFonts w:ascii="Palatino Linotype"/>
          <w:spacing w:val="15"/>
          <w:w w:val="148"/>
          <w:sz w:val="22"/>
        </w:rPr>
        <w:t>t</w:t>
      </w:r>
      <w:r>
        <w:rPr>
          <w:rFonts w:ascii="Palatino Linotype"/>
          <w:spacing w:val="15"/>
          <w:w w:val="74"/>
          <w:sz w:val="22"/>
        </w:rPr>
        <w:t>E</w:t>
      </w:r>
      <w:r>
        <w:rPr>
          <w:rFonts w:ascii="Palatino Linotype"/>
          <w:spacing w:val="15"/>
          <w:w w:val="167"/>
          <w:sz w:val="22"/>
        </w:rPr>
        <w:t>l</w:t>
      </w:r>
      <w:r>
        <w:rPr>
          <w:rFonts w:ascii="Palatino Linotype"/>
          <w:spacing w:val="15"/>
          <w:w w:val="97"/>
          <w:sz w:val="22"/>
        </w:rPr>
        <w:t>e</w:t>
      </w:r>
      <w:r>
        <w:rPr>
          <w:rFonts w:ascii="Palatino Linotype"/>
          <w:spacing w:val="15"/>
          <w:w w:val="47"/>
          <w:sz w:val="22"/>
        </w:rPr>
        <w:t>m</w:t>
      </w:r>
      <w:r>
        <w:rPr>
          <w:rFonts w:ascii="Palatino Linotype"/>
          <w:spacing w:val="15"/>
          <w:w w:val="97"/>
          <w:sz w:val="22"/>
        </w:rPr>
        <w:t>e</w:t>
      </w:r>
      <w:r>
        <w:rPr>
          <w:rFonts w:ascii="Palatino Linotype"/>
          <w:spacing w:val="15"/>
          <w:w w:val="78"/>
          <w:sz w:val="22"/>
        </w:rPr>
        <w:t>n</w:t>
      </w:r>
      <w:r>
        <w:rPr>
          <w:rFonts w:ascii="Palatino Linotype"/>
          <w:spacing w:val="15"/>
          <w:w w:val="148"/>
          <w:sz w:val="22"/>
        </w:rPr>
        <w:t>t</w:t>
      </w:r>
      <w:r>
        <w:rPr>
          <w:rFonts w:ascii="Palatino Linotype"/>
          <w:spacing w:val="15"/>
          <w:w w:val="74"/>
          <w:sz w:val="22"/>
        </w:rPr>
        <w:t>B</w:t>
      </w:r>
      <w:r>
        <w:rPr>
          <w:rFonts w:ascii="Palatino Linotype"/>
          <w:spacing w:val="15"/>
          <w:w w:val="82"/>
          <w:sz w:val="22"/>
        </w:rPr>
        <w:t>y</w:t>
      </w:r>
      <w:r>
        <w:rPr>
          <w:rFonts w:ascii="Palatino Linotype"/>
          <w:spacing w:val="15"/>
          <w:w w:val="143"/>
          <w:sz w:val="22"/>
        </w:rPr>
        <w:t>I</w:t>
      </w:r>
      <w:r>
        <w:rPr>
          <w:rFonts w:ascii="Palatino Linotype"/>
          <w:spacing w:val="23"/>
          <w:w w:val="74"/>
          <w:sz w:val="22"/>
        </w:rPr>
        <w:t>d</w:t>
      </w:r>
      <w:r>
        <w:rPr>
          <w:rFonts w:ascii="Palatino Linotype"/>
          <w:spacing w:val="19"/>
          <w:w w:val="145"/>
          <w:sz w:val="22"/>
        </w:rPr>
        <w:t>(</w:t>
      </w:r>
      <w:r>
        <w:rPr>
          <w:rFonts w:ascii="Palatino Linotype"/>
          <w:color w:val="FF0000"/>
          <w:spacing w:val="17"/>
          <w:w w:val="239"/>
          <w:sz w:val="22"/>
        </w:rPr>
        <w:t>'</w:t>
      </w:r>
      <w:r>
        <w:rPr>
          <w:rFonts w:ascii="Palatino Linotype"/>
          <w:color w:val="FF0000"/>
          <w:spacing w:val="12"/>
          <w:w w:val="93"/>
          <w:sz w:val="22"/>
        </w:rPr>
        <w:t>a</w:t>
      </w:r>
      <w:r>
        <w:rPr>
          <w:rFonts w:ascii="Palatino Linotype"/>
          <w:color w:val="FF0000"/>
          <w:spacing w:val="12"/>
          <w:w w:val="75"/>
          <w:sz w:val="22"/>
        </w:rPr>
        <w:t>p</w:t>
      </w:r>
      <w:r>
        <w:rPr>
          <w:rFonts w:ascii="Palatino Linotype"/>
          <w:color w:val="FF0000"/>
          <w:spacing w:val="23"/>
          <w:w w:val="167"/>
          <w:sz w:val="22"/>
        </w:rPr>
        <w:t>i</w:t>
      </w:r>
      <w:r>
        <w:rPr>
          <w:rFonts w:ascii="Palatino Linotype"/>
          <w:color w:val="FF0000"/>
          <w:spacing w:val="13"/>
          <w:w w:val="239"/>
          <w:sz w:val="22"/>
        </w:rPr>
        <w:t>'</w:t>
      </w:r>
      <w:r>
        <w:rPr>
          <w:rFonts w:ascii="Palatino Linotype"/>
          <w:spacing w:val="16"/>
          <w:w w:val="145"/>
          <w:sz w:val="22"/>
        </w:rPr>
        <w:t>)</w:t>
      </w:r>
      <w:r>
        <w:rPr>
          <w:rFonts w:ascii="Palatino Linotype"/>
          <w:spacing w:val="19"/>
          <w:w w:val="197"/>
          <w:sz w:val="22"/>
        </w:rPr>
        <w:t>.</w:t>
      </w:r>
      <w:r>
        <w:rPr>
          <w:rFonts w:ascii="Palatino Linotype"/>
          <w:spacing w:val="11"/>
          <w:w w:val="81"/>
          <w:sz w:val="22"/>
        </w:rPr>
        <w:t>v</w:t>
      </w:r>
      <w:r>
        <w:rPr>
          <w:rFonts w:ascii="Palatino Linotype"/>
          <w:spacing w:val="11"/>
          <w:w w:val="93"/>
          <w:sz w:val="22"/>
        </w:rPr>
        <w:t>a</w:t>
      </w:r>
      <w:r>
        <w:rPr>
          <w:rFonts w:ascii="Palatino Linotype"/>
          <w:spacing w:val="11"/>
          <w:w w:val="167"/>
          <w:sz w:val="22"/>
        </w:rPr>
        <w:t>l</w:t>
      </w:r>
      <w:r>
        <w:rPr>
          <w:rFonts w:ascii="Palatino Linotype"/>
          <w:spacing w:val="11"/>
          <w:w w:val="75"/>
          <w:sz w:val="22"/>
        </w:rPr>
        <w:t>u</w:t>
      </w:r>
      <w:r>
        <w:rPr>
          <w:rFonts w:ascii="Palatino Linotype"/>
          <w:w w:val="97"/>
          <w:sz w:val="22"/>
        </w:rPr>
        <w:t>e</w:t>
      </w:r>
      <w:r>
        <w:rPr>
          <w:rFonts w:ascii="Palatino Linotype"/>
          <w:spacing w:val="-31"/>
          <w:w w:val="119"/>
          <w:sz w:val="22"/>
        </w:rPr>
        <w:t xml:space="preserve"> </w:t>
      </w:r>
      <w:r>
        <w:rPr>
          <w:rFonts w:ascii="Palatino Linotype"/>
          <w:spacing w:val="-10"/>
          <w:w w:val="180"/>
          <w:sz w:val="22"/>
        </w:rPr>
        <w:t>,</w:t>
      </w:r>
    </w:p>
    <w:p w14:paraId="1E9DA95C">
      <w:pPr>
        <w:tabs>
          <w:tab w:val="left" w:pos="1510"/>
        </w:tabs>
        <w:spacing w:before="40"/>
        <w:ind w:left="188" w:right="0" w:firstLine="0"/>
        <w:jc w:val="left"/>
        <w:rPr>
          <w:rFonts w:ascii="Palatino Linotype"/>
          <w:sz w:val="22"/>
        </w:rPr>
      </w:pPr>
      <w:r>
        <w:rPr>
          <w:spacing w:val="-10"/>
          <w:w w:val="120"/>
          <w:sz w:val="12"/>
        </w:rPr>
        <w:t>5</w:t>
      </w:r>
      <w:r>
        <w:rPr>
          <w:sz w:val="12"/>
        </w:rPr>
        <w:tab/>
      </w:r>
      <w:r>
        <w:rPr>
          <w:rFonts w:ascii="Palatino Linotype"/>
          <w:spacing w:val="14"/>
          <w:w w:val="120"/>
          <w:sz w:val="22"/>
        </w:rPr>
        <w:t>vt_detection:</w:t>
      </w:r>
      <w:r>
        <w:rPr>
          <w:rFonts w:ascii="Palatino Linotype"/>
          <w:spacing w:val="28"/>
          <w:w w:val="120"/>
          <w:sz w:val="22"/>
        </w:rPr>
        <w:t xml:space="preserve">  </w:t>
      </w:r>
      <w:r>
        <w:rPr>
          <w:rFonts w:ascii="Palatino Linotype"/>
          <w:spacing w:val="13"/>
          <w:w w:val="120"/>
          <w:sz w:val="22"/>
        </w:rPr>
        <w:t>document.</w:t>
      </w:r>
      <w:r>
        <w:rPr>
          <w:rFonts w:ascii="Palatino Linotype"/>
          <w:spacing w:val="-38"/>
          <w:w w:val="120"/>
          <w:sz w:val="22"/>
        </w:rPr>
        <w:t xml:space="preserve"> </w:t>
      </w:r>
      <w:r>
        <w:rPr>
          <w:rFonts w:ascii="Palatino Linotype"/>
          <w:spacing w:val="15"/>
          <w:w w:val="85"/>
          <w:sz w:val="22"/>
        </w:rPr>
        <w:t>g</w:t>
      </w:r>
      <w:r>
        <w:rPr>
          <w:rFonts w:ascii="Palatino Linotype"/>
          <w:spacing w:val="15"/>
          <w:sz w:val="22"/>
        </w:rPr>
        <w:t>e</w:t>
      </w:r>
      <w:r>
        <w:rPr>
          <w:rFonts w:ascii="Palatino Linotype"/>
          <w:spacing w:val="15"/>
          <w:w w:val="151"/>
          <w:sz w:val="22"/>
        </w:rPr>
        <w:t>t</w:t>
      </w:r>
      <w:r>
        <w:rPr>
          <w:rFonts w:ascii="Palatino Linotype"/>
          <w:spacing w:val="15"/>
          <w:w w:val="77"/>
          <w:sz w:val="22"/>
        </w:rPr>
        <w:t>E</w:t>
      </w:r>
      <w:r>
        <w:rPr>
          <w:rFonts w:ascii="Palatino Linotype"/>
          <w:spacing w:val="15"/>
          <w:w w:val="170"/>
          <w:sz w:val="22"/>
        </w:rPr>
        <w:t>l</w:t>
      </w:r>
      <w:r>
        <w:rPr>
          <w:rFonts w:ascii="Palatino Linotype"/>
          <w:spacing w:val="15"/>
          <w:sz w:val="22"/>
        </w:rPr>
        <w:t>e</w:t>
      </w:r>
      <w:r>
        <w:rPr>
          <w:rFonts w:ascii="Palatino Linotype"/>
          <w:spacing w:val="15"/>
          <w:w w:val="50"/>
          <w:sz w:val="22"/>
        </w:rPr>
        <w:t>m</w:t>
      </w:r>
      <w:r>
        <w:rPr>
          <w:rFonts w:ascii="Palatino Linotype"/>
          <w:spacing w:val="15"/>
          <w:sz w:val="22"/>
        </w:rPr>
        <w:t>e</w:t>
      </w:r>
      <w:r>
        <w:rPr>
          <w:rFonts w:ascii="Palatino Linotype"/>
          <w:spacing w:val="15"/>
          <w:w w:val="81"/>
          <w:sz w:val="22"/>
        </w:rPr>
        <w:t>n</w:t>
      </w:r>
      <w:r>
        <w:rPr>
          <w:rFonts w:ascii="Palatino Linotype"/>
          <w:spacing w:val="15"/>
          <w:w w:val="151"/>
          <w:sz w:val="22"/>
        </w:rPr>
        <w:t>t</w:t>
      </w:r>
      <w:r>
        <w:rPr>
          <w:rFonts w:ascii="Palatino Linotype"/>
          <w:spacing w:val="15"/>
          <w:w w:val="77"/>
          <w:sz w:val="22"/>
        </w:rPr>
        <w:t>B</w:t>
      </w:r>
      <w:r>
        <w:rPr>
          <w:rFonts w:ascii="Palatino Linotype"/>
          <w:spacing w:val="15"/>
          <w:w w:val="85"/>
          <w:sz w:val="22"/>
        </w:rPr>
        <w:t>y</w:t>
      </w:r>
      <w:r>
        <w:rPr>
          <w:rFonts w:ascii="Palatino Linotype"/>
          <w:spacing w:val="15"/>
          <w:w w:val="146"/>
          <w:sz w:val="22"/>
        </w:rPr>
        <w:t>I</w:t>
      </w:r>
      <w:r>
        <w:rPr>
          <w:rFonts w:ascii="Palatino Linotype"/>
          <w:spacing w:val="23"/>
          <w:w w:val="77"/>
          <w:sz w:val="22"/>
        </w:rPr>
        <w:t>d</w:t>
      </w:r>
      <w:r>
        <w:rPr>
          <w:rFonts w:ascii="Palatino Linotype"/>
          <w:spacing w:val="19"/>
          <w:w w:val="148"/>
          <w:sz w:val="22"/>
        </w:rPr>
        <w:t>(</w:t>
      </w:r>
      <w:r>
        <w:rPr>
          <w:rFonts w:ascii="Palatino Linotype"/>
          <w:color w:val="FF0000"/>
          <w:spacing w:val="20"/>
          <w:w w:val="242"/>
          <w:sz w:val="22"/>
        </w:rPr>
        <w:t>'</w:t>
      </w:r>
      <w:r>
        <w:rPr>
          <w:rFonts w:ascii="Palatino Linotype"/>
          <w:color w:val="FF0000"/>
          <w:spacing w:val="15"/>
          <w:w w:val="84"/>
          <w:sz w:val="22"/>
        </w:rPr>
        <w:t>v</w:t>
      </w:r>
      <w:r>
        <w:rPr>
          <w:rFonts w:ascii="Palatino Linotype"/>
          <w:color w:val="FF0000"/>
          <w:spacing w:val="15"/>
          <w:w w:val="151"/>
          <w:sz w:val="22"/>
        </w:rPr>
        <w:t>t</w:t>
      </w:r>
      <w:r>
        <w:rPr>
          <w:rFonts w:ascii="Palatino Linotype"/>
          <w:color w:val="FF0000"/>
          <w:spacing w:val="15"/>
          <w:w w:val="96"/>
          <w:sz w:val="22"/>
        </w:rPr>
        <w:t>_</w:t>
      </w:r>
      <w:r>
        <w:rPr>
          <w:rFonts w:ascii="Palatino Linotype"/>
          <w:color w:val="FF0000"/>
          <w:spacing w:val="15"/>
          <w:w w:val="77"/>
          <w:sz w:val="22"/>
        </w:rPr>
        <w:t>d</w:t>
      </w:r>
      <w:r>
        <w:rPr>
          <w:rFonts w:ascii="Palatino Linotype"/>
          <w:color w:val="FF0000"/>
          <w:spacing w:val="15"/>
          <w:sz w:val="22"/>
        </w:rPr>
        <w:t>e</w:t>
      </w:r>
      <w:r>
        <w:rPr>
          <w:rFonts w:ascii="Palatino Linotype"/>
          <w:color w:val="FF0000"/>
          <w:spacing w:val="15"/>
          <w:w w:val="151"/>
          <w:sz w:val="22"/>
        </w:rPr>
        <w:t>t</w:t>
      </w:r>
      <w:r>
        <w:rPr>
          <w:rFonts w:ascii="Palatino Linotype"/>
          <w:color w:val="FF0000"/>
          <w:spacing w:val="15"/>
          <w:sz w:val="22"/>
        </w:rPr>
        <w:t>e</w:t>
      </w:r>
      <w:r>
        <w:rPr>
          <w:rFonts w:ascii="Palatino Linotype"/>
          <w:color w:val="FF0000"/>
          <w:spacing w:val="15"/>
          <w:w w:val="109"/>
          <w:sz w:val="22"/>
        </w:rPr>
        <w:t>c</w:t>
      </w:r>
      <w:r>
        <w:rPr>
          <w:rFonts w:ascii="Palatino Linotype"/>
          <w:color w:val="FF0000"/>
          <w:spacing w:val="15"/>
          <w:w w:val="151"/>
          <w:sz w:val="22"/>
        </w:rPr>
        <w:t>t</w:t>
      </w:r>
      <w:r>
        <w:rPr>
          <w:rFonts w:ascii="Palatino Linotype"/>
          <w:color w:val="FF0000"/>
          <w:spacing w:val="15"/>
          <w:w w:val="170"/>
          <w:sz w:val="22"/>
        </w:rPr>
        <w:t>i</w:t>
      </w:r>
      <w:r>
        <w:rPr>
          <w:rFonts w:ascii="Palatino Linotype"/>
          <w:color w:val="FF0000"/>
          <w:spacing w:val="15"/>
          <w:w w:val="87"/>
          <w:sz w:val="22"/>
        </w:rPr>
        <w:t>o</w:t>
      </w:r>
      <w:r>
        <w:rPr>
          <w:rFonts w:ascii="Palatino Linotype"/>
          <w:color w:val="FF0000"/>
          <w:spacing w:val="26"/>
          <w:w w:val="81"/>
          <w:sz w:val="22"/>
        </w:rPr>
        <w:t>n</w:t>
      </w:r>
      <w:r>
        <w:rPr>
          <w:rFonts w:ascii="Palatino Linotype"/>
          <w:color w:val="FF0000"/>
          <w:spacing w:val="13"/>
          <w:w w:val="242"/>
          <w:sz w:val="22"/>
        </w:rPr>
        <w:t>'</w:t>
      </w:r>
      <w:r>
        <w:rPr>
          <w:rFonts w:ascii="Palatino Linotype"/>
          <w:spacing w:val="16"/>
          <w:w w:val="148"/>
          <w:sz w:val="22"/>
        </w:rPr>
        <w:t>)</w:t>
      </w:r>
      <w:r>
        <w:rPr>
          <w:rFonts w:ascii="Palatino Linotype"/>
          <w:spacing w:val="20"/>
          <w:w w:val="200"/>
          <w:sz w:val="22"/>
        </w:rPr>
        <w:t>.</w:t>
      </w:r>
      <w:r>
        <w:rPr>
          <w:rFonts w:ascii="Palatino Linotype"/>
          <w:spacing w:val="11"/>
          <w:w w:val="84"/>
          <w:sz w:val="22"/>
        </w:rPr>
        <w:t>v</w:t>
      </w:r>
      <w:r>
        <w:rPr>
          <w:rFonts w:ascii="Palatino Linotype"/>
          <w:spacing w:val="11"/>
          <w:w w:val="96"/>
          <w:sz w:val="22"/>
        </w:rPr>
        <w:t>a</w:t>
      </w:r>
      <w:r>
        <w:rPr>
          <w:rFonts w:ascii="Palatino Linotype"/>
          <w:spacing w:val="11"/>
          <w:w w:val="170"/>
          <w:sz w:val="22"/>
        </w:rPr>
        <w:t>l</w:t>
      </w:r>
      <w:r>
        <w:rPr>
          <w:rFonts w:ascii="Palatino Linotype"/>
          <w:spacing w:val="11"/>
          <w:w w:val="78"/>
          <w:sz w:val="22"/>
        </w:rPr>
        <w:t>u</w:t>
      </w:r>
      <w:r>
        <w:rPr>
          <w:rFonts w:ascii="Palatino Linotype"/>
          <w:sz w:val="22"/>
        </w:rPr>
        <w:t>e</w:t>
      </w:r>
      <w:r>
        <w:rPr>
          <w:rFonts w:ascii="Palatino Linotype"/>
          <w:spacing w:val="-27"/>
          <w:w w:val="119"/>
          <w:sz w:val="22"/>
        </w:rPr>
        <w:t xml:space="preserve"> </w:t>
      </w:r>
      <w:r>
        <w:rPr>
          <w:rFonts w:ascii="Palatino Linotype"/>
          <w:spacing w:val="-10"/>
          <w:w w:val="180"/>
          <w:sz w:val="22"/>
        </w:rPr>
        <w:t>,</w:t>
      </w:r>
    </w:p>
    <w:p w14:paraId="74E0E896">
      <w:pPr>
        <w:tabs>
          <w:tab w:val="left" w:pos="1510"/>
        </w:tabs>
        <w:spacing w:before="39" w:line="271" w:lineRule="auto"/>
        <w:ind w:left="1905" w:right="708" w:hanging="1717"/>
        <w:jc w:val="left"/>
        <w:rPr>
          <w:rFonts w:ascii="Palatino Linotype"/>
          <w:sz w:val="22"/>
        </w:rPr>
      </w:pPr>
      <w:r>
        <w:rPr>
          <w:spacing w:val="-10"/>
          <w:w w:val="125"/>
          <w:sz w:val="12"/>
        </w:rPr>
        <w:t>6</w:t>
      </w:r>
      <w:r>
        <w:rPr>
          <w:sz w:val="12"/>
        </w:rPr>
        <w:tab/>
      </w:r>
      <w:r>
        <w:rPr>
          <w:rFonts w:ascii="Palatino Linotype"/>
          <w:spacing w:val="14"/>
          <w:w w:val="110"/>
          <w:sz w:val="22"/>
        </w:rPr>
        <w:t>VT_Malware_Deteccao:</w:t>
      </w:r>
      <w:r>
        <w:rPr>
          <w:rFonts w:ascii="Palatino Linotype"/>
          <w:spacing w:val="80"/>
          <w:w w:val="110"/>
          <w:sz w:val="22"/>
        </w:rPr>
        <w:t xml:space="preserve"> </w:t>
      </w:r>
      <w:r>
        <w:rPr>
          <w:rFonts w:ascii="Palatino Linotype"/>
          <w:spacing w:val="13"/>
          <w:w w:val="110"/>
          <w:sz w:val="22"/>
        </w:rPr>
        <w:t>document.</w:t>
      </w:r>
      <w:r>
        <w:rPr>
          <w:rFonts w:ascii="Palatino Linotype"/>
          <w:spacing w:val="-20"/>
          <w:w w:val="110"/>
          <w:sz w:val="22"/>
        </w:rPr>
        <w:t xml:space="preserve"> </w:t>
      </w:r>
      <w:r>
        <w:rPr>
          <w:rFonts w:ascii="Palatino Linotype"/>
          <w:spacing w:val="15"/>
          <w:w w:val="76"/>
          <w:sz w:val="22"/>
        </w:rPr>
        <w:t>g</w:t>
      </w:r>
      <w:r>
        <w:rPr>
          <w:rFonts w:ascii="Palatino Linotype"/>
          <w:spacing w:val="15"/>
          <w:w w:val="91"/>
          <w:sz w:val="22"/>
        </w:rPr>
        <w:t>e</w:t>
      </w:r>
      <w:r>
        <w:rPr>
          <w:rFonts w:ascii="Palatino Linotype"/>
          <w:spacing w:val="15"/>
          <w:w w:val="142"/>
          <w:sz w:val="22"/>
        </w:rPr>
        <w:t>t</w:t>
      </w:r>
      <w:r>
        <w:rPr>
          <w:rFonts w:ascii="Palatino Linotype"/>
          <w:spacing w:val="15"/>
          <w:w w:val="68"/>
          <w:sz w:val="22"/>
        </w:rPr>
        <w:t>E</w:t>
      </w:r>
      <w:r>
        <w:rPr>
          <w:rFonts w:ascii="Palatino Linotype"/>
          <w:spacing w:val="15"/>
          <w:w w:val="161"/>
          <w:sz w:val="22"/>
        </w:rPr>
        <w:t>l</w:t>
      </w:r>
      <w:r>
        <w:rPr>
          <w:rFonts w:ascii="Palatino Linotype"/>
          <w:spacing w:val="15"/>
          <w:w w:val="91"/>
          <w:sz w:val="22"/>
        </w:rPr>
        <w:t>e</w:t>
      </w:r>
      <w:r>
        <w:rPr>
          <w:rFonts w:ascii="Palatino Linotype"/>
          <w:spacing w:val="15"/>
          <w:w w:val="41"/>
          <w:sz w:val="22"/>
        </w:rPr>
        <w:t>m</w:t>
      </w:r>
      <w:r>
        <w:rPr>
          <w:rFonts w:ascii="Palatino Linotype"/>
          <w:spacing w:val="15"/>
          <w:w w:val="91"/>
          <w:sz w:val="22"/>
        </w:rPr>
        <w:t>e</w:t>
      </w:r>
      <w:r>
        <w:rPr>
          <w:rFonts w:ascii="Palatino Linotype"/>
          <w:spacing w:val="15"/>
          <w:w w:val="72"/>
          <w:sz w:val="22"/>
        </w:rPr>
        <w:t>n</w:t>
      </w:r>
      <w:r>
        <w:rPr>
          <w:rFonts w:ascii="Palatino Linotype"/>
          <w:spacing w:val="15"/>
          <w:w w:val="142"/>
          <w:sz w:val="22"/>
        </w:rPr>
        <w:t>t</w:t>
      </w:r>
      <w:r>
        <w:rPr>
          <w:rFonts w:ascii="Palatino Linotype"/>
          <w:spacing w:val="15"/>
          <w:w w:val="68"/>
          <w:sz w:val="22"/>
        </w:rPr>
        <w:t>B</w:t>
      </w:r>
      <w:r>
        <w:rPr>
          <w:rFonts w:ascii="Palatino Linotype"/>
          <w:spacing w:val="15"/>
          <w:w w:val="76"/>
          <w:sz w:val="22"/>
        </w:rPr>
        <w:t>y</w:t>
      </w:r>
      <w:r>
        <w:rPr>
          <w:rFonts w:ascii="Palatino Linotype"/>
          <w:spacing w:val="15"/>
          <w:w w:val="137"/>
          <w:sz w:val="22"/>
        </w:rPr>
        <w:t>I</w:t>
      </w:r>
      <w:r>
        <w:rPr>
          <w:rFonts w:ascii="Palatino Linotype"/>
          <w:spacing w:val="23"/>
          <w:w w:val="68"/>
          <w:sz w:val="22"/>
        </w:rPr>
        <w:t>d</w:t>
      </w:r>
      <w:r>
        <w:rPr>
          <w:rFonts w:ascii="Palatino Linotype"/>
          <w:spacing w:val="19"/>
          <w:w w:val="139"/>
          <w:sz w:val="22"/>
        </w:rPr>
        <w:t>(</w:t>
      </w:r>
      <w:r>
        <w:rPr>
          <w:rFonts w:ascii="Palatino Linotype"/>
          <w:color w:val="FF0000"/>
          <w:spacing w:val="20"/>
          <w:w w:val="233"/>
          <w:sz w:val="22"/>
        </w:rPr>
        <w:t>'</w:t>
      </w:r>
      <w:r>
        <w:rPr>
          <w:rFonts w:ascii="Palatino Linotype"/>
          <w:color w:val="FF0000"/>
          <w:spacing w:val="14"/>
          <w:w w:val="75"/>
          <w:sz w:val="22"/>
        </w:rPr>
        <w:t>v</w:t>
      </w:r>
      <w:r>
        <w:rPr>
          <w:rFonts w:ascii="Palatino Linotype"/>
          <w:color w:val="FF0000"/>
          <w:spacing w:val="14"/>
          <w:w w:val="142"/>
          <w:sz w:val="22"/>
        </w:rPr>
        <w:t>t</w:t>
      </w:r>
      <w:r>
        <w:rPr>
          <w:rFonts w:ascii="Palatino Linotype"/>
          <w:color w:val="FF0000"/>
          <w:spacing w:val="14"/>
          <w:w w:val="87"/>
          <w:sz w:val="22"/>
        </w:rPr>
        <w:t>_</w:t>
      </w:r>
      <w:r>
        <w:rPr>
          <w:rFonts w:ascii="Palatino Linotype"/>
          <w:color w:val="FF0000"/>
          <w:spacing w:val="14"/>
          <w:w w:val="41"/>
          <w:sz w:val="22"/>
        </w:rPr>
        <w:t>m</w:t>
      </w:r>
      <w:r>
        <w:rPr>
          <w:rFonts w:ascii="Palatino Linotype"/>
          <w:color w:val="FF0000"/>
          <w:spacing w:val="14"/>
          <w:w w:val="87"/>
          <w:sz w:val="22"/>
        </w:rPr>
        <w:t>a</w:t>
      </w:r>
      <w:r>
        <w:rPr>
          <w:rFonts w:ascii="Palatino Linotype"/>
          <w:color w:val="FF0000"/>
          <w:spacing w:val="15"/>
          <w:w w:val="161"/>
          <w:sz w:val="22"/>
        </w:rPr>
        <w:t>l</w:t>
      </w:r>
      <w:r>
        <w:rPr>
          <w:rFonts w:ascii="Palatino Linotype"/>
          <w:color w:val="FF0000"/>
          <w:spacing w:val="14"/>
          <w:w w:val="45"/>
          <w:sz w:val="22"/>
        </w:rPr>
        <w:t>w</w:t>
      </w:r>
      <w:r>
        <w:rPr>
          <w:rFonts w:ascii="Palatino Linotype"/>
          <w:color w:val="FF0000"/>
          <w:spacing w:val="14"/>
          <w:w w:val="87"/>
          <w:sz w:val="22"/>
        </w:rPr>
        <w:t>a</w:t>
      </w:r>
      <w:r>
        <w:rPr>
          <w:rFonts w:ascii="Palatino Linotype"/>
          <w:color w:val="FF0000"/>
          <w:spacing w:val="14"/>
          <w:w w:val="114"/>
          <w:sz w:val="22"/>
        </w:rPr>
        <w:t>r</w:t>
      </w:r>
      <w:r>
        <w:rPr>
          <w:rFonts w:ascii="Palatino Linotype"/>
          <w:color w:val="FF0000"/>
          <w:spacing w:val="25"/>
          <w:w w:val="91"/>
          <w:sz w:val="22"/>
        </w:rPr>
        <w:t>e</w:t>
      </w:r>
      <w:r>
        <w:rPr>
          <w:rFonts w:ascii="Palatino Linotype"/>
          <w:color w:val="FF0000"/>
          <w:spacing w:val="13"/>
          <w:w w:val="233"/>
          <w:sz w:val="22"/>
        </w:rPr>
        <w:t>'</w:t>
      </w:r>
      <w:r>
        <w:rPr>
          <w:rFonts w:ascii="Palatino Linotype"/>
          <w:spacing w:val="16"/>
          <w:w w:val="139"/>
          <w:sz w:val="22"/>
        </w:rPr>
        <w:t>)</w:t>
      </w:r>
      <w:r>
        <w:rPr>
          <w:rFonts w:ascii="Palatino Linotype"/>
          <w:w w:val="191"/>
          <w:sz w:val="22"/>
        </w:rPr>
        <w:t>.</w:t>
      </w:r>
      <w:r>
        <w:rPr>
          <w:rFonts w:ascii="Palatino Linotype"/>
          <w:spacing w:val="15"/>
          <w:w w:val="109"/>
          <w:sz w:val="22"/>
        </w:rPr>
        <w:t xml:space="preserve"> </w:t>
      </w:r>
      <w:r>
        <w:rPr>
          <w:rFonts w:ascii="Palatino Linotype"/>
          <w:w w:val="125"/>
          <w:sz w:val="22"/>
        </w:rPr>
        <w:t>value</w:t>
      </w:r>
      <w:r>
        <w:rPr>
          <w:rFonts w:ascii="Palatino Linotype"/>
          <w:spacing w:val="-38"/>
          <w:w w:val="125"/>
          <w:sz w:val="22"/>
        </w:rPr>
        <w:t xml:space="preserve"> </w:t>
      </w:r>
      <w:r>
        <w:rPr>
          <w:rFonts w:ascii="Palatino Linotype"/>
          <w:w w:val="180"/>
          <w:sz w:val="22"/>
        </w:rPr>
        <w:t>,</w:t>
      </w:r>
    </w:p>
    <w:p w14:paraId="6C930763">
      <w:pPr>
        <w:tabs>
          <w:tab w:val="left" w:pos="1510"/>
        </w:tabs>
        <w:spacing w:before="2" w:line="271" w:lineRule="auto"/>
        <w:ind w:left="1907" w:right="708" w:hanging="1719"/>
        <w:jc w:val="left"/>
        <w:rPr>
          <w:rFonts w:ascii="Palatino Linotype"/>
          <w:sz w:val="22"/>
        </w:rPr>
      </w:pPr>
      <w:r>
        <w:rPr>
          <w:spacing w:val="-10"/>
          <w:w w:val="110"/>
          <w:sz w:val="12"/>
        </w:rPr>
        <w:t>7</w:t>
      </w:r>
      <w:r>
        <w:rPr>
          <w:sz w:val="12"/>
        </w:rPr>
        <w:tab/>
      </w:r>
      <w:r>
        <w:rPr>
          <w:rFonts w:ascii="Palatino Linotype"/>
          <w:spacing w:val="14"/>
          <w:w w:val="110"/>
          <w:sz w:val="22"/>
        </w:rPr>
        <w:t>AZ_Malware_Deteccao:</w:t>
      </w:r>
      <w:r>
        <w:rPr>
          <w:rFonts w:ascii="Palatino Linotype"/>
          <w:spacing w:val="80"/>
          <w:w w:val="110"/>
          <w:sz w:val="22"/>
        </w:rPr>
        <w:t xml:space="preserve"> </w:t>
      </w:r>
      <w:r>
        <w:rPr>
          <w:rFonts w:ascii="Palatino Linotype"/>
          <w:spacing w:val="13"/>
          <w:w w:val="110"/>
          <w:sz w:val="22"/>
        </w:rPr>
        <w:t>document.</w:t>
      </w:r>
      <w:r>
        <w:rPr>
          <w:rFonts w:ascii="Palatino Linotype"/>
          <w:spacing w:val="-22"/>
          <w:w w:val="110"/>
          <w:sz w:val="22"/>
        </w:rPr>
        <w:t xml:space="preserve"> </w:t>
      </w:r>
      <w:r>
        <w:rPr>
          <w:rFonts w:ascii="Palatino Linotype"/>
          <w:spacing w:val="15"/>
          <w:w w:val="77"/>
          <w:sz w:val="22"/>
        </w:rPr>
        <w:t>g</w:t>
      </w:r>
      <w:r>
        <w:rPr>
          <w:rFonts w:ascii="Palatino Linotype"/>
          <w:spacing w:val="15"/>
          <w:w w:val="92"/>
          <w:sz w:val="22"/>
        </w:rPr>
        <w:t>e</w:t>
      </w:r>
      <w:r>
        <w:rPr>
          <w:rFonts w:ascii="Palatino Linotype"/>
          <w:spacing w:val="15"/>
          <w:w w:val="143"/>
          <w:sz w:val="22"/>
        </w:rPr>
        <w:t>t</w:t>
      </w:r>
      <w:r>
        <w:rPr>
          <w:rFonts w:ascii="Palatino Linotype"/>
          <w:spacing w:val="15"/>
          <w:w w:val="69"/>
          <w:sz w:val="22"/>
        </w:rPr>
        <w:t>E</w:t>
      </w:r>
      <w:r>
        <w:rPr>
          <w:rFonts w:ascii="Palatino Linotype"/>
          <w:spacing w:val="15"/>
          <w:w w:val="162"/>
          <w:sz w:val="22"/>
        </w:rPr>
        <w:t>l</w:t>
      </w:r>
      <w:r>
        <w:rPr>
          <w:rFonts w:ascii="Palatino Linotype"/>
          <w:spacing w:val="15"/>
          <w:w w:val="92"/>
          <w:sz w:val="22"/>
        </w:rPr>
        <w:t>e</w:t>
      </w:r>
      <w:r>
        <w:rPr>
          <w:rFonts w:ascii="Palatino Linotype"/>
          <w:spacing w:val="15"/>
          <w:w w:val="42"/>
          <w:sz w:val="22"/>
        </w:rPr>
        <w:t>m</w:t>
      </w:r>
      <w:r>
        <w:rPr>
          <w:rFonts w:ascii="Palatino Linotype"/>
          <w:spacing w:val="15"/>
          <w:w w:val="92"/>
          <w:sz w:val="22"/>
        </w:rPr>
        <w:t>e</w:t>
      </w:r>
      <w:r>
        <w:rPr>
          <w:rFonts w:ascii="Palatino Linotype"/>
          <w:spacing w:val="15"/>
          <w:w w:val="73"/>
          <w:sz w:val="22"/>
        </w:rPr>
        <w:t>n</w:t>
      </w:r>
      <w:r>
        <w:rPr>
          <w:rFonts w:ascii="Palatino Linotype"/>
          <w:spacing w:val="15"/>
          <w:w w:val="143"/>
          <w:sz w:val="22"/>
        </w:rPr>
        <w:t>t</w:t>
      </w:r>
      <w:r>
        <w:rPr>
          <w:rFonts w:ascii="Palatino Linotype"/>
          <w:spacing w:val="15"/>
          <w:w w:val="69"/>
          <w:sz w:val="22"/>
        </w:rPr>
        <w:t>B</w:t>
      </w:r>
      <w:r>
        <w:rPr>
          <w:rFonts w:ascii="Palatino Linotype"/>
          <w:spacing w:val="15"/>
          <w:w w:val="77"/>
          <w:sz w:val="22"/>
        </w:rPr>
        <w:t>y</w:t>
      </w:r>
      <w:r>
        <w:rPr>
          <w:rFonts w:ascii="Palatino Linotype"/>
          <w:spacing w:val="15"/>
          <w:w w:val="138"/>
          <w:sz w:val="22"/>
        </w:rPr>
        <w:t>I</w:t>
      </w:r>
      <w:r>
        <w:rPr>
          <w:rFonts w:ascii="Palatino Linotype"/>
          <w:spacing w:val="23"/>
          <w:w w:val="69"/>
          <w:sz w:val="22"/>
        </w:rPr>
        <w:t>d</w:t>
      </w:r>
      <w:r>
        <w:rPr>
          <w:rFonts w:ascii="Palatino Linotype"/>
          <w:spacing w:val="19"/>
          <w:w w:val="140"/>
          <w:sz w:val="22"/>
        </w:rPr>
        <w:t>(</w:t>
      </w:r>
      <w:r>
        <w:rPr>
          <w:rFonts w:ascii="Palatino Linotype"/>
          <w:color w:val="FF0000"/>
          <w:spacing w:val="20"/>
          <w:w w:val="234"/>
          <w:sz w:val="22"/>
        </w:rPr>
        <w:t>'</w:t>
      </w:r>
      <w:r>
        <w:rPr>
          <w:rFonts w:ascii="Palatino Linotype"/>
          <w:color w:val="FF0000"/>
          <w:spacing w:val="14"/>
          <w:w w:val="88"/>
          <w:sz w:val="22"/>
        </w:rPr>
        <w:t>az_</w:t>
      </w:r>
      <w:r>
        <w:rPr>
          <w:rFonts w:ascii="Palatino Linotype"/>
          <w:color w:val="FF0000"/>
          <w:spacing w:val="14"/>
          <w:w w:val="42"/>
          <w:sz w:val="22"/>
        </w:rPr>
        <w:t>m</w:t>
      </w:r>
      <w:r>
        <w:rPr>
          <w:rFonts w:ascii="Palatino Linotype"/>
          <w:color w:val="FF0000"/>
          <w:spacing w:val="14"/>
          <w:w w:val="88"/>
          <w:sz w:val="22"/>
        </w:rPr>
        <w:t>a</w:t>
      </w:r>
      <w:r>
        <w:rPr>
          <w:rFonts w:ascii="Palatino Linotype"/>
          <w:color w:val="FF0000"/>
          <w:spacing w:val="15"/>
          <w:w w:val="162"/>
          <w:sz w:val="22"/>
        </w:rPr>
        <w:t>l</w:t>
      </w:r>
      <w:r>
        <w:rPr>
          <w:rFonts w:ascii="Palatino Linotype"/>
          <w:color w:val="FF0000"/>
          <w:spacing w:val="14"/>
          <w:w w:val="46"/>
          <w:sz w:val="22"/>
        </w:rPr>
        <w:t>w</w:t>
      </w:r>
      <w:r>
        <w:rPr>
          <w:rFonts w:ascii="Palatino Linotype"/>
          <w:color w:val="FF0000"/>
          <w:spacing w:val="14"/>
          <w:w w:val="88"/>
          <w:sz w:val="22"/>
        </w:rPr>
        <w:t>a</w:t>
      </w:r>
      <w:r>
        <w:rPr>
          <w:rFonts w:ascii="Palatino Linotype"/>
          <w:color w:val="FF0000"/>
          <w:spacing w:val="14"/>
          <w:w w:val="115"/>
          <w:sz w:val="22"/>
        </w:rPr>
        <w:t>r</w:t>
      </w:r>
      <w:r>
        <w:rPr>
          <w:rFonts w:ascii="Palatino Linotype"/>
          <w:color w:val="FF0000"/>
          <w:spacing w:val="25"/>
          <w:w w:val="92"/>
          <w:sz w:val="22"/>
        </w:rPr>
        <w:t>e</w:t>
      </w:r>
      <w:r>
        <w:rPr>
          <w:rFonts w:ascii="Palatino Linotype"/>
          <w:color w:val="FF0000"/>
          <w:spacing w:val="13"/>
          <w:w w:val="234"/>
          <w:sz w:val="22"/>
        </w:rPr>
        <w:t>'</w:t>
      </w:r>
      <w:r>
        <w:rPr>
          <w:rFonts w:ascii="Palatino Linotype"/>
          <w:spacing w:val="16"/>
          <w:w w:val="140"/>
          <w:sz w:val="22"/>
        </w:rPr>
        <w:t>)</w:t>
      </w:r>
      <w:r>
        <w:rPr>
          <w:rFonts w:ascii="Palatino Linotype"/>
          <w:w w:val="192"/>
          <w:sz w:val="22"/>
        </w:rPr>
        <w:t>.</w:t>
      </w:r>
      <w:r>
        <w:rPr>
          <w:rFonts w:ascii="Palatino Linotype"/>
          <w:spacing w:val="15"/>
          <w:w w:val="109"/>
          <w:sz w:val="22"/>
        </w:rPr>
        <w:t xml:space="preserve"> </w:t>
      </w:r>
      <w:r>
        <w:rPr>
          <w:rFonts w:ascii="Palatino Linotype"/>
          <w:spacing w:val="8"/>
          <w:w w:val="110"/>
          <w:sz w:val="22"/>
        </w:rPr>
        <w:t>value</w:t>
      </w:r>
    </w:p>
    <w:p w14:paraId="666AF16E">
      <w:pPr>
        <w:tabs>
          <w:tab w:val="left" w:pos="982"/>
        </w:tabs>
        <w:spacing w:before="2"/>
        <w:ind w:left="188" w:right="0" w:firstLine="0"/>
        <w:jc w:val="left"/>
        <w:rPr>
          <w:rFonts w:ascii="Palatino Linotype"/>
          <w:sz w:val="22"/>
        </w:rPr>
      </w:pPr>
      <w:r>
        <w:rPr>
          <w:spacing w:val="-10"/>
          <w:w w:val="125"/>
          <w:sz w:val="12"/>
        </w:rPr>
        <w:t>8</w:t>
      </w:r>
      <w:r>
        <w:rPr>
          <w:sz w:val="12"/>
        </w:rPr>
        <w:tab/>
      </w:r>
      <w:r>
        <w:rPr>
          <w:rFonts w:ascii="Palatino Linotype"/>
          <w:spacing w:val="-5"/>
          <w:w w:val="165"/>
          <w:sz w:val="22"/>
        </w:rPr>
        <w:t>};</w:t>
      </w:r>
    </w:p>
    <w:p w14:paraId="1526C576">
      <w:pPr>
        <w:spacing w:before="158"/>
        <w:ind w:left="188" w:right="0" w:firstLine="0"/>
        <w:jc w:val="left"/>
        <w:rPr>
          <w:sz w:val="12"/>
        </w:rPr>
      </w:pPr>
      <w:r>
        <w:rPr>
          <w:spacing w:val="-10"/>
          <w:sz w:val="12"/>
        </w:rPr>
        <w:t>9</w:t>
      </w:r>
    </w:p>
    <w:p w14:paraId="1A841175">
      <w:pPr>
        <w:tabs>
          <w:tab w:val="left" w:pos="983"/>
        </w:tabs>
        <w:spacing w:before="80"/>
        <w:ind w:left="129" w:right="0" w:firstLine="0"/>
        <w:jc w:val="left"/>
        <w:rPr>
          <w:rFonts w:ascii="Palatino Linotype"/>
          <w:sz w:val="22"/>
        </w:rPr>
      </w:pPr>
      <w:r>
        <w:rPr>
          <w:spacing w:val="-5"/>
          <w:w w:val="120"/>
          <w:sz w:val="12"/>
        </w:rPr>
        <w:t>10</w:t>
      </w:r>
      <w:r>
        <w:rPr>
          <w:sz w:val="12"/>
        </w:rPr>
        <w:tab/>
      </w:r>
      <w:r>
        <w:rPr>
          <w:rFonts w:ascii="Palatino Linotype"/>
          <w:color w:val="0000FF"/>
          <w:w w:val="120"/>
          <w:sz w:val="22"/>
        </w:rPr>
        <w:t>try</w:t>
      </w:r>
      <w:r>
        <w:rPr>
          <w:rFonts w:ascii="Palatino Linotype"/>
          <w:color w:val="0000FF"/>
          <w:spacing w:val="18"/>
          <w:w w:val="130"/>
          <w:sz w:val="22"/>
        </w:rPr>
        <w:t xml:space="preserve">  </w:t>
      </w:r>
      <w:r>
        <w:rPr>
          <w:rFonts w:ascii="Palatino Linotype"/>
          <w:spacing w:val="-10"/>
          <w:w w:val="130"/>
          <w:sz w:val="22"/>
        </w:rPr>
        <w:t>{</w:t>
      </w:r>
    </w:p>
    <w:p w14:paraId="29088698">
      <w:pPr>
        <w:tabs>
          <w:tab w:val="left" w:pos="1508"/>
        </w:tabs>
        <w:spacing w:before="39"/>
        <w:ind w:left="133" w:right="0" w:firstLine="0"/>
        <w:jc w:val="left"/>
        <w:rPr>
          <w:rFonts w:ascii="Palatino Linotype"/>
          <w:sz w:val="22"/>
        </w:rPr>
      </w:pPr>
      <w:r>
        <w:rPr>
          <w:spacing w:val="-5"/>
          <w:w w:val="120"/>
          <w:sz w:val="12"/>
        </w:rPr>
        <w:t>11</w:t>
      </w:r>
      <w:r>
        <w:rPr>
          <w:sz w:val="12"/>
        </w:rPr>
        <w:tab/>
      </w:r>
      <w:r>
        <w:rPr>
          <w:rFonts w:ascii="Palatino Linotype"/>
          <w:spacing w:val="10"/>
          <w:w w:val="120"/>
          <w:sz w:val="22"/>
        </w:rPr>
        <w:t>const</w:t>
      </w:r>
      <w:r>
        <w:rPr>
          <w:rFonts w:ascii="Palatino Linotype"/>
          <w:spacing w:val="75"/>
          <w:w w:val="120"/>
          <w:sz w:val="22"/>
        </w:rPr>
        <w:t xml:space="preserve"> </w:t>
      </w:r>
      <w:r>
        <w:rPr>
          <w:rFonts w:ascii="Palatino Linotype"/>
          <w:spacing w:val="12"/>
          <w:w w:val="120"/>
          <w:sz w:val="22"/>
        </w:rPr>
        <w:t>response</w:t>
      </w:r>
      <w:r>
        <w:rPr>
          <w:rFonts w:ascii="Palatino Linotype"/>
          <w:spacing w:val="72"/>
          <w:w w:val="120"/>
          <w:sz w:val="22"/>
        </w:rPr>
        <w:t xml:space="preserve"> </w:t>
      </w:r>
      <w:r>
        <w:rPr>
          <w:rFonts w:ascii="Palatino Linotype"/>
          <w:w w:val="120"/>
          <w:sz w:val="22"/>
        </w:rPr>
        <w:t>=</w:t>
      </w:r>
      <w:r>
        <w:rPr>
          <w:rFonts w:ascii="Palatino Linotype"/>
          <w:spacing w:val="71"/>
          <w:w w:val="120"/>
          <w:sz w:val="22"/>
        </w:rPr>
        <w:t xml:space="preserve"> </w:t>
      </w:r>
      <w:r>
        <w:rPr>
          <w:rFonts w:ascii="Palatino Linotype"/>
          <w:spacing w:val="10"/>
          <w:w w:val="120"/>
          <w:sz w:val="22"/>
        </w:rPr>
        <w:t>await</w:t>
      </w:r>
      <w:r>
        <w:rPr>
          <w:rFonts w:ascii="Palatino Linotype"/>
          <w:spacing w:val="71"/>
          <w:w w:val="130"/>
          <w:sz w:val="22"/>
        </w:rPr>
        <w:t xml:space="preserve"> </w:t>
      </w:r>
      <w:r>
        <w:rPr>
          <w:rFonts w:ascii="Palatino Linotype"/>
          <w:spacing w:val="13"/>
          <w:w w:val="130"/>
          <w:sz w:val="22"/>
        </w:rPr>
        <w:t>fetch(</w:t>
      </w:r>
      <w:r>
        <w:rPr>
          <w:rFonts w:ascii="Palatino Linotype"/>
          <w:color w:val="FF0000"/>
          <w:spacing w:val="13"/>
          <w:w w:val="130"/>
          <w:sz w:val="22"/>
        </w:rPr>
        <w:t>'/</w:t>
      </w:r>
      <w:r>
        <w:rPr>
          <w:rFonts w:ascii="Palatino Linotype"/>
          <w:color w:val="FF0000"/>
          <w:spacing w:val="-49"/>
          <w:w w:val="130"/>
          <w:sz w:val="22"/>
        </w:rPr>
        <w:t xml:space="preserve"> </w:t>
      </w:r>
      <w:r>
        <w:rPr>
          <w:rFonts w:ascii="Palatino Linotype"/>
          <w:color w:val="FF0000"/>
          <w:spacing w:val="15"/>
          <w:w w:val="78"/>
          <w:sz w:val="22"/>
        </w:rPr>
        <w:t>p</w:t>
      </w:r>
      <w:r>
        <w:rPr>
          <w:rFonts w:ascii="Palatino Linotype"/>
          <w:color w:val="FF0000"/>
          <w:spacing w:val="15"/>
          <w:w w:val="123"/>
          <w:sz w:val="22"/>
        </w:rPr>
        <w:t>r</w:t>
      </w:r>
      <w:r>
        <w:rPr>
          <w:rFonts w:ascii="Palatino Linotype"/>
          <w:color w:val="FF0000"/>
          <w:spacing w:val="15"/>
          <w:sz w:val="22"/>
        </w:rPr>
        <w:t>e</w:t>
      </w:r>
      <w:r>
        <w:rPr>
          <w:rFonts w:ascii="Palatino Linotype"/>
          <w:color w:val="FF0000"/>
          <w:spacing w:val="15"/>
          <w:w w:val="77"/>
          <w:sz w:val="22"/>
        </w:rPr>
        <w:t>d</w:t>
      </w:r>
      <w:r>
        <w:rPr>
          <w:rFonts w:ascii="Palatino Linotype"/>
          <w:color w:val="FF0000"/>
          <w:spacing w:val="15"/>
          <w:w w:val="170"/>
          <w:sz w:val="22"/>
        </w:rPr>
        <w:t>i</w:t>
      </w:r>
      <w:r>
        <w:rPr>
          <w:rFonts w:ascii="Palatino Linotype"/>
          <w:color w:val="FF0000"/>
          <w:spacing w:val="15"/>
          <w:w w:val="109"/>
          <w:sz w:val="22"/>
        </w:rPr>
        <w:t>c</w:t>
      </w:r>
      <w:r>
        <w:rPr>
          <w:rFonts w:ascii="Palatino Linotype"/>
          <w:color w:val="FF0000"/>
          <w:spacing w:val="15"/>
          <w:w w:val="151"/>
          <w:sz w:val="22"/>
        </w:rPr>
        <w:t>t</w:t>
      </w:r>
      <w:r>
        <w:rPr>
          <w:rFonts w:ascii="Palatino Linotype"/>
          <w:color w:val="FF0000"/>
          <w:spacing w:val="15"/>
          <w:w w:val="96"/>
          <w:sz w:val="22"/>
        </w:rPr>
        <w:t>_</w:t>
      </w:r>
      <w:r>
        <w:rPr>
          <w:rFonts w:ascii="Palatino Linotype"/>
          <w:color w:val="FF0000"/>
          <w:spacing w:val="15"/>
          <w:w w:val="50"/>
          <w:sz w:val="22"/>
        </w:rPr>
        <w:t>m</w:t>
      </w:r>
      <w:r>
        <w:rPr>
          <w:rFonts w:ascii="Palatino Linotype"/>
          <w:color w:val="FF0000"/>
          <w:spacing w:val="15"/>
          <w:w w:val="96"/>
          <w:sz w:val="22"/>
        </w:rPr>
        <w:t>a</w:t>
      </w:r>
      <w:r>
        <w:rPr>
          <w:rFonts w:ascii="Palatino Linotype"/>
          <w:color w:val="FF0000"/>
          <w:spacing w:val="15"/>
          <w:w w:val="81"/>
          <w:sz w:val="22"/>
        </w:rPr>
        <w:t>n</w:t>
      </w:r>
      <w:r>
        <w:rPr>
          <w:rFonts w:ascii="Palatino Linotype"/>
          <w:color w:val="FF0000"/>
          <w:spacing w:val="15"/>
          <w:w w:val="78"/>
          <w:sz w:val="22"/>
        </w:rPr>
        <w:t>u</w:t>
      </w:r>
      <w:r>
        <w:rPr>
          <w:rFonts w:ascii="Palatino Linotype"/>
          <w:color w:val="FF0000"/>
          <w:spacing w:val="15"/>
          <w:w w:val="96"/>
          <w:sz w:val="22"/>
        </w:rPr>
        <w:t>a</w:t>
      </w:r>
      <w:r>
        <w:rPr>
          <w:rFonts w:ascii="Palatino Linotype"/>
          <w:color w:val="FF0000"/>
          <w:spacing w:val="26"/>
          <w:w w:val="170"/>
          <w:sz w:val="22"/>
        </w:rPr>
        <w:t>l</w:t>
      </w:r>
      <w:r>
        <w:rPr>
          <w:rFonts w:ascii="Palatino Linotype"/>
          <w:color w:val="FF0000"/>
          <w:spacing w:val="16"/>
          <w:w w:val="242"/>
          <w:sz w:val="22"/>
        </w:rPr>
        <w:t>'</w:t>
      </w:r>
      <w:r>
        <w:rPr>
          <w:rFonts w:ascii="Palatino Linotype"/>
          <w:w w:val="200"/>
          <w:sz w:val="22"/>
        </w:rPr>
        <w:t>,</w:t>
      </w:r>
      <w:r>
        <w:rPr>
          <w:rFonts w:ascii="Palatino Linotype"/>
          <w:spacing w:val="59"/>
          <w:w w:val="130"/>
          <w:sz w:val="22"/>
        </w:rPr>
        <w:t xml:space="preserve"> </w:t>
      </w:r>
      <w:r>
        <w:rPr>
          <w:rFonts w:ascii="Palatino Linotype"/>
          <w:spacing w:val="-10"/>
          <w:w w:val="130"/>
          <w:sz w:val="22"/>
        </w:rPr>
        <w:t>{</w:t>
      </w:r>
    </w:p>
    <w:p w14:paraId="04FFF44E">
      <w:pPr>
        <w:tabs>
          <w:tab w:val="left" w:pos="2032"/>
        </w:tabs>
        <w:spacing w:before="40"/>
        <w:ind w:left="129" w:right="0" w:firstLine="0"/>
        <w:jc w:val="left"/>
        <w:rPr>
          <w:rFonts w:ascii="Palatino Linotype"/>
          <w:sz w:val="22"/>
        </w:rPr>
      </w:pPr>
      <w:r>
        <w:rPr>
          <w:spacing w:val="-5"/>
          <w:w w:val="120"/>
          <w:sz w:val="12"/>
        </w:rPr>
        <w:t>12</w:t>
      </w:r>
      <w:r>
        <w:rPr>
          <w:sz w:val="12"/>
        </w:rPr>
        <w:tab/>
      </w:r>
      <w:r>
        <w:rPr>
          <w:rFonts w:ascii="Palatino Linotype"/>
          <w:spacing w:val="12"/>
          <w:w w:val="105"/>
          <w:sz w:val="22"/>
        </w:rPr>
        <w:t>method:</w:t>
      </w:r>
      <w:r>
        <w:rPr>
          <w:rFonts w:ascii="Palatino Linotype"/>
          <w:spacing w:val="30"/>
          <w:w w:val="130"/>
          <w:sz w:val="22"/>
        </w:rPr>
        <w:t xml:space="preserve"> </w:t>
      </w:r>
      <w:r>
        <w:rPr>
          <w:rFonts w:ascii="Palatino Linotype"/>
          <w:color w:val="FF0000"/>
          <w:spacing w:val="11"/>
          <w:w w:val="130"/>
          <w:sz w:val="22"/>
        </w:rPr>
        <w:t>'POST'</w:t>
      </w:r>
      <w:r>
        <w:rPr>
          <w:rFonts w:ascii="Palatino Linotype"/>
          <w:spacing w:val="11"/>
          <w:w w:val="130"/>
          <w:sz w:val="22"/>
        </w:rPr>
        <w:t>,</w:t>
      </w:r>
    </w:p>
    <w:p w14:paraId="323D7DD6">
      <w:pPr>
        <w:tabs>
          <w:tab w:val="left" w:pos="2033"/>
        </w:tabs>
        <w:spacing w:before="39"/>
        <w:ind w:left="129" w:right="0" w:firstLine="0"/>
        <w:jc w:val="left"/>
        <w:rPr>
          <w:rFonts w:ascii="Palatino Linotype"/>
          <w:sz w:val="22"/>
        </w:rPr>
      </w:pPr>
      <w:r>
        <w:rPr>
          <w:spacing w:val="-5"/>
          <w:w w:val="130"/>
          <w:sz w:val="12"/>
        </w:rPr>
        <w:t>13</w:t>
      </w:r>
      <w:r>
        <w:rPr>
          <w:sz w:val="12"/>
        </w:rPr>
        <w:tab/>
      </w:r>
      <w:r>
        <w:rPr>
          <w:rFonts w:ascii="Palatino Linotype"/>
          <w:spacing w:val="13"/>
          <w:w w:val="115"/>
          <w:sz w:val="22"/>
        </w:rPr>
        <w:t>headers:</w:t>
      </w:r>
      <w:r>
        <w:rPr>
          <w:rFonts w:ascii="Palatino Linotype"/>
          <w:spacing w:val="32"/>
          <w:w w:val="115"/>
          <w:sz w:val="22"/>
        </w:rPr>
        <w:t xml:space="preserve">  </w:t>
      </w:r>
      <w:r>
        <w:rPr>
          <w:rFonts w:ascii="Palatino Linotype"/>
          <w:spacing w:val="12"/>
          <w:w w:val="115"/>
          <w:sz w:val="22"/>
        </w:rPr>
        <w:t>{</w:t>
      </w:r>
      <w:r>
        <w:rPr>
          <w:rFonts w:ascii="Palatino Linotype"/>
          <w:color w:val="FF0000"/>
          <w:spacing w:val="12"/>
          <w:w w:val="115"/>
          <w:sz w:val="22"/>
        </w:rPr>
        <w:t>'Content</w:t>
      </w:r>
      <w:r>
        <w:rPr>
          <w:rFonts w:ascii="Palatino Linotype"/>
          <w:color w:val="FF0000"/>
          <w:spacing w:val="-19"/>
          <w:w w:val="115"/>
          <w:sz w:val="22"/>
        </w:rPr>
        <w:t xml:space="preserve"> </w:t>
      </w:r>
      <w:r>
        <w:rPr>
          <w:rFonts w:ascii="Palatino Linotype"/>
          <w:color w:val="FF0000"/>
          <w:spacing w:val="21"/>
          <w:w w:val="115"/>
          <w:sz w:val="22"/>
        </w:rPr>
        <w:t>-</w:t>
      </w:r>
      <w:r>
        <w:rPr>
          <w:rFonts w:ascii="Palatino Linotype"/>
          <w:color w:val="FF0000"/>
          <w:spacing w:val="12"/>
          <w:w w:val="115"/>
          <w:sz w:val="22"/>
        </w:rPr>
        <w:t>Type'</w:t>
      </w:r>
      <w:r>
        <w:rPr>
          <w:rFonts w:ascii="Palatino Linotype"/>
          <w:spacing w:val="12"/>
          <w:w w:val="115"/>
          <w:sz w:val="22"/>
        </w:rPr>
        <w:t>:</w:t>
      </w:r>
      <w:r>
        <w:rPr>
          <w:rFonts w:ascii="Palatino Linotype"/>
          <w:spacing w:val="34"/>
          <w:w w:val="115"/>
          <w:sz w:val="22"/>
        </w:rPr>
        <w:t xml:space="preserve">  </w:t>
      </w:r>
      <w:r>
        <w:rPr>
          <w:rFonts w:ascii="Palatino Linotype"/>
          <w:color w:val="FF0000"/>
          <w:spacing w:val="13"/>
          <w:w w:val="115"/>
          <w:sz w:val="22"/>
        </w:rPr>
        <w:t>'application/json'</w:t>
      </w:r>
      <w:r>
        <w:rPr>
          <w:rFonts w:ascii="Palatino Linotype"/>
          <w:spacing w:val="13"/>
          <w:w w:val="115"/>
          <w:sz w:val="22"/>
        </w:rPr>
        <w:t>},</w:t>
      </w:r>
    </w:p>
    <w:p w14:paraId="61E07AA1">
      <w:pPr>
        <w:tabs>
          <w:tab w:val="left" w:pos="2031"/>
        </w:tabs>
        <w:spacing w:before="40"/>
        <w:ind w:left="129" w:right="0" w:firstLine="0"/>
        <w:jc w:val="left"/>
        <w:rPr>
          <w:rFonts w:ascii="Palatino Linotype"/>
          <w:sz w:val="22"/>
        </w:rPr>
      </w:pPr>
      <w:r>
        <w:rPr>
          <w:spacing w:val="-5"/>
          <w:w w:val="115"/>
          <w:sz w:val="12"/>
        </w:rPr>
        <w:t>14</w:t>
      </w:r>
      <w:r>
        <w:rPr>
          <w:sz w:val="12"/>
        </w:rPr>
        <w:tab/>
      </w:r>
      <w:r>
        <w:rPr>
          <w:rFonts w:ascii="Palatino Linotype"/>
          <w:spacing w:val="11"/>
          <w:w w:val="110"/>
          <w:sz w:val="22"/>
        </w:rPr>
        <w:t>body:</w:t>
      </w:r>
      <w:r>
        <w:rPr>
          <w:rFonts w:ascii="Palatino Linotype"/>
          <w:spacing w:val="27"/>
          <w:w w:val="110"/>
          <w:sz w:val="22"/>
        </w:rPr>
        <w:t xml:space="preserve">  </w:t>
      </w:r>
      <w:r>
        <w:rPr>
          <w:rFonts w:ascii="Palatino Linotype"/>
          <w:spacing w:val="12"/>
          <w:w w:val="110"/>
          <w:sz w:val="22"/>
        </w:rPr>
        <w:t>JSON.</w:t>
      </w:r>
      <w:r>
        <w:rPr>
          <w:rFonts w:ascii="Palatino Linotype"/>
          <w:spacing w:val="-34"/>
          <w:w w:val="110"/>
          <w:sz w:val="22"/>
        </w:rPr>
        <w:t xml:space="preserve"> </w:t>
      </w:r>
      <w:r>
        <w:rPr>
          <w:rFonts w:ascii="Palatino Linotype"/>
          <w:spacing w:val="13"/>
          <w:w w:val="110"/>
          <w:sz w:val="22"/>
        </w:rPr>
        <w:t>stringify(</w:t>
      </w:r>
      <w:r>
        <w:rPr>
          <w:rFonts w:ascii="Palatino Linotype"/>
          <w:spacing w:val="-35"/>
          <w:w w:val="110"/>
          <w:sz w:val="22"/>
        </w:rPr>
        <w:t xml:space="preserve"> </w:t>
      </w:r>
      <w:r>
        <w:rPr>
          <w:rFonts w:ascii="Palatino Linotype"/>
          <w:spacing w:val="11"/>
          <w:w w:val="110"/>
          <w:sz w:val="22"/>
        </w:rPr>
        <w:t>formData)</w:t>
      </w:r>
    </w:p>
    <w:p w14:paraId="6B0E4A23">
      <w:pPr>
        <w:tabs>
          <w:tab w:val="left" w:pos="1506"/>
        </w:tabs>
        <w:spacing w:before="39"/>
        <w:ind w:left="129" w:right="0" w:firstLine="0"/>
        <w:jc w:val="left"/>
        <w:rPr>
          <w:rFonts w:ascii="Palatino Linotype"/>
          <w:sz w:val="22"/>
        </w:rPr>
      </w:pPr>
      <w:r>
        <w:rPr>
          <w:spacing w:val="-5"/>
          <w:w w:val="120"/>
          <w:sz w:val="12"/>
        </w:rPr>
        <w:t>15</w:t>
      </w:r>
      <w:r>
        <w:rPr>
          <w:sz w:val="12"/>
        </w:rPr>
        <w:tab/>
      </w:r>
      <w:r>
        <w:rPr>
          <w:rFonts w:ascii="Palatino Linotype"/>
          <w:spacing w:val="4"/>
          <w:w w:val="155"/>
          <w:sz w:val="22"/>
        </w:rPr>
        <w:t>});</w:t>
      </w:r>
    </w:p>
    <w:p w14:paraId="4C32DF1B">
      <w:pPr>
        <w:spacing w:before="158"/>
        <w:ind w:left="129" w:right="0" w:firstLine="0"/>
        <w:jc w:val="left"/>
        <w:rPr>
          <w:sz w:val="12"/>
        </w:rPr>
      </w:pPr>
      <w:r>
        <w:rPr>
          <w:spacing w:val="-5"/>
          <w:sz w:val="12"/>
        </w:rPr>
        <w:t>16</w:t>
      </w:r>
    </w:p>
    <w:p w14:paraId="4F8E8CE2">
      <w:pPr>
        <w:tabs>
          <w:tab w:val="left" w:pos="1508"/>
        </w:tabs>
        <w:spacing w:before="80"/>
        <w:ind w:left="129" w:right="0" w:firstLine="0"/>
        <w:jc w:val="left"/>
        <w:rPr>
          <w:rFonts w:ascii="Palatino Linotype"/>
          <w:sz w:val="22"/>
        </w:rPr>
      </w:pPr>
      <w:r>
        <w:rPr>
          <w:spacing w:val="-5"/>
          <w:w w:val="120"/>
          <w:sz w:val="12"/>
        </w:rPr>
        <w:t>17</w:t>
      </w:r>
      <w:r>
        <w:rPr>
          <w:sz w:val="12"/>
        </w:rPr>
        <w:tab/>
      </w:r>
      <w:r>
        <w:rPr>
          <w:rFonts w:ascii="Palatino Linotype"/>
          <w:spacing w:val="10"/>
          <w:w w:val="120"/>
          <w:sz w:val="22"/>
        </w:rPr>
        <w:t>const</w:t>
      </w:r>
      <w:r>
        <w:rPr>
          <w:rFonts w:ascii="Palatino Linotype"/>
          <w:spacing w:val="63"/>
          <w:w w:val="120"/>
          <w:sz w:val="22"/>
        </w:rPr>
        <w:t xml:space="preserve"> </w:t>
      </w:r>
      <w:r>
        <w:rPr>
          <w:rFonts w:ascii="Palatino Linotype"/>
          <w:spacing w:val="11"/>
          <w:w w:val="120"/>
          <w:sz w:val="22"/>
        </w:rPr>
        <w:t>result</w:t>
      </w:r>
      <w:r>
        <w:rPr>
          <w:rFonts w:ascii="Palatino Linotype"/>
          <w:spacing w:val="59"/>
          <w:w w:val="120"/>
          <w:sz w:val="22"/>
        </w:rPr>
        <w:t xml:space="preserve"> </w:t>
      </w:r>
      <w:r>
        <w:rPr>
          <w:rFonts w:ascii="Palatino Linotype"/>
          <w:w w:val="120"/>
          <w:sz w:val="22"/>
        </w:rPr>
        <w:t>=</w:t>
      </w:r>
      <w:r>
        <w:rPr>
          <w:rFonts w:ascii="Palatino Linotype"/>
          <w:spacing w:val="58"/>
          <w:w w:val="120"/>
          <w:sz w:val="22"/>
        </w:rPr>
        <w:t xml:space="preserve"> </w:t>
      </w:r>
      <w:r>
        <w:rPr>
          <w:rFonts w:ascii="Palatino Linotype"/>
          <w:spacing w:val="10"/>
          <w:w w:val="120"/>
          <w:sz w:val="22"/>
        </w:rPr>
        <w:t>await</w:t>
      </w:r>
      <w:r>
        <w:rPr>
          <w:rFonts w:ascii="Palatino Linotype"/>
          <w:spacing w:val="64"/>
          <w:w w:val="120"/>
          <w:sz w:val="22"/>
        </w:rPr>
        <w:t xml:space="preserve"> </w:t>
      </w:r>
      <w:r>
        <w:rPr>
          <w:rFonts w:ascii="Palatino Linotype"/>
          <w:spacing w:val="12"/>
          <w:w w:val="120"/>
          <w:sz w:val="22"/>
        </w:rPr>
        <w:t>response.json();</w:t>
      </w:r>
    </w:p>
    <w:p w14:paraId="4B094480">
      <w:pPr>
        <w:tabs>
          <w:tab w:val="left" w:pos="1510"/>
        </w:tabs>
        <w:spacing w:before="39"/>
        <w:ind w:left="129" w:right="0" w:firstLine="0"/>
        <w:jc w:val="left"/>
        <w:rPr>
          <w:rFonts w:ascii="Palatino Linotype"/>
          <w:sz w:val="22"/>
        </w:rPr>
      </w:pPr>
      <w:r>
        <w:rPr>
          <w:spacing w:val="-5"/>
          <w:w w:val="120"/>
          <w:sz w:val="12"/>
        </w:rPr>
        <w:t>18</w:t>
      </w:r>
      <w:r>
        <w:rPr>
          <w:sz w:val="12"/>
        </w:rPr>
        <w:tab/>
      </w:r>
      <w:r>
        <w:rPr>
          <w:rFonts w:ascii="Palatino Linotype"/>
          <w:spacing w:val="13"/>
          <w:w w:val="120"/>
          <w:sz w:val="22"/>
        </w:rPr>
        <w:t>displayResult(result);</w:t>
      </w:r>
    </w:p>
    <w:p w14:paraId="7A129873">
      <w:pPr>
        <w:spacing w:after="0"/>
        <w:jc w:val="left"/>
        <w:rPr>
          <w:rFonts w:ascii="Palatino Linotype"/>
          <w:sz w:val="22"/>
        </w:rPr>
        <w:sectPr>
          <w:pgSz w:w="11910" w:h="16840"/>
          <w:pgMar w:top="940" w:right="992" w:bottom="1100" w:left="992" w:header="657" w:footer="912" w:gutter="0"/>
          <w:cols w:space="720" w:num="1"/>
        </w:sectPr>
      </w:pPr>
    </w:p>
    <w:p w14:paraId="7181F3DB">
      <w:pPr>
        <w:spacing w:before="159"/>
        <w:ind w:left="129" w:right="0" w:firstLine="0"/>
        <w:jc w:val="left"/>
        <w:rPr>
          <w:sz w:val="12"/>
        </w:rPr>
      </w:pPr>
      <w:r>
        <w:rPr>
          <w:spacing w:val="-5"/>
          <w:sz w:val="12"/>
        </w:rPr>
        <w:t>19</w:t>
      </w:r>
    </w:p>
    <w:p w14:paraId="0B658C47">
      <w:pPr>
        <w:pStyle w:val="8"/>
        <w:spacing w:before="60"/>
        <w:rPr>
          <w:sz w:val="12"/>
        </w:rPr>
      </w:pPr>
    </w:p>
    <w:p w14:paraId="68D16FEF">
      <w:pPr>
        <w:spacing w:before="0"/>
        <w:ind w:left="129" w:right="0" w:firstLine="0"/>
        <w:jc w:val="left"/>
        <w:rPr>
          <w:sz w:val="12"/>
        </w:rPr>
      </w:pPr>
      <w:r>
        <w:rPr>
          <w:spacing w:val="-5"/>
          <w:sz w:val="12"/>
        </w:rPr>
        <w:t>20</w:t>
      </w:r>
    </w:p>
    <w:p w14:paraId="75925C77">
      <w:pPr>
        <w:pStyle w:val="8"/>
        <w:spacing w:before="60"/>
        <w:rPr>
          <w:sz w:val="12"/>
        </w:rPr>
      </w:pPr>
    </w:p>
    <w:p w14:paraId="0E02394B">
      <w:pPr>
        <w:spacing w:before="0"/>
        <w:ind w:left="129" w:right="0" w:firstLine="0"/>
        <w:jc w:val="left"/>
        <w:rPr>
          <w:sz w:val="12"/>
        </w:rPr>
      </w:pPr>
      <w:r>
        <w:rPr>
          <w:spacing w:val="-5"/>
          <w:sz w:val="12"/>
        </w:rPr>
        <w:t>21</w:t>
      </w:r>
    </w:p>
    <w:p w14:paraId="7B2EB5F7">
      <w:pPr>
        <w:pStyle w:val="8"/>
        <w:spacing w:before="61"/>
        <w:rPr>
          <w:sz w:val="12"/>
        </w:rPr>
      </w:pPr>
    </w:p>
    <w:p w14:paraId="2C8EC17F">
      <w:pPr>
        <w:spacing w:before="0"/>
        <w:ind w:left="129" w:right="0" w:firstLine="0"/>
        <w:jc w:val="left"/>
        <w:rPr>
          <w:sz w:val="12"/>
        </w:rPr>
      </w:pPr>
      <w:r>
        <w:rPr>
          <w:spacing w:val="-5"/>
          <w:sz w:val="12"/>
        </w:rPr>
        <w:t>22</w:t>
      </w:r>
    </w:p>
    <w:p w14:paraId="48AD739C">
      <w:pPr>
        <w:tabs>
          <w:tab w:val="left" w:pos="456"/>
        </w:tabs>
        <w:spacing w:before="79"/>
        <w:ind w:left="129" w:right="0" w:firstLine="0"/>
        <w:jc w:val="left"/>
        <w:rPr>
          <w:rFonts w:ascii="Palatino Linotype"/>
          <w:sz w:val="22"/>
        </w:rPr>
      </w:pPr>
      <w:r>
        <w:rPr>
          <w:spacing w:val="-5"/>
          <w:w w:val="115"/>
          <w:sz w:val="12"/>
        </w:rPr>
        <w:t>23</w:t>
      </w:r>
      <w:r>
        <w:rPr>
          <w:sz w:val="12"/>
        </w:rPr>
        <w:tab/>
      </w:r>
      <w:r>
        <w:rPr>
          <w:rFonts w:ascii="Palatino Linotype"/>
          <w:spacing w:val="-10"/>
          <w:w w:val="135"/>
          <w:sz w:val="22"/>
        </w:rPr>
        <w:t>}</w:t>
      </w:r>
    </w:p>
    <w:p w14:paraId="5A3B3A25">
      <w:pPr>
        <w:pStyle w:val="8"/>
        <w:spacing w:before="79"/>
        <w:rPr>
          <w:rFonts w:ascii="Palatino Linotype"/>
          <w:sz w:val="22"/>
        </w:rPr>
      </w:pPr>
      <w:r>
        <w:br w:type="column"/>
      </w:r>
    </w:p>
    <w:p w14:paraId="67B24BB0">
      <w:pPr>
        <w:spacing w:before="0"/>
        <w:ind w:left="129" w:right="0" w:firstLine="0"/>
        <w:jc w:val="left"/>
        <w:rPr>
          <w:rFonts w:ascii="Palatino Linotype"/>
          <w:sz w:val="22"/>
        </w:rPr>
      </w:pPr>
      <w:r>
        <w:rPr>
          <w:rFonts w:ascii="Palatino Linotype"/>
          <w:w w:val="135"/>
          <w:sz w:val="22"/>
        </w:rPr>
        <w:t>}</w:t>
      </w:r>
      <w:r>
        <w:rPr>
          <w:rFonts w:ascii="Palatino Linotype"/>
          <w:spacing w:val="28"/>
          <w:w w:val="135"/>
          <w:sz w:val="22"/>
        </w:rPr>
        <w:t xml:space="preserve"> </w:t>
      </w:r>
      <w:r>
        <w:rPr>
          <w:rFonts w:ascii="Palatino Linotype"/>
          <w:spacing w:val="10"/>
          <w:w w:val="135"/>
          <w:sz w:val="22"/>
        </w:rPr>
        <w:t>catch</w:t>
      </w:r>
      <w:r>
        <w:rPr>
          <w:rFonts w:ascii="Palatino Linotype"/>
          <w:spacing w:val="28"/>
          <w:w w:val="135"/>
          <w:sz w:val="22"/>
        </w:rPr>
        <w:t xml:space="preserve"> </w:t>
      </w:r>
      <w:r>
        <w:rPr>
          <w:rFonts w:ascii="Palatino Linotype"/>
          <w:spacing w:val="13"/>
          <w:w w:val="135"/>
          <w:sz w:val="22"/>
        </w:rPr>
        <w:t>(error)</w:t>
      </w:r>
      <w:r>
        <w:rPr>
          <w:rFonts w:ascii="Palatino Linotype"/>
          <w:spacing w:val="25"/>
          <w:w w:val="135"/>
          <w:sz w:val="22"/>
        </w:rPr>
        <w:t xml:space="preserve"> </w:t>
      </w:r>
      <w:r>
        <w:rPr>
          <w:rFonts w:ascii="Palatino Linotype"/>
          <w:spacing w:val="-10"/>
          <w:w w:val="135"/>
          <w:sz w:val="22"/>
        </w:rPr>
        <w:t>{</w:t>
      </w:r>
    </w:p>
    <w:p w14:paraId="2FF9A0E3">
      <w:pPr>
        <w:spacing w:before="29"/>
        <w:ind w:left="659" w:right="0" w:firstLine="0"/>
        <w:jc w:val="left"/>
        <w:rPr>
          <w:rFonts w:ascii="Palatino Linotype" w:hAnsi="Palatino Linotype"/>
          <w:sz w:val="22"/>
        </w:rPr>
      </w:pPr>
      <w:r>
        <w:rPr>
          <w:rFonts w:ascii="Palatino Linotype" w:hAnsi="Palatino Linotype"/>
          <w:spacing w:val="18"/>
          <w:w w:val="107"/>
          <w:sz w:val="22"/>
        </w:rPr>
        <w:t>s</w:t>
      </w:r>
      <w:r>
        <w:rPr>
          <w:rFonts w:ascii="Palatino Linotype" w:hAnsi="Palatino Linotype"/>
          <w:spacing w:val="18"/>
          <w:w w:val="74"/>
          <w:sz w:val="22"/>
        </w:rPr>
        <w:t>h</w:t>
      </w:r>
      <w:r>
        <w:rPr>
          <w:rFonts w:ascii="Palatino Linotype" w:hAnsi="Palatino Linotype"/>
          <w:spacing w:val="18"/>
          <w:w w:val="80"/>
          <w:sz w:val="22"/>
        </w:rPr>
        <w:t>o</w:t>
      </w:r>
      <w:r>
        <w:rPr>
          <w:rFonts w:ascii="Palatino Linotype" w:hAnsi="Palatino Linotype"/>
          <w:spacing w:val="18"/>
          <w:w w:val="47"/>
          <w:sz w:val="22"/>
        </w:rPr>
        <w:t>w</w:t>
      </w:r>
      <w:r>
        <w:rPr>
          <w:rFonts w:ascii="Palatino Linotype" w:hAnsi="Palatino Linotype"/>
          <w:spacing w:val="18"/>
          <w:w w:val="70"/>
          <w:sz w:val="22"/>
        </w:rPr>
        <w:t>E</w:t>
      </w:r>
      <w:r>
        <w:rPr>
          <w:rFonts w:ascii="Palatino Linotype" w:hAnsi="Palatino Linotype"/>
          <w:spacing w:val="18"/>
          <w:w w:val="116"/>
          <w:sz w:val="22"/>
        </w:rPr>
        <w:t>rr</w:t>
      </w:r>
      <w:r>
        <w:rPr>
          <w:rFonts w:ascii="Palatino Linotype" w:hAnsi="Palatino Linotype"/>
          <w:spacing w:val="18"/>
          <w:w w:val="80"/>
          <w:sz w:val="22"/>
        </w:rPr>
        <w:t>o</w:t>
      </w:r>
      <w:r>
        <w:rPr>
          <w:rFonts w:ascii="Palatino Linotype" w:hAnsi="Palatino Linotype"/>
          <w:spacing w:val="26"/>
          <w:w w:val="116"/>
          <w:sz w:val="22"/>
        </w:rPr>
        <w:t>r</w:t>
      </w:r>
      <w:r>
        <w:rPr>
          <w:rFonts w:ascii="Palatino Linotype" w:hAnsi="Palatino Linotype"/>
          <w:spacing w:val="23"/>
          <w:w w:val="141"/>
          <w:sz w:val="22"/>
        </w:rPr>
        <w:t>(</w:t>
      </w:r>
      <w:r>
        <w:rPr>
          <w:rFonts w:ascii="Palatino Linotype" w:hAnsi="Palatino Linotype"/>
          <w:color w:val="FF0000"/>
          <w:spacing w:val="24"/>
          <w:w w:val="235"/>
          <w:sz w:val="22"/>
        </w:rPr>
        <w:t>'</w:t>
      </w:r>
      <w:r>
        <w:rPr>
          <w:rFonts w:ascii="Palatino Linotype" w:hAnsi="Palatino Linotype"/>
          <w:color w:val="FF0000"/>
          <w:spacing w:val="18"/>
          <w:w w:val="71"/>
          <w:sz w:val="22"/>
        </w:rPr>
        <w:t>P</w:t>
      </w:r>
      <w:r>
        <w:rPr>
          <w:rFonts w:ascii="Palatino Linotype" w:hAnsi="Palatino Linotype"/>
          <w:color w:val="FF0000"/>
          <w:spacing w:val="18"/>
          <w:w w:val="116"/>
          <w:sz w:val="22"/>
        </w:rPr>
        <w:t>r</w:t>
      </w:r>
      <w:r>
        <w:rPr>
          <w:rFonts w:ascii="Palatino Linotype" w:hAnsi="Palatino Linotype"/>
          <w:color w:val="FF0000"/>
          <w:spacing w:val="18"/>
          <w:w w:val="93"/>
          <w:sz w:val="22"/>
        </w:rPr>
        <w:t>e</w:t>
      </w:r>
      <w:r>
        <w:rPr>
          <w:rFonts w:ascii="Palatino Linotype" w:hAnsi="Palatino Linotype"/>
          <w:color w:val="FF0000"/>
          <w:spacing w:val="18"/>
          <w:w w:val="70"/>
          <w:sz w:val="22"/>
        </w:rPr>
        <w:t>d</w:t>
      </w:r>
      <w:r>
        <w:rPr>
          <w:rFonts w:ascii="Palatino Linotype" w:hAnsi="Palatino Linotype"/>
          <w:color w:val="FF0000"/>
          <w:spacing w:val="18"/>
          <w:w w:val="163"/>
          <w:sz w:val="22"/>
        </w:rPr>
        <w:t>i</w:t>
      </w:r>
      <w:r>
        <w:rPr>
          <w:rFonts w:ascii="Palatino Linotype" w:hAnsi="Palatino Linotype"/>
          <w:color w:val="FF0000"/>
          <w:spacing w:val="19"/>
          <w:w w:val="102"/>
          <w:sz w:val="22"/>
        </w:rPr>
        <w:t>c</w:t>
      </w:r>
      <w:r>
        <w:rPr>
          <w:rFonts w:ascii="Palatino Linotype" w:hAnsi="Palatino Linotype"/>
          <w:color w:val="FF0000"/>
          <w:spacing w:val="18"/>
          <w:w w:val="144"/>
          <w:sz w:val="22"/>
        </w:rPr>
        <w:t>t</w:t>
      </w:r>
      <w:r>
        <w:rPr>
          <w:rFonts w:ascii="Palatino Linotype" w:hAnsi="Palatino Linotype"/>
          <w:color w:val="FF0000"/>
          <w:spacing w:val="18"/>
          <w:w w:val="163"/>
          <w:sz w:val="22"/>
        </w:rPr>
        <w:t>i</w:t>
      </w:r>
      <w:r>
        <w:rPr>
          <w:rFonts w:ascii="Palatino Linotype" w:hAnsi="Palatino Linotype"/>
          <w:color w:val="FF0000"/>
          <w:spacing w:val="18"/>
          <w:w w:val="80"/>
          <w:sz w:val="22"/>
        </w:rPr>
        <w:t>o</w:t>
      </w:r>
      <w:r>
        <w:rPr>
          <w:rFonts w:ascii="Palatino Linotype" w:hAnsi="Palatino Linotype"/>
          <w:color w:val="FF0000"/>
          <w:spacing w:val="27"/>
          <w:w w:val="74"/>
          <w:sz w:val="22"/>
        </w:rPr>
        <w:t>n</w:t>
      </w:r>
      <w:r>
        <w:rPr>
          <w:rFonts w:ascii="Lucida Sans Unicode" w:hAnsi="Lucida Sans Unicode"/>
          <w:color w:val="FF0000"/>
          <w:spacing w:val="26"/>
          <w:w w:val="149"/>
          <w:sz w:val="22"/>
        </w:rPr>
        <w:t>␣</w:t>
      </w:r>
      <w:r>
        <w:rPr>
          <w:rFonts w:ascii="Palatino Linotype" w:hAnsi="Palatino Linotype"/>
          <w:color w:val="FF0000"/>
          <w:spacing w:val="17"/>
          <w:w w:val="141"/>
          <w:sz w:val="22"/>
        </w:rPr>
        <w:t>f</w:t>
      </w:r>
      <w:r>
        <w:rPr>
          <w:rFonts w:ascii="Palatino Linotype" w:hAnsi="Palatino Linotype"/>
          <w:color w:val="FF0000"/>
          <w:spacing w:val="17"/>
          <w:w w:val="89"/>
          <w:sz w:val="22"/>
        </w:rPr>
        <w:t>a</w:t>
      </w:r>
      <w:r>
        <w:rPr>
          <w:rFonts w:ascii="Palatino Linotype" w:hAnsi="Palatino Linotype"/>
          <w:color w:val="FF0000"/>
          <w:spacing w:val="17"/>
          <w:w w:val="163"/>
          <w:sz w:val="22"/>
        </w:rPr>
        <w:t>i</w:t>
      </w:r>
      <w:r>
        <w:rPr>
          <w:rFonts w:ascii="Palatino Linotype" w:hAnsi="Palatino Linotype"/>
          <w:color w:val="FF0000"/>
          <w:spacing w:val="18"/>
          <w:w w:val="163"/>
          <w:sz w:val="22"/>
        </w:rPr>
        <w:t>l</w:t>
      </w:r>
      <w:r>
        <w:rPr>
          <w:rFonts w:ascii="Palatino Linotype" w:hAnsi="Palatino Linotype"/>
          <w:color w:val="FF0000"/>
          <w:spacing w:val="17"/>
          <w:w w:val="93"/>
          <w:sz w:val="22"/>
        </w:rPr>
        <w:t>e</w:t>
      </w:r>
      <w:r>
        <w:rPr>
          <w:rFonts w:ascii="Palatino Linotype" w:hAnsi="Palatino Linotype"/>
          <w:color w:val="FF0000"/>
          <w:spacing w:val="26"/>
          <w:w w:val="70"/>
          <w:sz w:val="22"/>
        </w:rPr>
        <w:t>d</w:t>
      </w:r>
      <w:r>
        <w:rPr>
          <w:rFonts w:ascii="Palatino Linotype" w:hAnsi="Palatino Linotype"/>
          <w:color w:val="FF0000"/>
          <w:spacing w:val="20"/>
          <w:w w:val="193"/>
          <w:sz w:val="22"/>
        </w:rPr>
        <w:t>:</w:t>
      </w:r>
      <w:r>
        <w:rPr>
          <w:rFonts w:ascii="Lucida Sans Unicode" w:hAnsi="Lucida Sans Unicode"/>
          <w:color w:val="FF0000"/>
          <w:spacing w:val="23"/>
          <w:w w:val="149"/>
          <w:sz w:val="22"/>
        </w:rPr>
        <w:t>␣</w:t>
      </w:r>
      <w:r>
        <w:rPr>
          <w:rFonts w:ascii="Palatino Linotype" w:hAnsi="Palatino Linotype"/>
          <w:color w:val="FF0000"/>
          <w:spacing w:val="4"/>
          <w:w w:val="235"/>
          <w:sz w:val="22"/>
        </w:rPr>
        <w:t>'</w:t>
      </w:r>
      <w:r>
        <w:rPr>
          <w:rFonts w:ascii="Palatino Linotype" w:hAnsi="Palatino Linotype"/>
          <w:color w:val="FF0000"/>
          <w:spacing w:val="75"/>
          <w:w w:val="120"/>
          <w:sz w:val="22"/>
        </w:rPr>
        <w:t xml:space="preserve">  </w:t>
      </w:r>
      <w:r>
        <w:rPr>
          <w:rFonts w:ascii="Palatino Linotype" w:hAnsi="Palatino Linotype"/>
          <w:spacing w:val="18"/>
          <w:w w:val="120"/>
          <w:sz w:val="22"/>
        </w:rPr>
        <w:t>+</w:t>
      </w:r>
      <w:r>
        <w:rPr>
          <w:rFonts w:ascii="Palatino Linotype" w:hAnsi="Palatino Linotype"/>
          <w:spacing w:val="66"/>
          <w:w w:val="150"/>
          <w:sz w:val="22"/>
        </w:rPr>
        <w:t xml:space="preserve">  </w:t>
      </w:r>
      <w:r>
        <w:rPr>
          <w:rFonts w:ascii="Palatino Linotype" w:hAnsi="Palatino Linotype"/>
          <w:spacing w:val="12"/>
          <w:w w:val="120"/>
          <w:sz w:val="22"/>
        </w:rPr>
        <w:t>error.message);</w:t>
      </w:r>
    </w:p>
    <w:p w14:paraId="317AD50E">
      <w:pPr>
        <w:spacing w:before="9"/>
        <w:ind w:left="129" w:right="0" w:firstLine="0"/>
        <w:jc w:val="left"/>
        <w:rPr>
          <w:rFonts w:ascii="Palatino Linotype"/>
          <w:sz w:val="22"/>
        </w:rPr>
      </w:pPr>
      <w:r>
        <w:rPr>
          <w:rFonts w:ascii="Palatino Linotype"/>
          <w:spacing w:val="-10"/>
          <w:w w:val="155"/>
          <w:sz w:val="22"/>
        </w:rPr>
        <w:t>}</w:t>
      </w:r>
    </w:p>
    <w:p w14:paraId="7D50B345">
      <w:pPr>
        <w:spacing w:after="0"/>
        <w:jc w:val="left"/>
        <w:rPr>
          <w:rFonts w:ascii="Palatino Linotype"/>
          <w:sz w:val="22"/>
        </w:rPr>
        <w:sectPr>
          <w:type w:val="continuous"/>
          <w:pgSz w:w="11910" w:h="16840"/>
          <w:pgMar w:top="3060" w:right="992" w:bottom="280" w:left="992" w:header="657" w:footer="912" w:gutter="0"/>
          <w:cols w:equalWidth="0" w:num="2">
            <w:col w:w="611" w:space="239"/>
            <w:col w:w="9076"/>
          </w:cols>
        </w:sectPr>
      </w:pPr>
    </w:p>
    <w:p w14:paraId="25B651DB">
      <w:pPr>
        <w:spacing w:before="158"/>
        <w:ind w:left="129" w:right="0" w:firstLine="0"/>
        <w:jc w:val="left"/>
        <w:rPr>
          <w:sz w:val="12"/>
        </w:rPr>
      </w:pPr>
      <w:r>
        <w:rPr>
          <w:spacing w:val="-5"/>
          <w:sz w:val="12"/>
        </w:rPr>
        <w:t>24</w:t>
      </w:r>
    </w:p>
    <w:p w14:paraId="64D807BE">
      <w:pPr>
        <w:tabs>
          <w:tab w:val="left" w:pos="462"/>
        </w:tabs>
        <w:spacing w:before="80"/>
        <w:ind w:left="129" w:right="0" w:firstLine="0"/>
        <w:jc w:val="left"/>
        <w:rPr>
          <w:rFonts w:ascii="Palatino Linotype"/>
          <w:sz w:val="22"/>
        </w:rPr>
      </w:pPr>
      <w:r>
        <w:rPr>
          <w:spacing w:val="-5"/>
          <w:w w:val="125"/>
          <w:sz w:val="12"/>
        </w:rPr>
        <w:t>25</w:t>
      </w:r>
      <w:r>
        <w:rPr>
          <w:sz w:val="12"/>
        </w:rPr>
        <w:tab/>
      </w:r>
      <w:r>
        <w:rPr>
          <w:rFonts w:ascii="Palatino Linotype"/>
          <w:spacing w:val="12"/>
          <w:w w:val="115"/>
          <w:sz w:val="22"/>
        </w:rPr>
        <w:t>function</w:t>
      </w:r>
      <w:r>
        <w:rPr>
          <w:rFonts w:ascii="Palatino Linotype"/>
          <w:spacing w:val="29"/>
          <w:w w:val="115"/>
          <w:sz w:val="22"/>
        </w:rPr>
        <w:t xml:space="preserve">  </w:t>
      </w:r>
      <w:r>
        <w:rPr>
          <w:rFonts w:ascii="Palatino Linotype"/>
          <w:spacing w:val="14"/>
          <w:w w:val="115"/>
          <w:sz w:val="22"/>
        </w:rPr>
        <w:t>displayResult(result)</w:t>
      </w:r>
      <w:r>
        <w:rPr>
          <w:rFonts w:ascii="Palatino Linotype"/>
          <w:spacing w:val="22"/>
          <w:w w:val="115"/>
          <w:sz w:val="22"/>
        </w:rPr>
        <w:t xml:space="preserve">  </w:t>
      </w:r>
      <w:r>
        <w:rPr>
          <w:rFonts w:ascii="Palatino Linotype"/>
          <w:spacing w:val="-10"/>
          <w:w w:val="115"/>
          <w:sz w:val="22"/>
        </w:rPr>
        <w:t>{</w:t>
      </w:r>
    </w:p>
    <w:p w14:paraId="57F2E7A9">
      <w:pPr>
        <w:tabs>
          <w:tab w:val="left" w:pos="985"/>
        </w:tabs>
        <w:spacing w:before="39"/>
        <w:ind w:left="129" w:right="0" w:firstLine="0"/>
        <w:jc w:val="left"/>
        <w:rPr>
          <w:rFonts w:ascii="Palatino Linotype"/>
          <w:sz w:val="22"/>
        </w:rPr>
      </w:pPr>
      <w:r>
        <w:rPr>
          <w:spacing w:val="-5"/>
          <w:w w:val="120"/>
          <w:sz w:val="12"/>
        </w:rPr>
        <w:t>26</w:t>
      </w:r>
      <w:r>
        <w:rPr>
          <w:sz w:val="12"/>
        </w:rPr>
        <w:tab/>
      </w:r>
      <w:r>
        <w:rPr>
          <w:rFonts w:ascii="Palatino Linotype"/>
          <w:spacing w:val="10"/>
          <w:w w:val="115"/>
          <w:sz w:val="22"/>
        </w:rPr>
        <w:t>const</w:t>
      </w:r>
      <w:r>
        <w:rPr>
          <w:rFonts w:ascii="Palatino Linotype"/>
          <w:spacing w:val="26"/>
          <w:w w:val="115"/>
          <w:sz w:val="22"/>
        </w:rPr>
        <w:t xml:space="preserve">  </w:t>
      </w:r>
      <w:r>
        <w:rPr>
          <w:rFonts w:ascii="Palatino Linotype"/>
          <w:spacing w:val="12"/>
          <w:w w:val="115"/>
          <w:sz w:val="22"/>
        </w:rPr>
        <w:t>container</w:t>
      </w:r>
      <w:r>
        <w:rPr>
          <w:rFonts w:ascii="Palatino Linotype"/>
          <w:spacing w:val="23"/>
          <w:w w:val="115"/>
          <w:sz w:val="22"/>
        </w:rPr>
        <w:t xml:space="preserve">  </w:t>
      </w:r>
      <w:r>
        <w:rPr>
          <w:rFonts w:ascii="Palatino Linotype"/>
          <w:w w:val="115"/>
          <w:sz w:val="22"/>
        </w:rPr>
        <w:t>=</w:t>
      </w:r>
      <w:r>
        <w:rPr>
          <w:rFonts w:ascii="Palatino Linotype"/>
          <w:spacing w:val="23"/>
          <w:w w:val="115"/>
          <w:sz w:val="22"/>
        </w:rPr>
        <w:t xml:space="preserve">  </w:t>
      </w:r>
      <w:r>
        <w:rPr>
          <w:rFonts w:ascii="Palatino Linotype"/>
          <w:spacing w:val="13"/>
          <w:w w:val="115"/>
          <w:sz w:val="22"/>
        </w:rPr>
        <w:t>document.</w:t>
      </w:r>
      <w:r>
        <w:rPr>
          <w:rFonts w:ascii="Palatino Linotype"/>
          <w:spacing w:val="-37"/>
          <w:w w:val="115"/>
          <w:sz w:val="22"/>
        </w:rPr>
        <w:t xml:space="preserve"> </w:t>
      </w:r>
      <w:r>
        <w:rPr>
          <w:rFonts w:ascii="Palatino Linotype"/>
          <w:spacing w:val="15"/>
          <w:w w:val="81"/>
          <w:sz w:val="22"/>
        </w:rPr>
        <w:t>g</w:t>
      </w:r>
      <w:r>
        <w:rPr>
          <w:rFonts w:ascii="Palatino Linotype"/>
          <w:spacing w:val="15"/>
          <w:w w:val="96"/>
          <w:sz w:val="22"/>
        </w:rPr>
        <w:t>e</w:t>
      </w:r>
      <w:r>
        <w:rPr>
          <w:rFonts w:ascii="Palatino Linotype"/>
          <w:spacing w:val="15"/>
          <w:w w:val="147"/>
          <w:sz w:val="22"/>
        </w:rPr>
        <w:t>t</w:t>
      </w:r>
      <w:r>
        <w:rPr>
          <w:rFonts w:ascii="Palatino Linotype"/>
          <w:spacing w:val="15"/>
          <w:w w:val="73"/>
          <w:sz w:val="22"/>
        </w:rPr>
        <w:t>E</w:t>
      </w:r>
      <w:r>
        <w:rPr>
          <w:rFonts w:ascii="Palatino Linotype"/>
          <w:spacing w:val="15"/>
          <w:w w:val="166"/>
          <w:sz w:val="22"/>
        </w:rPr>
        <w:t>l</w:t>
      </w:r>
      <w:r>
        <w:rPr>
          <w:rFonts w:ascii="Palatino Linotype"/>
          <w:spacing w:val="15"/>
          <w:w w:val="96"/>
          <w:sz w:val="22"/>
        </w:rPr>
        <w:t>e</w:t>
      </w:r>
      <w:r>
        <w:rPr>
          <w:rFonts w:ascii="Palatino Linotype"/>
          <w:spacing w:val="15"/>
          <w:w w:val="46"/>
          <w:sz w:val="22"/>
        </w:rPr>
        <w:t>m</w:t>
      </w:r>
      <w:r>
        <w:rPr>
          <w:rFonts w:ascii="Palatino Linotype"/>
          <w:spacing w:val="15"/>
          <w:w w:val="96"/>
          <w:sz w:val="22"/>
        </w:rPr>
        <w:t>e</w:t>
      </w:r>
      <w:r>
        <w:rPr>
          <w:rFonts w:ascii="Palatino Linotype"/>
          <w:spacing w:val="15"/>
          <w:w w:val="77"/>
          <w:sz w:val="22"/>
        </w:rPr>
        <w:t>n</w:t>
      </w:r>
      <w:r>
        <w:rPr>
          <w:rFonts w:ascii="Palatino Linotype"/>
          <w:spacing w:val="15"/>
          <w:w w:val="147"/>
          <w:sz w:val="22"/>
        </w:rPr>
        <w:t>t</w:t>
      </w:r>
      <w:r>
        <w:rPr>
          <w:rFonts w:ascii="Palatino Linotype"/>
          <w:spacing w:val="15"/>
          <w:w w:val="73"/>
          <w:sz w:val="22"/>
        </w:rPr>
        <w:t>B</w:t>
      </w:r>
      <w:r>
        <w:rPr>
          <w:rFonts w:ascii="Palatino Linotype"/>
          <w:spacing w:val="15"/>
          <w:w w:val="81"/>
          <w:sz w:val="22"/>
        </w:rPr>
        <w:t>y</w:t>
      </w:r>
      <w:r>
        <w:rPr>
          <w:rFonts w:ascii="Palatino Linotype"/>
          <w:spacing w:val="15"/>
          <w:w w:val="142"/>
          <w:sz w:val="22"/>
        </w:rPr>
        <w:t>I</w:t>
      </w:r>
      <w:r>
        <w:rPr>
          <w:rFonts w:ascii="Palatino Linotype"/>
          <w:spacing w:val="23"/>
          <w:w w:val="73"/>
          <w:sz w:val="22"/>
        </w:rPr>
        <w:t>d</w:t>
      </w:r>
      <w:r>
        <w:rPr>
          <w:rFonts w:ascii="Palatino Linotype"/>
          <w:spacing w:val="19"/>
          <w:w w:val="144"/>
          <w:sz w:val="22"/>
        </w:rPr>
        <w:t>(</w:t>
      </w:r>
      <w:r>
        <w:rPr>
          <w:rFonts w:ascii="Palatino Linotype"/>
          <w:color w:val="FF0000"/>
          <w:spacing w:val="17"/>
          <w:w w:val="238"/>
          <w:sz w:val="22"/>
        </w:rPr>
        <w:t>'</w:t>
      </w:r>
      <w:r>
        <w:rPr>
          <w:rFonts w:ascii="Palatino Linotype"/>
          <w:color w:val="FF0000"/>
          <w:spacing w:val="12"/>
          <w:w w:val="119"/>
          <w:sz w:val="22"/>
        </w:rPr>
        <w:t>r</w:t>
      </w:r>
      <w:r>
        <w:rPr>
          <w:rFonts w:ascii="Palatino Linotype"/>
          <w:color w:val="FF0000"/>
          <w:spacing w:val="12"/>
          <w:w w:val="96"/>
          <w:sz w:val="22"/>
        </w:rPr>
        <w:t>e</w:t>
      </w:r>
      <w:r>
        <w:rPr>
          <w:rFonts w:ascii="Palatino Linotype"/>
          <w:color w:val="FF0000"/>
          <w:spacing w:val="12"/>
          <w:w w:val="110"/>
          <w:sz w:val="22"/>
        </w:rPr>
        <w:t>s</w:t>
      </w:r>
      <w:r>
        <w:rPr>
          <w:rFonts w:ascii="Palatino Linotype"/>
          <w:color w:val="FF0000"/>
          <w:spacing w:val="12"/>
          <w:w w:val="74"/>
          <w:sz w:val="22"/>
        </w:rPr>
        <w:t>u</w:t>
      </w:r>
      <w:r>
        <w:rPr>
          <w:rFonts w:ascii="Palatino Linotype"/>
          <w:color w:val="FF0000"/>
          <w:spacing w:val="12"/>
          <w:w w:val="166"/>
          <w:sz w:val="22"/>
        </w:rPr>
        <w:t>l</w:t>
      </w:r>
      <w:r>
        <w:rPr>
          <w:rFonts w:ascii="Palatino Linotype"/>
          <w:color w:val="FF0000"/>
          <w:spacing w:val="32"/>
          <w:w w:val="147"/>
          <w:sz w:val="22"/>
        </w:rPr>
        <w:t>t</w:t>
      </w:r>
      <w:r>
        <w:rPr>
          <w:rFonts w:ascii="Palatino Linotype"/>
          <w:color w:val="FF0000"/>
          <w:w w:val="144"/>
          <w:sz w:val="22"/>
        </w:rPr>
        <w:t>-</w:t>
      </w:r>
      <w:r>
        <w:rPr>
          <w:rFonts w:ascii="Palatino Linotype"/>
          <w:color w:val="FF0000"/>
          <w:spacing w:val="-37"/>
          <w:w w:val="114"/>
          <w:sz w:val="22"/>
        </w:rPr>
        <w:t xml:space="preserve"> </w:t>
      </w:r>
      <w:r>
        <w:rPr>
          <w:rFonts w:ascii="Palatino Linotype"/>
          <w:color w:val="FF0000"/>
          <w:spacing w:val="11"/>
          <w:w w:val="115"/>
          <w:sz w:val="22"/>
        </w:rPr>
        <w:t>container'</w:t>
      </w:r>
      <w:r>
        <w:rPr>
          <w:rFonts w:ascii="Palatino Linotype"/>
          <w:spacing w:val="11"/>
          <w:w w:val="115"/>
          <w:sz w:val="22"/>
        </w:rPr>
        <w:t>);</w:t>
      </w:r>
    </w:p>
    <w:p w14:paraId="7E65B5D4">
      <w:pPr>
        <w:tabs>
          <w:tab w:val="left" w:pos="985"/>
        </w:tabs>
        <w:spacing w:before="40" w:line="271" w:lineRule="auto"/>
        <w:ind w:left="1381" w:right="583" w:hanging="1252"/>
        <w:jc w:val="left"/>
        <w:rPr>
          <w:rFonts w:ascii="Palatino Linotype"/>
          <w:sz w:val="22"/>
        </w:rPr>
      </w:pPr>
      <w:r>
        <w:rPr>
          <w:spacing w:val="-6"/>
          <w:w w:val="120"/>
          <w:sz w:val="12"/>
        </w:rPr>
        <w:t>27</w:t>
      </w:r>
      <w:r>
        <w:rPr>
          <w:sz w:val="12"/>
        </w:rPr>
        <w:tab/>
      </w:r>
      <w:r>
        <w:rPr>
          <w:rFonts w:ascii="Palatino Linotype"/>
          <w:spacing w:val="10"/>
          <w:w w:val="120"/>
          <w:sz w:val="22"/>
        </w:rPr>
        <w:t>const</w:t>
      </w:r>
      <w:r>
        <w:rPr>
          <w:rFonts w:ascii="Palatino Linotype"/>
          <w:spacing w:val="32"/>
          <w:w w:val="135"/>
          <w:sz w:val="22"/>
        </w:rPr>
        <w:t xml:space="preserve"> </w:t>
      </w:r>
      <w:r>
        <w:rPr>
          <w:rFonts w:ascii="Palatino Linotype"/>
          <w:spacing w:val="9"/>
          <w:w w:val="135"/>
          <w:sz w:val="22"/>
        </w:rPr>
        <w:t>icon</w:t>
      </w:r>
      <w:r>
        <w:rPr>
          <w:rFonts w:ascii="Palatino Linotype"/>
          <w:spacing w:val="35"/>
          <w:w w:val="135"/>
          <w:sz w:val="22"/>
        </w:rPr>
        <w:t xml:space="preserve"> </w:t>
      </w:r>
      <w:r>
        <w:rPr>
          <w:rFonts w:ascii="Palatino Linotype"/>
          <w:w w:val="120"/>
          <w:sz w:val="22"/>
        </w:rPr>
        <w:t>=</w:t>
      </w:r>
      <w:r>
        <w:rPr>
          <w:rFonts w:ascii="Palatino Linotype"/>
          <w:spacing w:val="34"/>
          <w:w w:val="135"/>
          <w:sz w:val="22"/>
        </w:rPr>
        <w:t xml:space="preserve"> </w:t>
      </w:r>
      <w:r>
        <w:rPr>
          <w:rFonts w:ascii="Palatino Linotype"/>
          <w:spacing w:val="12"/>
          <w:w w:val="135"/>
          <w:sz w:val="22"/>
        </w:rPr>
        <w:t>result.</w:t>
      </w:r>
      <w:r>
        <w:rPr>
          <w:rFonts w:ascii="Palatino Linotype"/>
          <w:spacing w:val="-53"/>
          <w:w w:val="135"/>
          <w:sz w:val="22"/>
        </w:rPr>
        <w:t xml:space="preserve"> </w:t>
      </w:r>
      <w:r>
        <w:rPr>
          <w:rFonts w:ascii="Palatino Linotype"/>
          <w:spacing w:val="12"/>
          <w:w w:val="135"/>
          <w:sz w:val="22"/>
        </w:rPr>
        <w:t>prediction</w:t>
      </w:r>
      <w:r>
        <w:rPr>
          <w:rFonts w:ascii="Palatino Linotype"/>
          <w:spacing w:val="39"/>
          <w:w w:val="135"/>
          <w:sz w:val="22"/>
        </w:rPr>
        <w:t xml:space="preserve"> </w:t>
      </w:r>
      <w:r>
        <w:rPr>
          <w:rFonts w:ascii="Palatino Linotype"/>
          <w:w w:val="120"/>
          <w:sz w:val="22"/>
        </w:rPr>
        <w:t>===</w:t>
      </w:r>
      <w:r>
        <w:rPr>
          <w:rFonts w:ascii="Palatino Linotype"/>
          <w:spacing w:val="36"/>
          <w:w w:val="134"/>
          <w:sz w:val="22"/>
        </w:rPr>
        <w:t xml:space="preserve"> </w:t>
      </w:r>
      <w:r>
        <w:rPr>
          <w:rFonts w:ascii="Palatino Linotype"/>
          <w:color w:val="FF0000"/>
          <w:spacing w:val="20"/>
          <w:w w:val="238"/>
          <w:sz w:val="22"/>
        </w:rPr>
        <w:t>'</w:t>
      </w:r>
      <w:r>
        <w:rPr>
          <w:rFonts w:ascii="Palatino Linotype"/>
          <w:color w:val="FF0000"/>
          <w:spacing w:val="14"/>
          <w:w w:val="46"/>
          <w:sz w:val="22"/>
        </w:rPr>
        <w:t>m</w:t>
      </w:r>
      <w:r>
        <w:rPr>
          <w:rFonts w:ascii="Palatino Linotype"/>
          <w:color w:val="FF0000"/>
          <w:spacing w:val="14"/>
          <w:w w:val="92"/>
          <w:sz w:val="22"/>
        </w:rPr>
        <w:t>a</w:t>
      </w:r>
      <w:r>
        <w:rPr>
          <w:rFonts w:ascii="Palatino Linotype"/>
          <w:color w:val="FF0000"/>
          <w:spacing w:val="14"/>
          <w:w w:val="166"/>
          <w:sz w:val="22"/>
        </w:rPr>
        <w:t>li</w:t>
      </w:r>
      <w:r>
        <w:rPr>
          <w:rFonts w:ascii="Palatino Linotype"/>
          <w:color w:val="FF0000"/>
          <w:spacing w:val="14"/>
          <w:w w:val="105"/>
          <w:sz w:val="22"/>
        </w:rPr>
        <w:t>c</w:t>
      </w:r>
      <w:r>
        <w:rPr>
          <w:rFonts w:ascii="Palatino Linotype"/>
          <w:color w:val="FF0000"/>
          <w:spacing w:val="14"/>
          <w:w w:val="166"/>
          <w:sz w:val="22"/>
        </w:rPr>
        <w:t>i</w:t>
      </w:r>
      <w:r>
        <w:rPr>
          <w:rFonts w:ascii="Palatino Linotype"/>
          <w:color w:val="FF0000"/>
          <w:spacing w:val="14"/>
          <w:w w:val="83"/>
          <w:sz w:val="22"/>
        </w:rPr>
        <w:t>o</w:t>
      </w:r>
      <w:r>
        <w:rPr>
          <w:rFonts w:ascii="Palatino Linotype"/>
          <w:color w:val="FF0000"/>
          <w:spacing w:val="14"/>
          <w:w w:val="74"/>
          <w:sz w:val="22"/>
        </w:rPr>
        <w:t>u</w:t>
      </w:r>
      <w:r>
        <w:rPr>
          <w:rFonts w:ascii="Palatino Linotype"/>
          <w:color w:val="FF0000"/>
          <w:spacing w:val="25"/>
          <w:w w:val="110"/>
          <w:sz w:val="22"/>
        </w:rPr>
        <w:t>s</w:t>
      </w:r>
      <w:r>
        <w:rPr>
          <w:rFonts w:ascii="Palatino Linotype"/>
          <w:color w:val="FF0000"/>
          <w:w w:val="238"/>
          <w:sz w:val="22"/>
        </w:rPr>
        <w:t>'</w:t>
      </w:r>
      <w:r>
        <w:rPr>
          <w:rFonts w:ascii="Palatino Linotype"/>
          <w:color w:val="FF0000"/>
          <w:spacing w:val="29"/>
          <w:w w:val="135"/>
          <w:sz w:val="22"/>
        </w:rPr>
        <w:t xml:space="preserve"> </w:t>
      </w:r>
      <w:r>
        <w:rPr>
          <w:rFonts w:ascii="Palatino Linotype"/>
          <w:w w:val="135"/>
          <w:sz w:val="22"/>
        </w:rPr>
        <w:t>?</w:t>
      </w:r>
      <w:r>
        <w:rPr>
          <w:rFonts w:ascii="Palatino Linotype"/>
          <w:spacing w:val="33"/>
          <w:w w:val="135"/>
          <w:sz w:val="22"/>
        </w:rPr>
        <w:t xml:space="preserve"> </w:t>
      </w:r>
      <w:r>
        <w:rPr>
          <w:rFonts w:ascii="Palatino Linotype"/>
          <w:color w:val="FF0000"/>
          <w:spacing w:val="12"/>
          <w:w w:val="135"/>
          <w:sz w:val="22"/>
        </w:rPr>
        <w:t>'bug'</w:t>
      </w:r>
      <w:r>
        <w:rPr>
          <w:rFonts w:ascii="Palatino Linotype"/>
          <w:color w:val="FF0000"/>
          <w:spacing w:val="-7"/>
          <w:w w:val="200"/>
          <w:sz w:val="22"/>
        </w:rPr>
        <w:t xml:space="preserve"> </w:t>
      </w:r>
      <w:r>
        <w:rPr>
          <w:rFonts w:ascii="Palatino Linotype"/>
          <w:w w:val="200"/>
          <w:sz w:val="22"/>
        </w:rPr>
        <w:t>:</w:t>
      </w:r>
      <w:r>
        <w:rPr>
          <w:rFonts w:ascii="Palatino Linotype"/>
          <w:spacing w:val="-3"/>
          <w:w w:val="200"/>
          <w:sz w:val="22"/>
        </w:rPr>
        <w:t xml:space="preserve"> </w:t>
      </w:r>
      <w:r>
        <w:rPr>
          <w:rFonts w:ascii="Palatino Linotype"/>
          <w:color w:val="FF0000"/>
          <w:spacing w:val="12"/>
          <w:w w:val="135"/>
          <w:sz w:val="22"/>
        </w:rPr>
        <w:t xml:space="preserve">'shield </w:t>
      </w:r>
      <w:r>
        <w:rPr>
          <w:rFonts w:ascii="Palatino Linotype"/>
          <w:color w:val="FF0000"/>
          <w:spacing w:val="-6"/>
          <w:w w:val="200"/>
          <w:sz w:val="22"/>
        </w:rPr>
        <w:t>'</w:t>
      </w:r>
      <w:r>
        <w:rPr>
          <w:rFonts w:ascii="Palatino Linotype"/>
          <w:spacing w:val="-6"/>
          <w:w w:val="200"/>
          <w:sz w:val="22"/>
        </w:rPr>
        <w:t>;</w:t>
      </w:r>
    </w:p>
    <w:p w14:paraId="4F9EBCA6">
      <w:pPr>
        <w:tabs>
          <w:tab w:val="left" w:pos="985"/>
        </w:tabs>
        <w:spacing w:before="2" w:line="271" w:lineRule="auto"/>
        <w:ind w:left="1381" w:right="583" w:hanging="1252"/>
        <w:jc w:val="left"/>
        <w:rPr>
          <w:rFonts w:ascii="Palatino Linotype"/>
          <w:sz w:val="22"/>
        </w:rPr>
      </w:pPr>
      <w:r>
        <w:rPr>
          <w:spacing w:val="-6"/>
          <w:w w:val="120"/>
          <w:sz w:val="12"/>
        </w:rPr>
        <w:t>28</w:t>
      </w:r>
      <w:r>
        <w:rPr>
          <w:sz w:val="12"/>
        </w:rPr>
        <w:tab/>
      </w:r>
      <w:r>
        <w:rPr>
          <w:rFonts w:ascii="Palatino Linotype"/>
          <w:spacing w:val="10"/>
          <w:w w:val="120"/>
          <w:sz w:val="22"/>
        </w:rPr>
        <w:t>const</w:t>
      </w:r>
      <w:r>
        <w:rPr>
          <w:rFonts w:ascii="Palatino Linotype"/>
          <w:spacing w:val="30"/>
          <w:w w:val="135"/>
          <w:sz w:val="22"/>
        </w:rPr>
        <w:t xml:space="preserve"> </w:t>
      </w:r>
      <w:r>
        <w:rPr>
          <w:rFonts w:ascii="Palatino Linotype"/>
          <w:spacing w:val="10"/>
          <w:w w:val="135"/>
          <w:sz w:val="22"/>
        </w:rPr>
        <w:t>color</w:t>
      </w:r>
      <w:r>
        <w:rPr>
          <w:rFonts w:ascii="Palatino Linotype"/>
          <w:spacing w:val="32"/>
          <w:w w:val="135"/>
          <w:sz w:val="22"/>
        </w:rPr>
        <w:t xml:space="preserve"> </w:t>
      </w:r>
      <w:r>
        <w:rPr>
          <w:rFonts w:ascii="Palatino Linotype"/>
          <w:w w:val="120"/>
          <w:sz w:val="22"/>
        </w:rPr>
        <w:t>=</w:t>
      </w:r>
      <w:r>
        <w:rPr>
          <w:rFonts w:ascii="Palatino Linotype"/>
          <w:spacing w:val="32"/>
          <w:w w:val="135"/>
          <w:sz w:val="22"/>
        </w:rPr>
        <w:t xml:space="preserve"> </w:t>
      </w:r>
      <w:r>
        <w:rPr>
          <w:rFonts w:ascii="Palatino Linotype"/>
          <w:spacing w:val="12"/>
          <w:w w:val="135"/>
          <w:sz w:val="22"/>
        </w:rPr>
        <w:t>result.</w:t>
      </w:r>
      <w:r>
        <w:rPr>
          <w:rFonts w:ascii="Palatino Linotype"/>
          <w:spacing w:val="-53"/>
          <w:w w:val="135"/>
          <w:sz w:val="22"/>
        </w:rPr>
        <w:t xml:space="preserve"> </w:t>
      </w:r>
      <w:r>
        <w:rPr>
          <w:rFonts w:ascii="Palatino Linotype"/>
          <w:spacing w:val="12"/>
          <w:w w:val="135"/>
          <w:sz w:val="22"/>
        </w:rPr>
        <w:t>prediction</w:t>
      </w:r>
      <w:r>
        <w:rPr>
          <w:rFonts w:ascii="Palatino Linotype"/>
          <w:spacing w:val="36"/>
          <w:w w:val="135"/>
          <w:sz w:val="22"/>
        </w:rPr>
        <w:t xml:space="preserve"> </w:t>
      </w:r>
      <w:r>
        <w:rPr>
          <w:rFonts w:ascii="Palatino Linotype"/>
          <w:w w:val="120"/>
          <w:sz w:val="22"/>
        </w:rPr>
        <w:t>===</w:t>
      </w:r>
      <w:r>
        <w:rPr>
          <w:rFonts w:ascii="Palatino Linotype"/>
          <w:spacing w:val="34"/>
          <w:w w:val="134"/>
          <w:sz w:val="22"/>
        </w:rPr>
        <w:t xml:space="preserve"> </w:t>
      </w:r>
      <w:r>
        <w:rPr>
          <w:rFonts w:ascii="Palatino Linotype"/>
          <w:color w:val="FF0000"/>
          <w:spacing w:val="20"/>
          <w:w w:val="238"/>
          <w:sz w:val="22"/>
        </w:rPr>
        <w:t>'</w:t>
      </w:r>
      <w:r>
        <w:rPr>
          <w:rFonts w:ascii="Palatino Linotype"/>
          <w:color w:val="FF0000"/>
          <w:spacing w:val="14"/>
          <w:w w:val="46"/>
          <w:sz w:val="22"/>
        </w:rPr>
        <w:t>m</w:t>
      </w:r>
      <w:r>
        <w:rPr>
          <w:rFonts w:ascii="Palatino Linotype"/>
          <w:color w:val="FF0000"/>
          <w:spacing w:val="14"/>
          <w:w w:val="92"/>
          <w:sz w:val="22"/>
        </w:rPr>
        <w:t>a</w:t>
      </w:r>
      <w:r>
        <w:rPr>
          <w:rFonts w:ascii="Palatino Linotype"/>
          <w:color w:val="FF0000"/>
          <w:spacing w:val="14"/>
          <w:w w:val="166"/>
          <w:sz w:val="22"/>
        </w:rPr>
        <w:t>li</w:t>
      </w:r>
      <w:r>
        <w:rPr>
          <w:rFonts w:ascii="Palatino Linotype"/>
          <w:color w:val="FF0000"/>
          <w:spacing w:val="14"/>
          <w:w w:val="105"/>
          <w:sz w:val="22"/>
        </w:rPr>
        <w:t>c</w:t>
      </w:r>
      <w:r>
        <w:rPr>
          <w:rFonts w:ascii="Palatino Linotype"/>
          <w:color w:val="FF0000"/>
          <w:spacing w:val="14"/>
          <w:w w:val="166"/>
          <w:sz w:val="22"/>
        </w:rPr>
        <w:t>i</w:t>
      </w:r>
      <w:r>
        <w:rPr>
          <w:rFonts w:ascii="Palatino Linotype"/>
          <w:color w:val="FF0000"/>
          <w:spacing w:val="14"/>
          <w:w w:val="83"/>
          <w:sz w:val="22"/>
        </w:rPr>
        <w:t>o</w:t>
      </w:r>
      <w:r>
        <w:rPr>
          <w:rFonts w:ascii="Palatino Linotype"/>
          <w:color w:val="FF0000"/>
          <w:spacing w:val="14"/>
          <w:w w:val="74"/>
          <w:sz w:val="22"/>
        </w:rPr>
        <w:t>u</w:t>
      </w:r>
      <w:r>
        <w:rPr>
          <w:rFonts w:ascii="Palatino Linotype"/>
          <w:color w:val="FF0000"/>
          <w:spacing w:val="25"/>
          <w:w w:val="110"/>
          <w:sz w:val="22"/>
        </w:rPr>
        <w:t>s</w:t>
      </w:r>
      <w:r>
        <w:rPr>
          <w:rFonts w:ascii="Palatino Linotype"/>
          <w:color w:val="FF0000"/>
          <w:w w:val="238"/>
          <w:sz w:val="22"/>
        </w:rPr>
        <w:t>'</w:t>
      </w:r>
      <w:r>
        <w:rPr>
          <w:rFonts w:ascii="Palatino Linotype"/>
          <w:color w:val="FF0000"/>
          <w:spacing w:val="26"/>
          <w:w w:val="135"/>
          <w:sz w:val="22"/>
        </w:rPr>
        <w:t xml:space="preserve"> </w:t>
      </w:r>
      <w:r>
        <w:rPr>
          <w:rFonts w:ascii="Palatino Linotype"/>
          <w:w w:val="135"/>
          <w:sz w:val="22"/>
        </w:rPr>
        <w:t>?</w:t>
      </w:r>
      <w:r>
        <w:rPr>
          <w:rFonts w:ascii="Palatino Linotype"/>
          <w:spacing w:val="25"/>
          <w:w w:val="145"/>
          <w:sz w:val="22"/>
        </w:rPr>
        <w:t xml:space="preserve"> </w:t>
      </w:r>
      <w:r>
        <w:rPr>
          <w:rFonts w:ascii="Palatino Linotype"/>
          <w:color w:val="FF0000"/>
          <w:spacing w:val="12"/>
          <w:w w:val="145"/>
          <w:sz w:val="22"/>
        </w:rPr>
        <w:t>'red'</w:t>
      </w:r>
      <w:r>
        <w:rPr>
          <w:rFonts w:ascii="Palatino Linotype"/>
          <w:color w:val="FF0000"/>
          <w:spacing w:val="-9"/>
          <w:w w:val="200"/>
          <w:sz w:val="22"/>
        </w:rPr>
        <w:t xml:space="preserve"> </w:t>
      </w:r>
      <w:r>
        <w:rPr>
          <w:rFonts w:ascii="Palatino Linotype"/>
          <w:w w:val="200"/>
          <w:sz w:val="22"/>
        </w:rPr>
        <w:t>:</w:t>
      </w:r>
      <w:r>
        <w:rPr>
          <w:rFonts w:ascii="Palatino Linotype"/>
          <w:spacing w:val="-5"/>
          <w:w w:val="200"/>
          <w:sz w:val="22"/>
        </w:rPr>
        <w:t xml:space="preserve"> </w:t>
      </w:r>
      <w:r>
        <w:rPr>
          <w:rFonts w:ascii="Palatino Linotype"/>
          <w:color w:val="FF0000"/>
          <w:spacing w:val="11"/>
          <w:w w:val="135"/>
          <w:sz w:val="22"/>
        </w:rPr>
        <w:t xml:space="preserve">'green </w:t>
      </w:r>
      <w:r>
        <w:rPr>
          <w:rFonts w:ascii="Palatino Linotype"/>
          <w:color w:val="FF0000"/>
          <w:spacing w:val="-6"/>
          <w:w w:val="200"/>
          <w:sz w:val="22"/>
        </w:rPr>
        <w:t>'</w:t>
      </w:r>
      <w:r>
        <w:rPr>
          <w:rFonts w:ascii="Palatino Linotype"/>
          <w:spacing w:val="-6"/>
          <w:w w:val="200"/>
          <w:sz w:val="22"/>
        </w:rPr>
        <w:t>;</w:t>
      </w:r>
    </w:p>
    <w:p w14:paraId="5BA5B48C">
      <w:pPr>
        <w:spacing w:before="120"/>
        <w:ind w:left="129" w:right="0" w:firstLine="0"/>
        <w:jc w:val="left"/>
        <w:rPr>
          <w:sz w:val="12"/>
        </w:rPr>
      </w:pPr>
      <w:r>
        <w:rPr>
          <w:spacing w:val="-5"/>
          <w:sz w:val="12"/>
        </w:rPr>
        <w:t>29</w:t>
      </w:r>
    </w:p>
    <w:p w14:paraId="01DC39E6">
      <w:pPr>
        <w:tabs>
          <w:tab w:val="left" w:pos="986"/>
        </w:tabs>
        <w:spacing w:before="80"/>
        <w:ind w:left="129" w:right="0" w:firstLine="0"/>
        <w:jc w:val="left"/>
        <w:rPr>
          <w:rFonts w:ascii="Palatino Linotype"/>
          <w:sz w:val="22"/>
        </w:rPr>
      </w:pPr>
      <w:r>
        <w:rPr>
          <w:spacing w:val="-5"/>
          <w:w w:val="115"/>
          <w:sz w:val="12"/>
        </w:rPr>
        <w:t>30</w:t>
      </w:r>
      <w:r>
        <w:rPr>
          <w:sz w:val="12"/>
        </w:rPr>
        <w:tab/>
      </w:r>
      <w:r>
        <w:rPr>
          <w:rFonts w:ascii="Palatino Linotype"/>
          <w:spacing w:val="13"/>
          <w:w w:val="105"/>
          <w:sz w:val="22"/>
        </w:rPr>
        <w:t>container.</w:t>
      </w:r>
      <w:r>
        <w:rPr>
          <w:rFonts w:ascii="Palatino Linotype"/>
          <w:spacing w:val="-36"/>
          <w:w w:val="105"/>
          <w:sz w:val="22"/>
        </w:rPr>
        <w:t xml:space="preserve"> </w:t>
      </w:r>
      <w:r>
        <w:rPr>
          <w:rFonts w:ascii="Palatino Linotype"/>
          <w:spacing w:val="12"/>
          <w:w w:val="105"/>
          <w:sz w:val="22"/>
        </w:rPr>
        <w:t>innerHTML</w:t>
      </w:r>
      <w:r>
        <w:rPr>
          <w:rFonts w:ascii="Palatino Linotype"/>
          <w:spacing w:val="55"/>
          <w:w w:val="105"/>
          <w:sz w:val="22"/>
        </w:rPr>
        <w:t xml:space="preserve"> </w:t>
      </w:r>
      <w:r>
        <w:rPr>
          <w:rFonts w:ascii="Palatino Linotype"/>
          <w:w w:val="105"/>
          <w:sz w:val="22"/>
        </w:rPr>
        <w:t>=</w:t>
      </w:r>
      <w:r>
        <w:rPr>
          <w:rFonts w:ascii="Palatino Linotype"/>
          <w:spacing w:val="57"/>
          <w:w w:val="105"/>
          <w:sz w:val="22"/>
        </w:rPr>
        <w:t xml:space="preserve"> </w:t>
      </w:r>
      <w:r>
        <w:rPr>
          <w:rFonts w:ascii="Palatino Linotype"/>
          <w:spacing w:val="-10"/>
          <w:w w:val="105"/>
          <w:sz w:val="22"/>
        </w:rPr>
        <w:t>`</w:t>
      </w:r>
    </w:p>
    <w:p w14:paraId="053E706D">
      <w:pPr>
        <w:tabs>
          <w:tab w:val="left" w:pos="1506"/>
        </w:tabs>
        <w:spacing w:before="29"/>
        <w:ind w:left="129" w:right="0" w:firstLine="0"/>
        <w:jc w:val="left"/>
        <w:rPr>
          <w:rFonts w:ascii="Palatino Linotype" w:hAnsi="Palatino Linotype"/>
          <w:sz w:val="22"/>
        </w:rPr>
      </w:pPr>
      <w:r>
        <w:rPr>
          <w:spacing w:val="-5"/>
          <w:w w:val="120"/>
          <w:sz w:val="12"/>
        </w:rPr>
        <w:t>31</w:t>
      </w:r>
      <w:r>
        <w:rPr>
          <w:sz w:val="12"/>
        </w:rPr>
        <w:tab/>
      </w:r>
      <w:r>
        <w:rPr>
          <w:rFonts w:ascii="Palatino Linotype" w:hAnsi="Palatino Linotype"/>
          <w:spacing w:val="10"/>
          <w:w w:val="120"/>
          <w:sz w:val="22"/>
        </w:rPr>
        <w:t>&lt;div</w:t>
      </w:r>
      <w:r>
        <w:rPr>
          <w:rFonts w:ascii="Palatino Linotype" w:hAnsi="Palatino Linotype"/>
          <w:spacing w:val="19"/>
          <w:w w:val="120"/>
          <w:sz w:val="22"/>
        </w:rPr>
        <w:t xml:space="preserve">  </w:t>
      </w:r>
      <w:r>
        <w:rPr>
          <w:rFonts w:ascii="Palatino Linotype" w:hAnsi="Palatino Linotype"/>
          <w:color w:val="0000FF"/>
          <w:spacing w:val="15"/>
          <w:w w:val="120"/>
          <w:sz w:val="22"/>
        </w:rPr>
        <w:t>class</w:t>
      </w:r>
      <w:r>
        <w:rPr>
          <w:rFonts w:ascii="Palatino Linotype" w:hAnsi="Palatino Linotype"/>
          <w:spacing w:val="15"/>
          <w:w w:val="120"/>
          <w:sz w:val="22"/>
        </w:rPr>
        <w:t>=</w:t>
      </w:r>
      <w:r>
        <w:rPr>
          <w:rFonts w:ascii="Palatino Linotype" w:hAnsi="Palatino Linotype"/>
          <w:color w:val="FF0000"/>
          <w:spacing w:val="15"/>
          <w:w w:val="120"/>
          <w:sz w:val="22"/>
        </w:rPr>
        <w:t>"result-</w:t>
      </w:r>
      <w:r>
        <w:rPr>
          <w:rFonts w:ascii="Palatino Linotype" w:hAnsi="Palatino Linotype"/>
          <w:color w:val="FF0000"/>
          <w:spacing w:val="12"/>
          <w:w w:val="120"/>
          <w:sz w:val="22"/>
        </w:rPr>
        <w:t>card</w:t>
      </w:r>
      <w:r>
        <w:rPr>
          <w:rFonts w:ascii="Lucida Sans Unicode" w:hAnsi="Lucida Sans Unicode"/>
          <w:color w:val="FF0000"/>
          <w:spacing w:val="12"/>
          <w:w w:val="120"/>
          <w:sz w:val="22"/>
        </w:rPr>
        <w:t>␣</w:t>
      </w:r>
      <w:r>
        <w:rPr>
          <w:rFonts w:ascii="Palatino Linotype" w:hAnsi="Palatino Linotype"/>
          <w:color w:val="FF0000"/>
          <w:spacing w:val="12"/>
          <w:w w:val="120"/>
          <w:sz w:val="22"/>
        </w:rPr>
        <w:t>${color}"</w:t>
      </w:r>
      <w:r>
        <w:rPr>
          <w:rFonts w:ascii="Palatino Linotype" w:hAnsi="Palatino Linotype"/>
          <w:spacing w:val="12"/>
          <w:w w:val="120"/>
          <w:sz w:val="22"/>
        </w:rPr>
        <w:t>&gt;</w:t>
      </w:r>
    </w:p>
    <w:p w14:paraId="41105E49">
      <w:pPr>
        <w:tabs>
          <w:tab w:val="left" w:pos="2029"/>
        </w:tabs>
        <w:spacing w:before="8"/>
        <w:ind w:left="129" w:right="0" w:firstLine="0"/>
        <w:jc w:val="left"/>
        <w:rPr>
          <w:rFonts w:ascii="Palatino Linotype"/>
          <w:sz w:val="22"/>
        </w:rPr>
      </w:pPr>
      <w:r>
        <w:rPr>
          <w:spacing w:val="-5"/>
          <w:w w:val="120"/>
          <w:sz w:val="12"/>
        </w:rPr>
        <w:t>32</w:t>
      </w:r>
      <w:r>
        <w:rPr>
          <w:sz w:val="12"/>
        </w:rPr>
        <w:tab/>
      </w:r>
      <w:r>
        <w:rPr>
          <w:rFonts w:ascii="Palatino Linotype"/>
          <w:spacing w:val="10"/>
          <w:w w:val="120"/>
          <w:sz w:val="22"/>
        </w:rPr>
        <w:t>&lt;img</w:t>
      </w:r>
      <w:r>
        <w:rPr>
          <w:rFonts w:ascii="Palatino Linotype"/>
          <w:spacing w:val="61"/>
          <w:w w:val="120"/>
          <w:sz w:val="22"/>
        </w:rPr>
        <w:t xml:space="preserve"> </w:t>
      </w:r>
      <w:r>
        <w:rPr>
          <w:rFonts w:ascii="Palatino Linotype"/>
          <w:spacing w:val="14"/>
          <w:w w:val="120"/>
          <w:sz w:val="22"/>
        </w:rPr>
        <w:t>src=</w:t>
      </w:r>
      <w:r>
        <w:rPr>
          <w:rFonts w:ascii="Palatino Linotype"/>
          <w:color w:val="FF0000"/>
          <w:spacing w:val="14"/>
          <w:w w:val="120"/>
          <w:sz w:val="22"/>
        </w:rPr>
        <w:t>"${icon}.</w:t>
      </w:r>
      <w:r>
        <w:rPr>
          <w:rFonts w:ascii="Palatino Linotype"/>
          <w:color w:val="FF0000"/>
          <w:spacing w:val="-43"/>
          <w:w w:val="120"/>
          <w:sz w:val="22"/>
        </w:rPr>
        <w:t xml:space="preserve"> </w:t>
      </w:r>
      <w:r>
        <w:rPr>
          <w:rFonts w:ascii="Palatino Linotype"/>
          <w:color w:val="FF0000"/>
          <w:spacing w:val="11"/>
          <w:w w:val="120"/>
          <w:sz w:val="22"/>
        </w:rPr>
        <w:t>png"</w:t>
      </w:r>
      <w:r>
        <w:rPr>
          <w:rFonts w:ascii="Palatino Linotype"/>
          <w:color w:val="FF0000"/>
          <w:spacing w:val="65"/>
          <w:w w:val="120"/>
          <w:sz w:val="22"/>
        </w:rPr>
        <w:t xml:space="preserve"> </w:t>
      </w:r>
      <w:r>
        <w:rPr>
          <w:rFonts w:ascii="Palatino Linotype"/>
          <w:spacing w:val="14"/>
          <w:w w:val="120"/>
          <w:sz w:val="22"/>
        </w:rPr>
        <w:t>alt=</w:t>
      </w:r>
      <w:r>
        <w:rPr>
          <w:rFonts w:ascii="Palatino Linotype"/>
          <w:color w:val="FF0000"/>
          <w:spacing w:val="14"/>
          <w:w w:val="120"/>
          <w:sz w:val="22"/>
        </w:rPr>
        <w:t>"${result.</w:t>
      </w:r>
      <w:r>
        <w:rPr>
          <w:rFonts w:ascii="Palatino Linotype"/>
          <w:color w:val="FF0000"/>
          <w:spacing w:val="-43"/>
          <w:w w:val="120"/>
          <w:sz w:val="22"/>
        </w:rPr>
        <w:t xml:space="preserve"> </w:t>
      </w:r>
      <w:r>
        <w:rPr>
          <w:rFonts w:ascii="Palatino Linotype"/>
          <w:color w:val="FF0000"/>
          <w:spacing w:val="12"/>
          <w:w w:val="120"/>
          <w:sz w:val="22"/>
        </w:rPr>
        <w:t>prediction}"</w:t>
      </w:r>
      <w:r>
        <w:rPr>
          <w:rFonts w:ascii="Palatino Linotype"/>
          <w:spacing w:val="12"/>
          <w:w w:val="120"/>
          <w:sz w:val="22"/>
        </w:rPr>
        <w:t>&gt;</w:t>
      </w:r>
    </w:p>
    <w:p w14:paraId="3C3A9F07">
      <w:pPr>
        <w:tabs>
          <w:tab w:val="left" w:pos="2029"/>
        </w:tabs>
        <w:spacing w:before="40"/>
        <w:ind w:left="129" w:right="0" w:firstLine="0"/>
        <w:jc w:val="left"/>
        <w:rPr>
          <w:rFonts w:ascii="Palatino Linotype"/>
          <w:sz w:val="22"/>
        </w:rPr>
      </w:pPr>
      <w:r>
        <w:rPr>
          <w:spacing w:val="-5"/>
          <w:w w:val="115"/>
          <w:sz w:val="12"/>
        </w:rPr>
        <w:t>33</w:t>
      </w:r>
      <w:r>
        <w:rPr>
          <w:sz w:val="12"/>
        </w:rPr>
        <w:tab/>
      </w:r>
      <w:r>
        <w:rPr>
          <w:rFonts w:ascii="Palatino Linotype"/>
          <w:w w:val="110"/>
          <w:sz w:val="22"/>
        </w:rPr>
        <w:t>&lt;h3</w:t>
      </w:r>
      <w:r>
        <w:rPr>
          <w:rFonts w:ascii="Palatino Linotype"/>
          <w:spacing w:val="-31"/>
          <w:w w:val="110"/>
          <w:sz w:val="22"/>
        </w:rPr>
        <w:t xml:space="preserve"> </w:t>
      </w:r>
      <w:r>
        <w:rPr>
          <w:rFonts w:ascii="Palatino Linotype"/>
          <w:spacing w:val="13"/>
          <w:w w:val="110"/>
          <w:sz w:val="22"/>
        </w:rPr>
        <w:t>&gt;Prediction</w:t>
      </w:r>
      <w:r>
        <w:rPr>
          <w:rFonts w:ascii="Palatino Linotype"/>
          <w:spacing w:val="36"/>
          <w:w w:val="110"/>
          <w:sz w:val="22"/>
        </w:rPr>
        <w:t xml:space="preserve">  </w:t>
      </w:r>
      <w:r>
        <w:rPr>
          <w:rFonts w:ascii="Palatino Linotype"/>
          <w:spacing w:val="10"/>
          <w:w w:val="110"/>
          <w:sz w:val="22"/>
        </w:rPr>
        <w:t>Result</w:t>
      </w:r>
      <w:r>
        <w:rPr>
          <w:rFonts w:ascii="Palatino Linotype"/>
          <w:spacing w:val="-16"/>
          <w:w w:val="110"/>
          <w:sz w:val="22"/>
        </w:rPr>
        <w:t xml:space="preserve"> </w:t>
      </w:r>
      <w:r>
        <w:rPr>
          <w:rFonts w:ascii="Palatino Linotype"/>
          <w:w w:val="110"/>
          <w:sz w:val="22"/>
        </w:rPr>
        <w:t>&lt;/h3</w:t>
      </w:r>
      <w:r>
        <w:rPr>
          <w:rFonts w:ascii="Palatino Linotype"/>
          <w:spacing w:val="-31"/>
          <w:w w:val="110"/>
          <w:sz w:val="22"/>
        </w:rPr>
        <w:t xml:space="preserve"> </w:t>
      </w:r>
      <w:r>
        <w:rPr>
          <w:rFonts w:ascii="Palatino Linotype"/>
          <w:spacing w:val="-10"/>
          <w:w w:val="110"/>
          <w:sz w:val="22"/>
        </w:rPr>
        <w:t>&gt;</w:t>
      </w:r>
    </w:p>
    <w:p w14:paraId="7763F690">
      <w:pPr>
        <w:spacing w:after="0"/>
        <w:jc w:val="left"/>
        <w:rPr>
          <w:rFonts w:ascii="Palatino Linotype"/>
          <w:sz w:val="22"/>
        </w:rPr>
        <w:sectPr>
          <w:type w:val="continuous"/>
          <w:pgSz w:w="11910" w:h="16840"/>
          <w:pgMar w:top="3060" w:right="992" w:bottom="280" w:left="992" w:header="657" w:footer="912" w:gutter="0"/>
          <w:cols w:space="720" w:num="1"/>
        </w:sectPr>
      </w:pPr>
    </w:p>
    <w:p w14:paraId="26E066DC">
      <w:pPr>
        <w:pStyle w:val="8"/>
        <w:rPr>
          <w:rFonts w:ascii="Palatino Linotype"/>
          <w:sz w:val="12"/>
        </w:rPr>
      </w:pPr>
    </w:p>
    <w:p w14:paraId="4AEEE85A">
      <w:pPr>
        <w:pStyle w:val="8"/>
        <w:rPr>
          <w:rFonts w:ascii="Palatino Linotype"/>
          <w:sz w:val="12"/>
        </w:rPr>
      </w:pPr>
    </w:p>
    <w:p w14:paraId="24255C60">
      <w:pPr>
        <w:pStyle w:val="8"/>
        <w:spacing w:before="139"/>
        <w:rPr>
          <w:rFonts w:ascii="Palatino Linotype"/>
          <w:sz w:val="12"/>
        </w:rPr>
      </w:pPr>
    </w:p>
    <w:p w14:paraId="22118EB3">
      <w:pPr>
        <w:spacing w:before="0"/>
        <w:ind w:left="129" w:right="0" w:firstLine="0"/>
        <w:jc w:val="left"/>
        <w:rPr>
          <w:sz w:val="12"/>
        </w:rPr>
      </w:pPr>
      <w:r>
        <w:rPr>
          <w:sz w:val="12"/>
        </w:rPr>
        <mc:AlternateContent>
          <mc:Choice Requires="wpg">
            <w:drawing>
              <wp:anchor distT="0" distB="0" distL="0" distR="0" simplePos="0" relativeHeight="251662336" behindDoc="0" locked="0" layoutInCell="1" allowOverlap="1">
                <wp:simplePos x="0" y="0"/>
                <wp:positionH relativeFrom="page">
                  <wp:posOffset>871220</wp:posOffset>
                </wp:positionH>
                <wp:positionV relativeFrom="paragraph">
                  <wp:posOffset>-77470</wp:posOffset>
                </wp:positionV>
                <wp:extent cx="5817235" cy="1965325"/>
                <wp:effectExtent l="0" t="0" r="0" b="0"/>
                <wp:wrapNone/>
                <wp:docPr id="46" name="Group 46"/>
                <wp:cNvGraphicFramePr/>
                <a:graphic xmlns:a="http://schemas.openxmlformats.org/drawingml/2006/main">
                  <a:graphicData uri="http://schemas.microsoft.com/office/word/2010/wordprocessingGroup">
                    <wpg:wgp>
                      <wpg:cNvGrpSpPr/>
                      <wpg:grpSpPr>
                        <a:xfrm>
                          <a:off x="0" y="0"/>
                          <a:ext cx="5817235" cy="1965325"/>
                          <a:chOff x="0" y="0"/>
                          <a:chExt cx="5817235" cy="1965325"/>
                        </a:xfrm>
                      </wpg:grpSpPr>
                      <wps:wsp>
                        <wps:cNvPr id="47" name="Graphic 47"/>
                        <wps:cNvSpPr/>
                        <wps:spPr>
                          <a:xfrm>
                            <a:off x="2530" y="0"/>
                            <a:ext cx="5812790" cy="854710"/>
                          </a:xfrm>
                          <a:custGeom>
                            <a:avLst/>
                            <a:gdLst/>
                            <a:ahLst/>
                            <a:cxnLst/>
                            <a:rect l="l" t="t" r="r" b="b"/>
                            <a:pathLst>
                              <a:path w="5812790" h="854710">
                                <a:moveTo>
                                  <a:pt x="0" y="213550"/>
                                </a:moveTo>
                                <a:lnTo>
                                  <a:pt x="0" y="0"/>
                                </a:lnTo>
                              </a:path>
                              <a:path w="5812790" h="854710">
                                <a:moveTo>
                                  <a:pt x="5812180" y="213550"/>
                                </a:moveTo>
                                <a:lnTo>
                                  <a:pt x="5812180" y="0"/>
                                </a:lnTo>
                              </a:path>
                              <a:path w="5812790" h="854710">
                                <a:moveTo>
                                  <a:pt x="0" y="427088"/>
                                </a:moveTo>
                                <a:lnTo>
                                  <a:pt x="0" y="213550"/>
                                </a:lnTo>
                              </a:path>
                              <a:path w="5812790" h="854710">
                                <a:moveTo>
                                  <a:pt x="5812180" y="427088"/>
                                </a:moveTo>
                                <a:lnTo>
                                  <a:pt x="5812180" y="213550"/>
                                </a:lnTo>
                              </a:path>
                              <a:path w="5812790" h="854710">
                                <a:moveTo>
                                  <a:pt x="0" y="640638"/>
                                </a:moveTo>
                                <a:lnTo>
                                  <a:pt x="0" y="427088"/>
                                </a:lnTo>
                              </a:path>
                              <a:path w="5812790" h="854710">
                                <a:moveTo>
                                  <a:pt x="5812180" y="640638"/>
                                </a:moveTo>
                                <a:lnTo>
                                  <a:pt x="5812180" y="427088"/>
                                </a:lnTo>
                              </a:path>
                              <a:path w="5812790" h="854710">
                                <a:moveTo>
                                  <a:pt x="0" y="854176"/>
                                </a:moveTo>
                                <a:lnTo>
                                  <a:pt x="0" y="640638"/>
                                </a:lnTo>
                              </a:path>
                              <a:path w="5812790" h="854710">
                                <a:moveTo>
                                  <a:pt x="5812180" y="854176"/>
                                </a:moveTo>
                                <a:lnTo>
                                  <a:pt x="5812180" y="640638"/>
                                </a:lnTo>
                              </a:path>
                            </a:pathLst>
                          </a:custGeom>
                          <a:ln w="5060">
                            <a:solidFill>
                              <a:srgbClr val="000000"/>
                            </a:solidFill>
                            <a:prstDash val="solid"/>
                          </a:ln>
                        </wps:spPr>
                        <wps:bodyPr wrap="square" lIns="0" tIns="0" rIns="0" bIns="0" rtlCol="0">
                          <a:noAutofit/>
                        </wps:bodyPr>
                      </wps:wsp>
                      <wps:wsp>
                        <wps:cNvPr id="48" name="Graphic 48"/>
                        <wps:cNvSpPr/>
                        <wps:spPr>
                          <a:xfrm>
                            <a:off x="2530" y="854176"/>
                            <a:ext cx="5812790" cy="213995"/>
                          </a:xfrm>
                          <a:custGeom>
                            <a:avLst/>
                            <a:gdLst/>
                            <a:ahLst/>
                            <a:cxnLst/>
                            <a:rect l="l" t="t" r="r" b="b"/>
                            <a:pathLst>
                              <a:path w="5812790" h="213995">
                                <a:moveTo>
                                  <a:pt x="0" y="213550"/>
                                </a:moveTo>
                                <a:lnTo>
                                  <a:pt x="0" y="0"/>
                                </a:lnTo>
                              </a:path>
                              <a:path w="5812790" h="213995">
                                <a:moveTo>
                                  <a:pt x="5812180" y="213550"/>
                                </a:moveTo>
                                <a:lnTo>
                                  <a:pt x="5812180" y="0"/>
                                </a:lnTo>
                              </a:path>
                            </a:pathLst>
                          </a:custGeom>
                          <a:ln w="5060">
                            <a:solidFill>
                              <a:srgbClr val="FF0000"/>
                            </a:solidFill>
                            <a:prstDash val="solid"/>
                          </a:ln>
                        </wps:spPr>
                        <wps:bodyPr wrap="square" lIns="0" tIns="0" rIns="0" bIns="0" rtlCol="0">
                          <a:noAutofit/>
                        </wps:bodyPr>
                      </wps:wsp>
                      <wps:wsp>
                        <wps:cNvPr id="49" name="Graphic 49"/>
                        <wps:cNvSpPr/>
                        <wps:spPr>
                          <a:xfrm>
                            <a:off x="3" y="1067727"/>
                            <a:ext cx="5817235" cy="897255"/>
                          </a:xfrm>
                          <a:custGeom>
                            <a:avLst/>
                            <a:gdLst/>
                            <a:ahLst/>
                            <a:cxnLst/>
                            <a:rect l="l" t="t" r="r" b="b"/>
                            <a:pathLst>
                              <a:path w="5817235" h="897255">
                                <a:moveTo>
                                  <a:pt x="2527" y="213537"/>
                                </a:moveTo>
                                <a:lnTo>
                                  <a:pt x="2527" y="0"/>
                                </a:lnTo>
                              </a:path>
                              <a:path w="5817235" h="897255">
                                <a:moveTo>
                                  <a:pt x="5814707" y="213537"/>
                                </a:moveTo>
                                <a:lnTo>
                                  <a:pt x="5814707" y="0"/>
                                </a:lnTo>
                              </a:path>
                              <a:path w="5817235" h="897255">
                                <a:moveTo>
                                  <a:pt x="2527" y="427088"/>
                                </a:moveTo>
                                <a:lnTo>
                                  <a:pt x="2527" y="213537"/>
                                </a:lnTo>
                              </a:path>
                              <a:path w="5817235" h="897255">
                                <a:moveTo>
                                  <a:pt x="5814707" y="427088"/>
                                </a:moveTo>
                                <a:lnTo>
                                  <a:pt x="5814707" y="213537"/>
                                </a:lnTo>
                              </a:path>
                              <a:path w="5817235" h="897255">
                                <a:moveTo>
                                  <a:pt x="2527" y="640626"/>
                                </a:moveTo>
                                <a:lnTo>
                                  <a:pt x="2527" y="427088"/>
                                </a:lnTo>
                              </a:path>
                              <a:path w="5817235" h="897255">
                                <a:moveTo>
                                  <a:pt x="5814707" y="640626"/>
                                </a:moveTo>
                                <a:lnTo>
                                  <a:pt x="5814707" y="427088"/>
                                </a:lnTo>
                              </a:path>
                              <a:path w="5817235" h="897255">
                                <a:moveTo>
                                  <a:pt x="2527" y="854176"/>
                                </a:moveTo>
                                <a:lnTo>
                                  <a:pt x="2527" y="640626"/>
                                </a:lnTo>
                              </a:path>
                              <a:path w="5817235" h="897255">
                                <a:moveTo>
                                  <a:pt x="5814707" y="854176"/>
                                </a:moveTo>
                                <a:lnTo>
                                  <a:pt x="5814707" y="640626"/>
                                </a:lnTo>
                              </a:path>
                              <a:path w="5817235" h="897255">
                                <a:moveTo>
                                  <a:pt x="2527" y="897191"/>
                                </a:moveTo>
                                <a:lnTo>
                                  <a:pt x="2527" y="854176"/>
                                </a:lnTo>
                              </a:path>
                              <a:path w="5817235" h="897255">
                                <a:moveTo>
                                  <a:pt x="0" y="894664"/>
                                </a:moveTo>
                                <a:lnTo>
                                  <a:pt x="43014" y="894664"/>
                                </a:lnTo>
                              </a:path>
                              <a:path w="5817235" h="897255">
                                <a:moveTo>
                                  <a:pt x="43014" y="894664"/>
                                </a:moveTo>
                                <a:lnTo>
                                  <a:pt x="5774220" y="894664"/>
                                </a:lnTo>
                              </a:path>
                              <a:path w="5817235" h="897255">
                                <a:moveTo>
                                  <a:pt x="5774220" y="894664"/>
                                </a:moveTo>
                                <a:lnTo>
                                  <a:pt x="5817235" y="894664"/>
                                </a:lnTo>
                              </a:path>
                              <a:path w="5817235" h="897255">
                                <a:moveTo>
                                  <a:pt x="5814707" y="897191"/>
                                </a:moveTo>
                                <a:lnTo>
                                  <a:pt x="5814707" y="854176"/>
                                </a:lnTo>
                              </a:path>
                            </a:pathLst>
                          </a:custGeom>
                          <a:ln w="5060">
                            <a:solidFill>
                              <a:srgbClr val="000000"/>
                            </a:solidFill>
                            <a:prstDash val="solid"/>
                          </a:ln>
                        </wps:spPr>
                        <wps:bodyPr wrap="square" lIns="0" tIns="0" rIns="0" bIns="0" rtlCol="0">
                          <a:noAutofit/>
                        </wps:bodyPr>
                      </wps:wsp>
                      <wps:wsp>
                        <wps:cNvPr id="50" name="Textbox 50"/>
                        <wps:cNvSpPr txBox="1"/>
                        <wps:spPr>
                          <a:xfrm>
                            <a:off x="718429" y="8716"/>
                            <a:ext cx="4897755" cy="1466215"/>
                          </a:xfrm>
                          <a:prstGeom prst="rect">
                            <a:avLst/>
                          </a:prstGeom>
                        </wps:spPr>
                        <wps:txbx>
                          <w:txbxContent>
                            <w:p w14:paraId="25C890D0">
                              <w:pPr>
                                <w:spacing w:before="0" w:line="271" w:lineRule="auto"/>
                                <w:ind w:left="916" w:right="0" w:hanging="399"/>
                                <w:jc w:val="left"/>
                                <w:rPr>
                                  <w:rFonts w:ascii="Palatino Linotype"/>
                                  <w:sz w:val="22"/>
                                </w:rPr>
                              </w:pPr>
                              <w:r>
                                <w:rPr>
                                  <w:rFonts w:ascii="Palatino Linotype"/>
                                  <w:spacing w:val="10"/>
                                  <w:w w:val="115"/>
                                  <w:sz w:val="22"/>
                                </w:rPr>
                                <w:t>&lt;div</w:t>
                              </w:r>
                              <w:r>
                                <w:rPr>
                                  <w:rFonts w:ascii="Palatino Linotype"/>
                                  <w:spacing w:val="74"/>
                                  <w:w w:val="115"/>
                                  <w:sz w:val="22"/>
                                </w:rPr>
                                <w:t xml:space="preserve"> </w:t>
                              </w:r>
                              <w:r>
                                <w:rPr>
                                  <w:rFonts w:ascii="Palatino Linotype"/>
                                  <w:color w:val="0000FF"/>
                                  <w:spacing w:val="12"/>
                                  <w:w w:val="115"/>
                                  <w:sz w:val="22"/>
                                </w:rPr>
                                <w:t>class</w:t>
                              </w:r>
                              <w:r>
                                <w:rPr>
                                  <w:rFonts w:ascii="Palatino Linotype"/>
                                  <w:spacing w:val="12"/>
                                  <w:w w:val="115"/>
                                  <w:sz w:val="22"/>
                                </w:rPr>
                                <w:t>=</w:t>
                              </w:r>
                              <w:r>
                                <w:rPr>
                                  <w:rFonts w:ascii="Palatino Linotype"/>
                                  <w:color w:val="FF0000"/>
                                  <w:spacing w:val="12"/>
                                  <w:w w:val="115"/>
                                  <w:sz w:val="22"/>
                                </w:rPr>
                                <w:t>"</w:t>
                              </w:r>
                              <w:r>
                                <w:rPr>
                                  <w:rFonts w:ascii="Palatino Linotype"/>
                                  <w:color w:val="FF0000"/>
                                  <w:spacing w:val="-41"/>
                                  <w:w w:val="115"/>
                                  <w:sz w:val="22"/>
                                </w:rPr>
                                <w:t xml:space="preserve"> </w:t>
                              </w:r>
                              <w:r>
                                <w:rPr>
                                  <w:rFonts w:ascii="Palatino Linotype"/>
                                  <w:color w:val="FF0000"/>
                                  <w:spacing w:val="14"/>
                                  <w:w w:val="115"/>
                                  <w:sz w:val="22"/>
                                </w:rPr>
                                <w:t>prediction"</w:t>
                              </w:r>
                              <w:r>
                                <w:rPr>
                                  <w:rFonts w:ascii="Palatino Linotype"/>
                                  <w:spacing w:val="14"/>
                                  <w:w w:val="115"/>
                                  <w:sz w:val="22"/>
                                </w:rPr>
                                <w:t>&gt;${result.</w:t>
                              </w:r>
                              <w:r>
                                <w:rPr>
                                  <w:rFonts w:ascii="Palatino Linotype"/>
                                  <w:spacing w:val="-40"/>
                                  <w:w w:val="115"/>
                                  <w:sz w:val="22"/>
                                </w:rPr>
                                <w:t xml:space="preserve"> </w:t>
                              </w:r>
                              <w:r>
                                <w:rPr>
                                  <w:rFonts w:ascii="Palatino Linotype"/>
                                  <w:spacing w:val="13"/>
                                  <w:w w:val="115"/>
                                  <w:sz w:val="22"/>
                                </w:rPr>
                                <w:t>prediction.</w:t>
                              </w:r>
                              <w:r>
                                <w:rPr>
                                  <w:rFonts w:ascii="Palatino Linotype"/>
                                  <w:spacing w:val="-40"/>
                                  <w:w w:val="115"/>
                                  <w:sz w:val="22"/>
                                </w:rPr>
                                <w:t xml:space="preserve"> </w:t>
                              </w:r>
                              <w:r>
                                <w:rPr>
                                  <w:rFonts w:ascii="Palatino Linotype"/>
                                  <w:spacing w:val="13"/>
                                  <w:w w:val="115"/>
                                  <w:sz w:val="22"/>
                                </w:rPr>
                                <w:t xml:space="preserve">toUpperCase </w:t>
                              </w:r>
                              <w:r>
                                <w:rPr>
                                  <w:rFonts w:ascii="Palatino Linotype"/>
                                  <w:spacing w:val="9"/>
                                  <w:w w:val="125"/>
                                  <w:sz w:val="22"/>
                                </w:rPr>
                                <w:t>()}</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${result.</w:t>
                              </w:r>
                              <w:r>
                                <w:rPr>
                                  <w:rFonts w:ascii="Palatino Linotype"/>
                                  <w:spacing w:val="-46"/>
                                  <w:w w:val="125"/>
                                  <w:sz w:val="22"/>
                                </w:rPr>
                                <w:t xml:space="preserve"> </w:t>
                              </w:r>
                              <w:r>
                                <w:rPr>
                                  <w:rFonts w:ascii="Palatino Linotype"/>
                                  <w:spacing w:val="14"/>
                                  <w:w w:val="125"/>
                                  <w:sz w:val="22"/>
                                </w:rPr>
                                <w:t>confidence.toFixed(2)}%</w:t>
                              </w:r>
                              <w:r>
                                <w:rPr>
                                  <w:rFonts w:ascii="Palatino Linotype"/>
                                  <w:spacing w:val="-48"/>
                                  <w:w w:val="125"/>
                                  <w:sz w:val="22"/>
                                </w:rPr>
                                <w:t xml:space="preserve"> </w:t>
                              </w:r>
                              <w:r>
                                <w:rPr>
                                  <w:rFonts w:ascii="Palatino Linotype"/>
                                  <w:spacing w:val="9"/>
                                  <w:w w:val="125"/>
                                  <w:sz w:val="22"/>
                                </w:rPr>
                                <w:t>&lt;/div</w:t>
                              </w:r>
                              <w:r>
                                <w:rPr>
                                  <w:rFonts w:ascii="Palatino Linotype"/>
                                  <w:spacing w:val="-42"/>
                                  <w:w w:val="125"/>
                                  <w:sz w:val="22"/>
                                </w:rPr>
                                <w:t xml:space="preserve"> </w:t>
                              </w:r>
                              <w:r>
                                <w:rPr>
                                  <w:rFonts w:ascii="Palatino Linotype"/>
                                  <w:w w:val="125"/>
                                  <w:sz w:val="22"/>
                                </w:rPr>
                                <w:t>&gt;</w:t>
                              </w:r>
                            </w:p>
                            <w:p w14:paraId="6A2ADFD4">
                              <w:pPr>
                                <w:spacing w:before="0"/>
                                <w:ind w:left="518" w:right="0" w:firstLine="0"/>
                                <w:jc w:val="left"/>
                                <w:rPr>
                                  <w:rFonts w:ascii="Palatino Linotype"/>
                                  <w:sz w:val="22"/>
                                </w:rPr>
                              </w:pPr>
                              <w:r>
                                <w:rPr>
                                  <w:rFonts w:ascii="Palatino Linotype"/>
                                  <w:spacing w:val="10"/>
                                  <w:w w:val="115"/>
                                  <w:sz w:val="22"/>
                                </w:rPr>
                                <w:t>&lt;div</w:t>
                              </w:r>
                              <w:r>
                                <w:rPr>
                                  <w:rFonts w:ascii="Palatino Linotype"/>
                                  <w:spacing w:val="64"/>
                                  <w:w w:val="150"/>
                                  <w:sz w:val="22"/>
                                </w:rPr>
                                <w:t xml:space="preserve"> </w:t>
                              </w:r>
                              <w:r>
                                <w:rPr>
                                  <w:rFonts w:ascii="Palatino Linotype"/>
                                  <w:color w:val="0000FF"/>
                                  <w:spacing w:val="13"/>
                                  <w:w w:val="115"/>
                                  <w:sz w:val="22"/>
                                </w:rPr>
                                <w:t>class</w:t>
                              </w:r>
                              <w:r>
                                <w:rPr>
                                  <w:rFonts w:ascii="Palatino Linotype"/>
                                  <w:spacing w:val="13"/>
                                  <w:w w:val="115"/>
                                  <w:sz w:val="22"/>
                                </w:rPr>
                                <w:t>=</w:t>
                              </w:r>
                              <w:r>
                                <w:rPr>
                                  <w:rFonts w:ascii="Palatino Linotype"/>
                                  <w:color w:val="FF0000"/>
                                  <w:spacing w:val="13"/>
                                  <w:w w:val="115"/>
                                  <w:sz w:val="22"/>
                                </w:rPr>
                                <w:t>"progress</w:t>
                              </w:r>
                              <w:r>
                                <w:rPr>
                                  <w:rFonts w:ascii="Palatino Linotype"/>
                                  <w:color w:val="FF0000"/>
                                  <w:spacing w:val="-29"/>
                                  <w:w w:val="115"/>
                                  <w:sz w:val="22"/>
                                </w:rPr>
                                <w:t xml:space="preserve"> </w:t>
                              </w:r>
                              <w:r>
                                <w:rPr>
                                  <w:rFonts w:ascii="Palatino Linotype"/>
                                  <w:color w:val="FF0000"/>
                                  <w:spacing w:val="20"/>
                                  <w:w w:val="115"/>
                                  <w:sz w:val="22"/>
                                </w:rPr>
                                <w:t>-</w:t>
                              </w:r>
                              <w:r>
                                <w:rPr>
                                  <w:rFonts w:ascii="Palatino Linotype"/>
                                  <w:color w:val="FF0000"/>
                                  <w:spacing w:val="10"/>
                                  <w:w w:val="115"/>
                                  <w:sz w:val="22"/>
                                </w:rPr>
                                <w:t>bar"</w:t>
                              </w:r>
                              <w:r>
                                <w:rPr>
                                  <w:rFonts w:ascii="Palatino Linotype"/>
                                  <w:spacing w:val="10"/>
                                  <w:w w:val="115"/>
                                  <w:sz w:val="22"/>
                                </w:rPr>
                                <w:t>&gt;</w:t>
                              </w:r>
                            </w:p>
                            <w:p w14:paraId="7DB9E1F0">
                              <w:pPr>
                                <w:spacing w:before="21" w:line="247" w:lineRule="auto"/>
                                <w:ind w:left="1444" w:right="0" w:hanging="403"/>
                                <w:jc w:val="left"/>
                                <w:rPr>
                                  <w:rFonts w:ascii="Palatino Linotype" w:hAnsi="Palatino Linotype"/>
                                  <w:sz w:val="22"/>
                                </w:rPr>
                              </w:pPr>
                              <w:r>
                                <w:rPr>
                                  <w:rFonts w:ascii="Palatino Linotype" w:hAnsi="Palatino Linotype"/>
                                  <w:spacing w:val="10"/>
                                  <w:w w:val="120"/>
                                  <w:sz w:val="22"/>
                                </w:rPr>
                                <w:t>&lt;div</w:t>
                              </w:r>
                              <w:r>
                                <w:rPr>
                                  <w:rFonts w:ascii="Palatino Linotype" w:hAnsi="Palatino Linotype"/>
                                  <w:spacing w:val="40"/>
                                  <w:w w:val="120"/>
                                  <w:sz w:val="22"/>
                                </w:rPr>
                                <w:t xml:space="preserve"> </w:t>
                              </w:r>
                              <w:r>
                                <w:rPr>
                                  <w:rFonts w:ascii="Palatino Linotype" w:hAnsi="Palatino Linotype"/>
                                  <w:color w:val="0000FF"/>
                                  <w:spacing w:val="12"/>
                                  <w:w w:val="120"/>
                                  <w:sz w:val="22"/>
                                </w:rPr>
                                <w:t>class</w:t>
                              </w:r>
                              <w:r>
                                <w:rPr>
                                  <w:rFonts w:ascii="Palatino Linotype" w:hAnsi="Palatino Linotype"/>
                                  <w:spacing w:val="12"/>
                                  <w:w w:val="120"/>
                                  <w:sz w:val="22"/>
                                </w:rPr>
                                <w:t>=</w:t>
                              </w:r>
                              <w:r>
                                <w:rPr>
                                  <w:rFonts w:ascii="Palatino Linotype" w:hAnsi="Palatino Linotype"/>
                                  <w:color w:val="FF0000"/>
                                  <w:spacing w:val="12"/>
                                  <w:w w:val="120"/>
                                  <w:sz w:val="22"/>
                                </w:rPr>
                                <w:t>"</w:t>
                              </w:r>
                              <w:r>
                                <w:rPr>
                                  <w:rFonts w:ascii="Palatino Linotype" w:hAnsi="Palatino Linotype"/>
                                  <w:color w:val="FF0000"/>
                                  <w:spacing w:val="-44"/>
                                  <w:w w:val="120"/>
                                  <w:sz w:val="22"/>
                                </w:rPr>
                                <w:t xml:space="preserve"> </w:t>
                              </w:r>
                              <w:r>
                                <w:rPr>
                                  <w:rFonts w:ascii="Palatino Linotype" w:hAnsi="Palatino Linotype"/>
                                  <w:color w:val="FF0000"/>
                                  <w:spacing w:val="13"/>
                                  <w:w w:val="120"/>
                                  <w:sz w:val="22"/>
                                </w:rPr>
                                <w:t>progress"</w:t>
                              </w:r>
                              <w:r>
                                <w:rPr>
                                  <w:rFonts w:ascii="Palatino Linotype" w:hAnsi="Palatino Linotype"/>
                                  <w:color w:val="FF0000"/>
                                  <w:spacing w:val="40"/>
                                  <w:w w:val="120"/>
                                  <w:sz w:val="22"/>
                                </w:rPr>
                                <w:t xml:space="preserve"> </w:t>
                              </w:r>
                              <w:r>
                                <w:rPr>
                                  <w:rFonts w:ascii="Palatino Linotype" w:hAnsi="Palatino Linotype"/>
                                  <w:spacing w:val="14"/>
                                  <w:w w:val="120"/>
                                  <w:sz w:val="22"/>
                                </w:rPr>
                                <w:t>style=</w:t>
                              </w:r>
                              <w:r>
                                <w:rPr>
                                  <w:rFonts w:ascii="Palatino Linotype" w:hAnsi="Palatino Linotype"/>
                                  <w:color w:val="FF0000"/>
                                  <w:spacing w:val="14"/>
                                  <w:w w:val="120"/>
                                  <w:sz w:val="22"/>
                                </w:rPr>
                                <w:t>"width:</w:t>
                              </w:r>
                              <w:r>
                                <w:rPr>
                                  <w:rFonts w:ascii="Lucida Sans Unicode" w:hAnsi="Lucida Sans Unicode"/>
                                  <w:color w:val="FF0000"/>
                                  <w:spacing w:val="14"/>
                                  <w:w w:val="120"/>
                                  <w:sz w:val="22"/>
                                </w:rPr>
                                <w:t>␣</w:t>
                              </w:r>
                              <w:r>
                                <w:rPr>
                                  <w:rFonts w:ascii="Palatino Linotype" w:hAnsi="Palatino Linotype"/>
                                  <w:color w:val="FF0000"/>
                                  <w:spacing w:val="14"/>
                                  <w:w w:val="120"/>
                                  <w:sz w:val="22"/>
                                </w:rPr>
                                <w:t xml:space="preserve">${result. </w:t>
                              </w:r>
                              <w:r>
                                <w:rPr>
                                  <w:rFonts w:ascii="Palatino Linotype" w:hAnsi="Palatino Linotype"/>
                                  <w:color w:val="FF0000"/>
                                  <w:spacing w:val="13"/>
                                  <w:w w:val="115"/>
                                  <w:sz w:val="22"/>
                                </w:rPr>
                                <w:t>confidence}%"</w:t>
                              </w:r>
                              <w:r>
                                <w:rPr>
                                  <w:rFonts w:ascii="Palatino Linotype" w:hAnsi="Palatino Linotype"/>
                                  <w:color w:val="FF0000"/>
                                  <w:spacing w:val="-35"/>
                                  <w:w w:val="115"/>
                                  <w:sz w:val="22"/>
                                </w:rPr>
                                <w:t xml:space="preserve"> </w:t>
                              </w:r>
                              <w:r>
                                <w:rPr>
                                  <w:rFonts w:ascii="Palatino Linotype" w:hAnsi="Palatino Linotype"/>
                                  <w:spacing w:val="10"/>
                                  <w:w w:val="115"/>
                                  <w:sz w:val="22"/>
                                </w:rPr>
                                <w:t>&gt;&lt;/div</w:t>
                              </w:r>
                              <w:r>
                                <w:rPr>
                                  <w:rFonts w:ascii="Palatino Linotype" w:hAnsi="Palatino Linotype"/>
                                  <w:spacing w:val="-31"/>
                                  <w:w w:val="115"/>
                                  <w:sz w:val="22"/>
                                </w:rPr>
                                <w:t xml:space="preserve"> </w:t>
                              </w:r>
                              <w:r>
                                <w:rPr>
                                  <w:rFonts w:ascii="Palatino Linotype" w:hAnsi="Palatino Linotype"/>
                                  <w:w w:val="115"/>
                                  <w:sz w:val="22"/>
                                </w:rPr>
                                <w:t>&gt;</w:t>
                              </w:r>
                            </w:p>
                            <w:p w14:paraId="292BBDE9">
                              <w:pPr>
                                <w:spacing w:before="29"/>
                                <w:ind w:left="523" w:right="0" w:firstLine="0"/>
                                <w:jc w:val="left"/>
                                <w:rPr>
                                  <w:rFonts w:ascii="Palatino Linotype"/>
                                  <w:sz w:val="22"/>
                                </w:rPr>
                              </w:pPr>
                              <w:r>
                                <w:rPr>
                                  <w:rFonts w:ascii="Palatino Linotype"/>
                                  <w:spacing w:val="8"/>
                                  <w:w w:val="110"/>
                                  <w:sz w:val="22"/>
                                </w:rPr>
                                <w:t>&lt;/div</w:t>
                              </w:r>
                              <w:r>
                                <w:rPr>
                                  <w:rFonts w:ascii="Palatino Linotype"/>
                                  <w:spacing w:val="-12"/>
                                  <w:w w:val="110"/>
                                  <w:sz w:val="22"/>
                                </w:rPr>
                                <w:t xml:space="preserve"> </w:t>
                              </w:r>
                              <w:r>
                                <w:rPr>
                                  <w:rFonts w:ascii="Palatino Linotype"/>
                                  <w:spacing w:val="-12"/>
                                  <w:w w:val="120"/>
                                  <w:sz w:val="22"/>
                                </w:rPr>
                                <w:t>&gt;</w:t>
                              </w:r>
                            </w:p>
                            <w:p w14:paraId="6288883A">
                              <w:pPr>
                                <w:spacing w:before="40"/>
                                <w:ind w:left="0" w:right="0" w:firstLine="0"/>
                                <w:jc w:val="left"/>
                                <w:rPr>
                                  <w:rFonts w:ascii="Palatino Linotype"/>
                                  <w:sz w:val="22"/>
                                </w:rPr>
                              </w:pPr>
                              <w:r>
                                <w:rPr>
                                  <w:rFonts w:ascii="Palatino Linotype"/>
                                  <w:spacing w:val="8"/>
                                  <w:w w:val="110"/>
                                  <w:sz w:val="22"/>
                                </w:rPr>
                                <w:t>&lt;/div</w:t>
                              </w:r>
                              <w:r>
                                <w:rPr>
                                  <w:rFonts w:ascii="Palatino Linotype"/>
                                  <w:spacing w:val="-12"/>
                                  <w:w w:val="110"/>
                                  <w:sz w:val="22"/>
                                </w:rPr>
                                <w:t xml:space="preserve"> </w:t>
                              </w:r>
                              <w:r>
                                <w:rPr>
                                  <w:rFonts w:ascii="Palatino Linotype"/>
                                  <w:spacing w:val="-12"/>
                                  <w:w w:val="120"/>
                                  <w:sz w:val="22"/>
                                </w:rPr>
                                <w:t>&gt;</w:t>
                              </w:r>
                            </w:p>
                          </w:txbxContent>
                        </wps:txbx>
                        <wps:bodyPr wrap="square" lIns="0" tIns="0" rIns="0" bIns="0" rtlCol="0">
                          <a:noAutofit/>
                        </wps:bodyPr>
                      </wps:wsp>
                      <wps:wsp>
                        <wps:cNvPr id="51" name="Textbox 51"/>
                        <wps:cNvSpPr txBox="1"/>
                        <wps:spPr>
                          <a:xfrm>
                            <a:off x="385918" y="1503532"/>
                            <a:ext cx="163830" cy="184785"/>
                          </a:xfrm>
                          <a:prstGeom prst="rect">
                            <a:avLst/>
                          </a:prstGeom>
                        </wps:spPr>
                        <wps:txbx>
                          <w:txbxContent>
                            <w:p w14:paraId="2F0F2D13">
                              <w:pPr>
                                <w:spacing w:before="0" w:line="288" w:lineRule="exact"/>
                                <w:ind w:left="0" w:right="0" w:firstLine="0"/>
                                <w:jc w:val="left"/>
                                <w:rPr>
                                  <w:rFonts w:ascii="Palatino Linotype"/>
                                  <w:sz w:val="22"/>
                                </w:rPr>
                              </w:pPr>
                              <w:r>
                                <w:rPr>
                                  <w:rFonts w:ascii="Palatino Linotype"/>
                                  <w:spacing w:val="-5"/>
                                  <w:w w:val="180"/>
                                  <w:sz w:val="22"/>
                                </w:rPr>
                                <w:t>`;</w:t>
                              </w:r>
                            </w:p>
                          </w:txbxContent>
                        </wps:txbx>
                        <wps:bodyPr wrap="square" lIns="0" tIns="0" rIns="0" bIns="0" rtlCol="0">
                          <a:noAutofit/>
                        </wps:bodyPr>
                      </wps:wsp>
                      <wps:wsp>
                        <wps:cNvPr id="52" name="Textbox 52"/>
                        <wps:cNvSpPr txBox="1"/>
                        <wps:spPr>
                          <a:xfrm>
                            <a:off x="48212" y="1717069"/>
                            <a:ext cx="85725" cy="184785"/>
                          </a:xfrm>
                          <a:prstGeom prst="rect">
                            <a:avLst/>
                          </a:prstGeom>
                        </wps:spPr>
                        <wps:txbx>
                          <w:txbxContent>
                            <w:p w14:paraId="09271225">
                              <w:pPr>
                                <w:spacing w:before="0" w:line="288" w:lineRule="exact"/>
                                <w:ind w:left="0" w:right="0" w:firstLine="0"/>
                                <w:jc w:val="left"/>
                                <w:rPr>
                                  <w:rFonts w:ascii="Palatino Linotype"/>
                                  <w:sz w:val="22"/>
                                </w:rPr>
                              </w:pPr>
                              <w:r>
                                <w:rPr>
                                  <w:rFonts w:ascii="Palatino Linotype"/>
                                  <w:spacing w:val="-10"/>
                                  <w:w w:val="155"/>
                                  <w:sz w:val="22"/>
                                </w:rPr>
                                <w:t>}</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6.1pt;height:154.75pt;width:458.05pt;mso-position-horizontal-relative:page;z-index:251662336;mso-width-relative:page;mso-height-relative:page;" coordsize="5817235,1965325" o:gfxdata="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">
                <o:lock v:ext="edit" aspectratio="f"/>
                <v:shape id="Graphic 47" o:spid="_x0000_s1026" o:spt="100" style="position:absolute;left:2530;top:0;height:854710;width:5812790;" filled="f" stroked="t" coordsize="5812790,854710" o:gfxdata="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jG5O8AAAA&#10;2wAAAA8AAAAAAAAAAQAgAAAAIgAAAGRycy9kb3ducmV2LnhtbFBLAQIUABQAAAAIAIdO4kAzLwWe&#10;OwAAADkAAAAQAAAAAAAAAAEAIAAAAAsBAABkcnMvc2hhcGV4bWwueG1sUEsFBgAAAAAGAAYAWwEA&#10;ALUDAAAAAA==&#10;" path="m0,213550l0,0em5812180,213550l5812180,0em0,427088l0,213550em5812180,427088l5812180,213550em0,640638l0,427088em5812180,640638l5812180,427088em0,854176l0,640638em5812180,854176l5812180,640638e">
                  <v:fill on="f" focussize="0,0"/>
                  <v:stroke weight="0.398425196850394pt" color="#000000" joinstyle="round"/>
                  <v:imagedata o:title=""/>
                  <o:lock v:ext="edit" aspectratio="f"/>
                  <v:textbox inset="0mm,0mm,0mm,0mm"/>
                </v:shape>
                <v:shape id="Graphic 48" o:spid="_x0000_s1026" o:spt="100" style="position:absolute;left:2530;top:854176;height:213995;width:5812790;" filled="f" stroked="t" coordsize="5812790,213995" o:gfxdata="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OjOS5AAAA2wAA&#10;AA8AAAAAAAAAAQAgAAAAIgAAAGRycy9kb3ducmV2LnhtbFBLAQIUABQAAAAIAIdO4kAzLwWeOwAA&#10;ADkAAAAQAAAAAAAAAAEAIAAAAAgBAABkcnMvc2hhcGV4bWwueG1sUEsFBgAAAAAGAAYAWwEAALID&#10;AAAAAA==&#10;" path="m0,213550l0,0em5812180,213550l5812180,0e">
                  <v:fill on="f" focussize="0,0"/>
                  <v:stroke weight="0.398425196850394pt" color="#FF0000" joinstyle="round"/>
                  <v:imagedata o:title=""/>
                  <o:lock v:ext="edit" aspectratio="f"/>
                  <v:textbox inset="0mm,0mm,0mm,0mm"/>
                </v:shape>
                <v:shape id="Graphic 49" o:spid="_x0000_s1026" o:spt="100" style="position:absolute;left:3;top:1067727;height:897255;width:5817235;" filled="f" stroked="t" coordsize="5817235,897255" o:gfxdata="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2vbDvQAA&#10;ANsAAAAPAAAAAAAAAAEAIAAAACIAAABkcnMvZG93bnJldi54bWxQSwECFAAUAAAACACHTuJAMy8F&#10;njsAAAA5AAAAEAAAAAAAAAABACAAAAAMAQAAZHJzL3NoYXBleG1sLnhtbFBLBQYAAAAABgAGAFsB&#10;AAC2AwAAAAA=&#10;" path="m2527,213537l2527,0em5814707,213537l5814707,0em2527,427088l2527,213537em5814707,427088l5814707,213537em2527,640626l2527,427088em5814707,640626l5814707,427088em2527,854176l2527,640626em5814707,854176l5814707,640626em2527,897191l2527,854176em0,894664l43014,894664em43014,894664l5774220,894664em5774220,894664l5817235,894664em5814707,897191l5814707,854176e">
                  <v:fill on="f" focussize="0,0"/>
                  <v:stroke weight="0.398425196850394pt" color="#000000" joinstyle="round"/>
                  <v:imagedata o:title=""/>
                  <o:lock v:ext="edit" aspectratio="f"/>
                  <v:textbox inset="0mm,0mm,0mm,0mm"/>
                </v:shape>
                <v:shape id="Textbox 50" o:spid="_x0000_s1026" o:spt="202" type="#_x0000_t202" style="position:absolute;left:718429;top:8716;height:1466215;width:4897755;"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5C890D0">
                        <w:pPr>
                          <w:spacing w:before="0" w:line="271" w:lineRule="auto"/>
                          <w:ind w:left="916" w:right="0" w:hanging="399"/>
                          <w:jc w:val="left"/>
                          <w:rPr>
                            <w:rFonts w:ascii="Palatino Linotype"/>
                            <w:sz w:val="22"/>
                          </w:rPr>
                        </w:pPr>
                        <w:r>
                          <w:rPr>
                            <w:rFonts w:ascii="Palatino Linotype"/>
                            <w:spacing w:val="10"/>
                            <w:w w:val="115"/>
                            <w:sz w:val="22"/>
                          </w:rPr>
                          <w:t>&lt;div</w:t>
                        </w:r>
                        <w:r>
                          <w:rPr>
                            <w:rFonts w:ascii="Palatino Linotype"/>
                            <w:spacing w:val="74"/>
                            <w:w w:val="115"/>
                            <w:sz w:val="22"/>
                          </w:rPr>
                          <w:t xml:space="preserve"> </w:t>
                        </w:r>
                        <w:r>
                          <w:rPr>
                            <w:rFonts w:ascii="Palatino Linotype"/>
                            <w:color w:val="0000FF"/>
                            <w:spacing w:val="12"/>
                            <w:w w:val="115"/>
                            <w:sz w:val="22"/>
                          </w:rPr>
                          <w:t>class</w:t>
                        </w:r>
                        <w:r>
                          <w:rPr>
                            <w:rFonts w:ascii="Palatino Linotype"/>
                            <w:spacing w:val="12"/>
                            <w:w w:val="115"/>
                            <w:sz w:val="22"/>
                          </w:rPr>
                          <w:t>=</w:t>
                        </w:r>
                        <w:r>
                          <w:rPr>
                            <w:rFonts w:ascii="Palatino Linotype"/>
                            <w:color w:val="FF0000"/>
                            <w:spacing w:val="12"/>
                            <w:w w:val="115"/>
                            <w:sz w:val="22"/>
                          </w:rPr>
                          <w:t>"</w:t>
                        </w:r>
                        <w:r>
                          <w:rPr>
                            <w:rFonts w:ascii="Palatino Linotype"/>
                            <w:color w:val="FF0000"/>
                            <w:spacing w:val="-41"/>
                            <w:w w:val="115"/>
                            <w:sz w:val="22"/>
                          </w:rPr>
                          <w:t xml:space="preserve"> </w:t>
                        </w:r>
                        <w:r>
                          <w:rPr>
                            <w:rFonts w:ascii="Palatino Linotype"/>
                            <w:color w:val="FF0000"/>
                            <w:spacing w:val="14"/>
                            <w:w w:val="115"/>
                            <w:sz w:val="22"/>
                          </w:rPr>
                          <w:t>prediction"</w:t>
                        </w:r>
                        <w:r>
                          <w:rPr>
                            <w:rFonts w:ascii="Palatino Linotype"/>
                            <w:spacing w:val="14"/>
                            <w:w w:val="115"/>
                            <w:sz w:val="22"/>
                          </w:rPr>
                          <w:t>&gt;${result.</w:t>
                        </w:r>
                        <w:r>
                          <w:rPr>
                            <w:rFonts w:ascii="Palatino Linotype"/>
                            <w:spacing w:val="-40"/>
                            <w:w w:val="115"/>
                            <w:sz w:val="22"/>
                          </w:rPr>
                          <w:t xml:space="preserve"> </w:t>
                        </w:r>
                        <w:r>
                          <w:rPr>
                            <w:rFonts w:ascii="Palatino Linotype"/>
                            <w:spacing w:val="13"/>
                            <w:w w:val="115"/>
                            <w:sz w:val="22"/>
                          </w:rPr>
                          <w:t>prediction.</w:t>
                        </w:r>
                        <w:r>
                          <w:rPr>
                            <w:rFonts w:ascii="Palatino Linotype"/>
                            <w:spacing w:val="-40"/>
                            <w:w w:val="115"/>
                            <w:sz w:val="22"/>
                          </w:rPr>
                          <w:t xml:space="preserve"> </w:t>
                        </w:r>
                        <w:r>
                          <w:rPr>
                            <w:rFonts w:ascii="Palatino Linotype"/>
                            <w:spacing w:val="13"/>
                            <w:w w:val="115"/>
                            <w:sz w:val="22"/>
                          </w:rPr>
                          <w:t xml:space="preserve">toUpperCase </w:t>
                        </w:r>
                        <w:r>
                          <w:rPr>
                            <w:rFonts w:ascii="Palatino Linotype"/>
                            <w:spacing w:val="9"/>
                            <w:w w:val="125"/>
                            <w:sz w:val="22"/>
                          </w:rPr>
                          <w:t>()}</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${result.</w:t>
                        </w:r>
                        <w:r>
                          <w:rPr>
                            <w:rFonts w:ascii="Palatino Linotype"/>
                            <w:spacing w:val="-46"/>
                            <w:w w:val="125"/>
                            <w:sz w:val="22"/>
                          </w:rPr>
                          <w:t xml:space="preserve"> </w:t>
                        </w:r>
                        <w:r>
                          <w:rPr>
                            <w:rFonts w:ascii="Palatino Linotype"/>
                            <w:spacing w:val="14"/>
                            <w:w w:val="125"/>
                            <w:sz w:val="22"/>
                          </w:rPr>
                          <w:t>confidence.toFixed(2)}%</w:t>
                        </w:r>
                        <w:r>
                          <w:rPr>
                            <w:rFonts w:ascii="Palatino Linotype"/>
                            <w:spacing w:val="-48"/>
                            <w:w w:val="125"/>
                            <w:sz w:val="22"/>
                          </w:rPr>
                          <w:t xml:space="preserve"> </w:t>
                        </w:r>
                        <w:r>
                          <w:rPr>
                            <w:rFonts w:ascii="Palatino Linotype"/>
                            <w:spacing w:val="9"/>
                            <w:w w:val="125"/>
                            <w:sz w:val="22"/>
                          </w:rPr>
                          <w:t>&lt;/div</w:t>
                        </w:r>
                        <w:r>
                          <w:rPr>
                            <w:rFonts w:ascii="Palatino Linotype"/>
                            <w:spacing w:val="-42"/>
                            <w:w w:val="125"/>
                            <w:sz w:val="22"/>
                          </w:rPr>
                          <w:t xml:space="preserve"> </w:t>
                        </w:r>
                        <w:r>
                          <w:rPr>
                            <w:rFonts w:ascii="Palatino Linotype"/>
                            <w:w w:val="125"/>
                            <w:sz w:val="22"/>
                          </w:rPr>
                          <w:t>&gt;</w:t>
                        </w:r>
                      </w:p>
                      <w:p w14:paraId="6A2ADFD4">
                        <w:pPr>
                          <w:spacing w:before="0"/>
                          <w:ind w:left="518" w:right="0" w:firstLine="0"/>
                          <w:jc w:val="left"/>
                          <w:rPr>
                            <w:rFonts w:ascii="Palatino Linotype"/>
                            <w:sz w:val="22"/>
                          </w:rPr>
                        </w:pPr>
                        <w:r>
                          <w:rPr>
                            <w:rFonts w:ascii="Palatino Linotype"/>
                            <w:spacing w:val="10"/>
                            <w:w w:val="115"/>
                            <w:sz w:val="22"/>
                          </w:rPr>
                          <w:t>&lt;div</w:t>
                        </w:r>
                        <w:r>
                          <w:rPr>
                            <w:rFonts w:ascii="Palatino Linotype"/>
                            <w:spacing w:val="64"/>
                            <w:w w:val="150"/>
                            <w:sz w:val="22"/>
                          </w:rPr>
                          <w:t xml:space="preserve"> </w:t>
                        </w:r>
                        <w:r>
                          <w:rPr>
                            <w:rFonts w:ascii="Palatino Linotype"/>
                            <w:color w:val="0000FF"/>
                            <w:spacing w:val="13"/>
                            <w:w w:val="115"/>
                            <w:sz w:val="22"/>
                          </w:rPr>
                          <w:t>class</w:t>
                        </w:r>
                        <w:r>
                          <w:rPr>
                            <w:rFonts w:ascii="Palatino Linotype"/>
                            <w:spacing w:val="13"/>
                            <w:w w:val="115"/>
                            <w:sz w:val="22"/>
                          </w:rPr>
                          <w:t>=</w:t>
                        </w:r>
                        <w:r>
                          <w:rPr>
                            <w:rFonts w:ascii="Palatino Linotype"/>
                            <w:color w:val="FF0000"/>
                            <w:spacing w:val="13"/>
                            <w:w w:val="115"/>
                            <w:sz w:val="22"/>
                          </w:rPr>
                          <w:t>"progress</w:t>
                        </w:r>
                        <w:r>
                          <w:rPr>
                            <w:rFonts w:ascii="Palatino Linotype"/>
                            <w:color w:val="FF0000"/>
                            <w:spacing w:val="-29"/>
                            <w:w w:val="115"/>
                            <w:sz w:val="22"/>
                          </w:rPr>
                          <w:t xml:space="preserve"> </w:t>
                        </w:r>
                        <w:r>
                          <w:rPr>
                            <w:rFonts w:ascii="Palatino Linotype"/>
                            <w:color w:val="FF0000"/>
                            <w:spacing w:val="20"/>
                            <w:w w:val="115"/>
                            <w:sz w:val="22"/>
                          </w:rPr>
                          <w:t>-</w:t>
                        </w:r>
                        <w:r>
                          <w:rPr>
                            <w:rFonts w:ascii="Palatino Linotype"/>
                            <w:color w:val="FF0000"/>
                            <w:spacing w:val="10"/>
                            <w:w w:val="115"/>
                            <w:sz w:val="22"/>
                          </w:rPr>
                          <w:t>bar"</w:t>
                        </w:r>
                        <w:r>
                          <w:rPr>
                            <w:rFonts w:ascii="Palatino Linotype"/>
                            <w:spacing w:val="10"/>
                            <w:w w:val="115"/>
                            <w:sz w:val="22"/>
                          </w:rPr>
                          <w:t>&gt;</w:t>
                        </w:r>
                      </w:p>
                      <w:p w14:paraId="7DB9E1F0">
                        <w:pPr>
                          <w:spacing w:before="21" w:line="247" w:lineRule="auto"/>
                          <w:ind w:left="1444" w:right="0" w:hanging="403"/>
                          <w:jc w:val="left"/>
                          <w:rPr>
                            <w:rFonts w:ascii="Palatino Linotype" w:hAnsi="Palatino Linotype"/>
                            <w:sz w:val="22"/>
                          </w:rPr>
                        </w:pPr>
                        <w:r>
                          <w:rPr>
                            <w:rFonts w:ascii="Palatino Linotype" w:hAnsi="Palatino Linotype"/>
                            <w:spacing w:val="10"/>
                            <w:w w:val="120"/>
                            <w:sz w:val="22"/>
                          </w:rPr>
                          <w:t>&lt;div</w:t>
                        </w:r>
                        <w:r>
                          <w:rPr>
                            <w:rFonts w:ascii="Palatino Linotype" w:hAnsi="Palatino Linotype"/>
                            <w:spacing w:val="40"/>
                            <w:w w:val="120"/>
                            <w:sz w:val="22"/>
                          </w:rPr>
                          <w:t xml:space="preserve"> </w:t>
                        </w:r>
                        <w:r>
                          <w:rPr>
                            <w:rFonts w:ascii="Palatino Linotype" w:hAnsi="Palatino Linotype"/>
                            <w:color w:val="0000FF"/>
                            <w:spacing w:val="12"/>
                            <w:w w:val="120"/>
                            <w:sz w:val="22"/>
                          </w:rPr>
                          <w:t>class</w:t>
                        </w:r>
                        <w:r>
                          <w:rPr>
                            <w:rFonts w:ascii="Palatino Linotype" w:hAnsi="Palatino Linotype"/>
                            <w:spacing w:val="12"/>
                            <w:w w:val="120"/>
                            <w:sz w:val="22"/>
                          </w:rPr>
                          <w:t>=</w:t>
                        </w:r>
                        <w:r>
                          <w:rPr>
                            <w:rFonts w:ascii="Palatino Linotype" w:hAnsi="Palatino Linotype"/>
                            <w:color w:val="FF0000"/>
                            <w:spacing w:val="12"/>
                            <w:w w:val="120"/>
                            <w:sz w:val="22"/>
                          </w:rPr>
                          <w:t>"</w:t>
                        </w:r>
                        <w:r>
                          <w:rPr>
                            <w:rFonts w:ascii="Palatino Linotype" w:hAnsi="Palatino Linotype"/>
                            <w:color w:val="FF0000"/>
                            <w:spacing w:val="-44"/>
                            <w:w w:val="120"/>
                            <w:sz w:val="22"/>
                          </w:rPr>
                          <w:t xml:space="preserve"> </w:t>
                        </w:r>
                        <w:r>
                          <w:rPr>
                            <w:rFonts w:ascii="Palatino Linotype" w:hAnsi="Palatino Linotype"/>
                            <w:color w:val="FF0000"/>
                            <w:spacing w:val="13"/>
                            <w:w w:val="120"/>
                            <w:sz w:val="22"/>
                          </w:rPr>
                          <w:t>progress"</w:t>
                        </w:r>
                        <w:r>
                          <w:rPr>
                            <w:rFonts w:ascii="Palatino Linotype" w:hAnsi="Palatino Linotype"/>
                            <w:color w:val="FF0000"/>
                            <w:spacing w:val="40"/>
                            <w:w w:val="120"/>
                            <w:sz w:val="22"/>
                          </w:rPr>
                          <w:t xml:space="preserve"> </w:t>
                        </w:r>
                        <w:r>
                          <w:rPr>
                            <w:rFonts w:ascii="Palatino Linotype" w:hAnsi="Palatino Linotype"/>
                            <w:spacing w:val="14"/>
                            <w:w w:val="120"/>
                            <w:sz w:val="22"/>
                          </w:rPr>
                          <w:t>style=</w:t>
                        </w:r>
                        <w:r>
                          <w:rPr>
                            <w:rFonts w:ascii="Palatino Linotype" w:hAnsi="Palatino Linotype"/>
                            <w:color w:val="FF0000"/>
                            <w:spacing w:val="14"/>
                            <w:w w:val="120"/>
                            <w:sz w:val="22"/>
                          </w:rPr>
                          <w:t>"width:</w:t>
                        </w:r>
                        <w:r>
                          <w:rPr>
                            <w:rFonts w:ascii="Lucida Sans Unicode" w:hAnsi="Lucida Sans Unicode"/>
                            <w:color w:val="FF0000"/>
                            <w:spacing w:val="14"/>
                            <w:w w:val="120"/>
                            <w:sz w:val="22"/>
                          </w:rPr>
                          <w:t>␣</w:t>
                        </w:r>
                        <w:r>
                          <w:rPr>
                            <w:rFonts w:ascii="Palatino Linotype" w:hAnsi="Palatino Linotype"/>
                            <w:color w:val="FF0000"/>
                            <w:spacing w:val="14"/>
                            <w:w w:val="120"/>
                            <w:sz w:val="22"/>
                          </w:rPr>
                          <w:t xml:space="preserve">${result. </w:t>
                        </w:r>
                        <w:r>
                          <w:rPr>
                            <w:rFonts w:ascii="Palatino Linotype" w:hAnsi="Palatino Linotype"/>
                            <w:color w:val="FF0000"/>
                            <w:spacing w:val="13"/>
                            <w:w w:val="115"/>
                            <w:sz w:val="22"/>
                          </w:rPr>
                          <w:t>confidence}%"</w:t>
                        </w:r>
                        <w:r>
                          <w:rPr>
                            <w:rFonts w:ascii="Palatino Linotype" w:hAnsi="Palatino Linotype"/>
                            <w:color w:val="FF0000"/>
                            <w:spacing w:val="-35"/>
                            <w:w w:val="115"/>
                            <w:sz w:val="22"/>
                          </w:rPr>
                          <w:t xml:space="preserve"> </w:t>
                        </w:r>
                        <w:r>
                          <w:rPr>
                            <w:rFonts w:ascii="Palatino Linotype" w:hAnsi="Palatino Linotype"/>
                            <w:spacing w:val="10"/>
                            <w:w w:val="115"/>
                            <w:sz w:val="22"/>
                          </w:rPr>
                          <w:t>&gt;&lt;/div</w:t>
                        </w:r>
                        <w:r>
                          <w:rPr>
                            <w:rFonts w:ascii="Palatino Linotype" w:hAnsi="Palatino Linotype"/>
                            <w:spacing w:val="-31"/>
                            <w:w w:val="115"/>
                            <w:sz w:val="22"/>
                          </w:rPr>
                          <w:t xml:space="preserve"> </w:t>
                        </w:r>
                        <w:r>
                          <w:rPr>
                            <w:rFonts w:ascii="Palatino Linotype" w:hAnsi="Palatino Linotype"/>
                            <w:w w:val="115"/>
                            <w:sz w:val="22"/>
                          </w:rPr>
                          <w:t>&gt;</w:t>
                        </w:r>
                      </w:p>
                      <w:p w14:paraId="292BBDE9">
                        <w:pPr>
                          <w:spacing w:before="29"/>
                          <w:ind w:left="523" w:right="0" w:firstLine="0"/>
                          <w:jc w:val="left"/>
                          <w:rPr>
                            <w:rFonts w:ascii="Palatino Linotype"/>
                            <w:sz w:val="22"/>
                          </w:rPr>
                        </w:pPr>
                        <w:r>
                          <w:rPr>
                            <w:rFonts w:ascii="Palatino Linotype"/>
                            <w:spacing w:val="8"/>
                            <w:w w:val="110"/>
                            <w:sz w:val="22"/>
                          </w:rPr>
                          <w:t>&lt;/div</w:t>
                        </w:r>
                        <w:r>
                          <w:rPr>
                            <w:rFonts w:ascii="Palatino Linotype"/>
                            <w:spacing w:val="-12"/>
                            <w:w w:val="110"/>
                            <w:sz w:val="22"/>
                          </w:rPr>
                          <w:t xml:space="preserve"> </w:t>
                        </w:r>
                        <w:r>
                          <w:rPr>
                            <w:rFonts w:ascii="Palatino Linotype"/>
                            <w:spacing w:val="-12"/>
                            <w:w w:val="120"/>
                            <w:sz w:val="22"/>
                          </w:rPr>
                          <w:t>&gt;</w:t>
                        </w:r>
                      </w:p>
                      <w:p w14:paraId="6288883A">
                        <w:pPr>
                          <w:spacing w:before="40"/>
                          <w:ind w:left="0" w:right="0" w:firstLine="0"/>
                          <w:jc w:val="left"/>
                          <w:rPr>
                            <w:rFonts w:ascii="Palatino Linotype"/>
                            <w:sz w:val="22"/>
                          </w:rPr>
                        </w:pPr>
                        <w:r>
                          <w:rPr>
                            <w:rFonts w:ascii="Palatino Linotype"/>
                            <w:spacing w:val="8"/>
                            <w:w w:val="110"/>
                            <w:sz w:val="22"/>
                          </w:rPr>
                          <w:t>&lt;/div</w:t>
                        </w:r>
                        <w:r>
                          <w:rPr>
                            <w:rFonts w:ascii="Palatino Linotype"/>
                            <w:spacing w:val="-12"/>
                            <w:w w:val="110"/>
                            <w:sz w:val="22"/>
                          </w:rPr>
                          <w:t xml:space="preserve"> </w:t>
                        </w:r>
                        <w:r>
                          <w:rPr>
                            <w:rFonts w:ascii="Palatino Linotype"/>
                            <w:spacing w:val="-12"/>
                            <w:w w:val="120"/>
                            <w:sz w:val="22"/>
                          </w:rPr>
                          <w:t>&gt;</w:t>
                        </w:r>
                      </w:p>
                    </w:txbxContent>
                  </v:textbox>
                </v:shape>
                <v:shape id="Textbox 51" o:spid="_x0000_s1026" o:spt="202" type="#_x0000_t202" style="position:absolute;left:385918;top:1503532;height:184785;width:163830;"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0F2D13">
                        <w:pPr>
                          <w:spacing w:before="0" w:line="288" w:lineRule="exact"/>
                          <w:ind w:left="0" w:right="0" w:firstLine="0"/>
                          <w:jc w:val="left"/>
                          <w:rPr>
                            <w:rFonts w:ascii="Palatino Linotype"/>
                            <w:sz w:val="22"/>
                          </w:rPr>
                        </w:pPr>
                        <w:r>
                          <w:rPr>
                            <w:rFonts w:ascii="Palatino Linotype"/>
                            <w:spacing w:val="-5"/>
                            <w:w w:val="180"/>
                            <w:sz w:val="22"/>
                          </w:rPr>
                          <w:t>`;</w:t>
                        </w:r>
                      </w:p>
                    </w:txbxContent>
                  </v:textbox>
                </v:shape>
                <v:shape id="Textbox 52" o:spid="_x0000_s1026" o:spt="202" type="#_x0000_t202" style="position:absolute;left:48212;top:1717069;height:184785;width:85725;"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271225">
                        <w:pPr>
                          <w:spacing w:before="0" w:line="288" w:lineRule="exact"/>
                          <w:ind w:left="0" w:right="0" w:firstLine="0"/>
                          <w:jc w:val="left"/>
                          <w:rPr>
                            <w:rFonts w:ascii="Palatino Linotype"/>
                            <w:sz w:val="22"/>
                          </w:rPr>
                        </w:pPr>
                        <w:r>
                          <w:rPr>
                            <w:rFonts w:ascii="Palatino Linotype"/>
                            <w:spacing w:val="-10"/>
                            <w:w w:val="155"/>
                            <w:sz w:val="22"/>
                          </w:rPr>
                          <w:t>}</w:t>
                        </w:r>
                      </w:p>
                    </w:txbxContent>
                  </v:textbox>
                </v:shape>
              </v:group>
            </w:pict>
          </mc:Fallback>
        </mc:AlternateContent>
      </w:r>
      <w:r>
        <w:rPr>
          <w:spacing w:val="-5"/>
          <w:sz w:val="12"/>
        </w:rPr>
        <w:t>34</w:t>
      </w:r>
    </w:p>
    <w:p w14:paraId="6A317EF5">
      <w:pPr>
        <w:pStyle w:val="8"/>
        <w:rPr>
          <w:sz w:val="12"/>
        </w:rPr>
      </w:pPr>
    </w:p>
    <w:p w14:paraId="33273E49">
      <w:pPr>
        <w:pStyle w:val="8"/>
        <w:rPr>
          <w:sz w:val="12"/>
        </w:rPr>
      </w:pPr>
    </w:p>
    <w:p w14:paraId="7F7882D1">
      <w:pPr>
        <w:pStyle w:val="8"/>
        <w:spacing w:before="121"/>
        <w:rPr>
          <w:sz w:val="12"/>
        </w:rPr>
      </w:pPr>
    </w:p>
    <w:p w14:paraId="26FC1AF1">
      <w:pPr>
        <w:spacing w:before="0"/>
        <w:ind w:left="129" w:right="0" w:firstLine="0"/>
        <w:jc w:val="left"/>
        <w:rPr>
          <w:sz w:val="12"/>
        </w:rPr>
      </w:pPr>
      <w:r>
        <w:rPr>
          <w:spacing w:val="-5"/>
          <w:sz w:val="12"/>
        </w:rPr>
        <w:t>35</w:t>
      </w:r>
    </w:p>
    <w:p w14:paraId="725A87D4">
      <w:pPr>
        <w:pStyle w:val="8"/>
        <w:spacing w:before="60"/>
        <w:rPr>
          <w:sz w:val="12"/>
        </w:rPr>
      </w:pPr>
    </w:p>
    <w:p w14:paraId="3B6E82C3">
      <w:pPr>
        <w:spacing w:before="0"/>
        <w:ind w:left="129" w:right="0" w:firstLine="0"/>
        <w:jc w:val="left"/>
        <w:rPr>
          <w:sz w:val="12"/>
        </w:rPr>
      </w:pPr>
      <w:r>
        <w:rPr>
          <w:spacing w:val="-5"/>
          <w:sz w:val="12"/>
        </w:rPr>
        <w:t>36</w:t>
      </w:r>
    </w:p>
    <w:p w14:paraId="7DE8CA5C">
      <w:pPr>
        <w:pStyle w:val="8"/>
        <w:rPr>
          <w:sz w:val="12"/>
        </w:rPr>
      </w:pPr>
    </w:p>
    <w:p w14:paraId="7BA48FE1">
      <w:pPr>
        <w:pStyle w:val="8"/>
        <w:rPr>
          <w:sz w:val="12"/>
        </w:rPr>
      </w:pPr>
    </w:p>
    <w:p w14:paraId="5A4DB57C">
      <w:pPr>
        <w:pStyle w:val="8"/>
        <w:spacing w:before="121"/>
        <w:rPr>
          <w:sz w:val="12"/>
        </w:rPr>
      </w:pPr>
    </w:p>
    <w:p w14:paraId="755636BE">
      <w:pPr>
        <w:spacing w:before="0"/>
        <w:ind w:left="129" w:right="0" w:firstLine="0"/>
        <w:jc w:val="left"/>
        <w:rPr>
          <w:sz w:val="12"/>
        </w:rPr>
      </w:pPr>
      <w:r>
        <w:rPr>
          <w:spacing w:val="-5"/>
          <w:sz w:val="12"/>
        </w:rPr>
        <w:t>37</w:t>
      </w:r>
    </w:p>
    <w:p w14:paraId="5863A5EA">
      <w:pPr>
        <w:pStyle w:val="8"/>
        <w:spacing w:before="60"/>
        <w:rPr>
          <w:sz w:val="12"/>
        </w:rPr>
      </w:pPr>
    </w:p>
    <w:p w14:paraId="6868EF99">
      <w:pPr>
        <w:spacing w:before="0"/>
        <w:ind w:left="129" w:right="0" w:firstLine="0"/>
        <w:jc w:val="left"/>
        <w:rPr>
          <w:sz w:val="12"/>
        </w:rPr>
      </w:pPr>
      <w:r>
        <w:rPr>
          <w:spacing w:val="-5"/>
          <w:sz w:val="12"/>
        </w:rPr>
        <w:t>38</w:t>
      </w:r>
    </w:p>
    <w:p w14:paraId="41E6E8E3">
      <w:pPr>
        <w:pStyle w:val="8"/>
        <w:spacing w:before="60"/>
        <w:rPr>
          <w:sz w:val="12"/>
        </w:rPr>
      </w:pPr>
    </w:p>
    <w:p w14:paraId="377656A7">
      <w:pPr>
        <w:spacing w:before="0"/>
        <w:ind w:left="129" w:right="0" w:firstLine="0"/>
        <w:jc w:val="left"/>
        <w:rPr>
          <w:sz w:val="12"/>
        </w:rPr>
      </w:pPr>
      <w:r>
        <w:rPr>
          <w:spacing w:val="-5"/>
          <w:sz w:val="12"/>
        </w:rPr>
        <w:t>39</w:t>
      </w:r>
    </w:p>
    <w:p w14:paraId="00AABEDC">
      <w:pPr>
        <w:pStyle w:val="8"/>
        <w:spacing w:before="61"/>
        <w:rPr>
          <w:sz w:val="12"/>
        </w:rPr>
      </w:pPr>
    </w:p>
    <w:p w14:paraId="3B2EBAB5">
      <w:pPr>
        <w:spacing w:before="0"/>
        <w:ind w:left="129" w:right="0" w:firstLine="0"/>
        <w:jc w:val="left"/>
        <w:rPr>
          <w:sz w:val="12"/>
        </w:rPr>
      </w:pPr>
      <w:r>
        <w:rPr>
          <w:spacing w:val="-5"/>
          <w:sz w:val="12"/>
        </w:rPr>
        <w:t>40</w:t>
      </w:r>
    </w:p>
    <w:p w14:paraId="183BB6F8">
      <w:pPr>
        <w:pStyle w:val="8"/>
        <w:spacing w:before="269"/>
      </w:pPr>
    </w:p>
    <w:p w14:paraId="21683DA0">
      <w:pPr>
        <w:pStyle w:val="8"/>
        <w:ind w:left="440"/>
      </w:pPr>
      <w:bookmarkStart w:id="102" w:name="Simulation"/>
      <w:bookmarkEnd w:id="102"/>
      <w:r>
        <w:rPr>
          <w:spacing w:val="-2"/>
        </w:rPr>
        <w:t>The</w:t>
      </w:r>
      <w:r>
        <w:rPr>
          <w:spacing w:val="-8"/>
        </w:rPr>
        <w:t xml:space="preserve"> </w:t>
      </w:r>
      <w:r>
        <w:rPr>
          <w:spacing w:val="-2"/>
        </w:rPr>
        <w:t>JavaScript</w:t>
      </w:r>
      <w:r>
        <w:rPr>
          <w:spacing w:val="-7"/>
        </w:rPr>
        <w:t xml:space="preserve"> </w:t>
      </w:r>
      <w:r>
        <w:rPr>
          <w:spacing w:val="-2"/>
        </w:rPr>
        <w:t>collects</w:t>
      </w:r>
      <w:r>
        <w:rPr>
          <w:spacing w:val="-9"/>
        </w:rPr>
        <w:t xml:space="preserve"> </w:t>
      </w:r>
      <w:r>
        <w:rPr>
          <w:spacing w:val="-2"/>
        </w:rPr>
        <w:t>form</w:t>
      </w:r>
      <w:r>
        <w:rPr>
          <w:spacing w:val="-8"/>
        </w:rPr>
        <w:t xml:space="preserve"> </w:t>
      </w:r>
      <w:r>
        <w:rPr>
          <w:spacing w:val="-2"/>
        </w:rPr>
        <w:t>data</w:t>
      </w:r>
      <w:r>
        <w:rPr>
          <w:spacing w:val="-7"/>
        </w:rPr>
        <w:t xml:space="preserve"> </w:t>
      </w:r>
      <w:r>
        <w:rPr>
          <w:spacing w:val="-2"/>
        </w:rPr>
        <w:t>and</w:t>
      </w:r>
      <w:r>
        <w:rPr>
          <w:spacing w:val="-8"/>
        </w:rPr>
        <w:t xml:space="preserve"> </w:t>
      </w:r>
      <w:r>
        <w:rPr>
          <w:spacing w:val="-2"/>
        </w:rPr>
        <w:t>sends</w:t>
      </w:r>
      <w:r>
        <w:rPr>
          <w:spacing w:val="-7"/>
        </w:rPr>
        <w:t xml:space="preserve"> </w:t>
      </w:r>
      <w:r>
        <w:rPr>
          <w:spacing w:val="-2"/>
        </w:rPr>
        <w:t>to</w:t>
      </w:r>
      <w:r>
        <w:rPr>
          <w:spacing w:val="-8"/>
        </w:rPr>
        <w:t xml:space="preserve"> </w:t>
      </w:r>
      <w:r>
        <w:rPr>
          <w:spacing w:val="-2"/>
        </w:rPr>
        <w:t>API</w:t>
      </w:r>
      <w:r>
        <w:rPr>
          <w:spacing w:val="-7"/>
        </w:rPr>
        <w:t xml:space="preserve"> </w:t>
      </w:r>
      <w:r>
        <w:rPr>
          <w:spacing w:val="-2"/>
        </w:rPr>
        <w:t>and</w:t>
      </w:r>
      <w:r>
        <w:rPr>
          <w:spacing w:val="-8"/>
        </w:rPr>
        <w:t xml:space="preserve"> </w:t>
      </w:r>
      <w:r>
        <w:rPr>
          <w:spacing w:val="-2"/>
        </w:rPr>
        <w:t>displays</w:t>
      </w:r>
      <w:r>
        <w:rPr>
          <w:spacing w:val="-7"/>
        </w:rPr>
        <w:t xml:space="preserve"> </w:t>
      </w:r>
      <w:r>
        <w:rPr>
          <w:spacing w:val="-2"/>
        </w:rPr>
        <w:t>results</w:t>
      </w:r>
      <w:r>
        <w:rPr>
          <w:spacing w:val="-8"/>
        </w:rPr>
        <w:t xml:space="preserve"> </w:t>
      </w:r>
      <w:r>
        <w:rPr>
          <w:spacing w:val="-2"/>
        </w:rPr>
        <w:t>with</w:t>
      </w:r>
      <w:r>
        <w:rPr>
          <w:spacing w:val="-7"/>
        </w:rPr>
        <w:t xml:space="preserve"> </w:t>
      </w:r>
      <w:r>
        <w:rPr>
          <w:spacing w:val="-2"/>
        </w:rPr>
        <w:t>appropriate</w:t>
      </w:r>
      <w:r>
        <w:rPr>
          <w:spacing w:val="-8"/>
        </w:rPr>
        <w:t xml:space="preserve"> </w:t>
      </w:r>
      <w:r>
        <w:rPr>
          <w:spacing w:val="-2"/>
        </w:rPr>
        <w:t>styling.</w:t>
      </w:r>
    </w:p>
    <w:p w14:paraId="27EF49B2">
      <w:pPr>
        <w:pStyle w:val="8"/>
        <w:spacing w:before="179"/>
      </w:pPr>
    </w:p>
    <w:p w14:paraId="44A48836">
      <w:pPr>
        <w:pStyle w:val="3"/>
        <w:numPr>
          <w:ilvl w:val="1"/>
          <w:numId w:val="26"/>
        </w:numPr>
        <w:tabs>
          <w:tab w:val="left" w:pos="1165"/>
        </w:tabs>
        <w:spacing w:before="0" w:after="0" w:line="240" w:lineRule="auto"/>
        <w:ind w:left="1165" w:right="0" w:hanging="717"/>
        <w:jc w:val="left"/>
      </w:pPr>
      <w:r>
        <w:rPr>
          <w:spacing w:val="-2"/>
        </w:rPr>
        <w:t>Simulation</w:t>
      </w:r>
    </w:p>
    <w:p w14:paraId="3CC665CC">
      <w:pPr>
        <w:pStyle w:val="8"/>
        <w:spacing w:before="340"/>
        <w:ind w:left="436"/>
      </w:pPr>
      <w:bookmarkStart w:id="103" w:name="Testing with Known Malware Samples"/>
      <w:bookmarkEnd w:id="103"/>
      <w:r>
        <w:t>We</w:t>
      </w:r>
      <w:r>
        <w:rPr>
          <w:spacing w:val="-12"/>
        </w:rPr>
        <w:t xml:space="preserve"> </w:t>
      </w:r>
      <w:r>
        <w:t>simulated</w:t>
      </w:r>
      <w:r>
        <w:rPr>
          <w:spacing w:val="-12"/>
        </w:rPr>
        <w:t xml:space="preserve"> </w:t>
      </w:r>
      <w:r>
        <w:t>various</w:t>
      </w:r>
      <w:r>
        <w:rPr>
          <w:spacing w:val="-11"/>
        </w:rPr>
        <w:t xml:space="preserve"> </w:t>
      </w:r>
      <w:r>
        <w:t>scenarios</w:t>
      </w:r>
      <w:r>
        <w:rPr>
          <w:spacing w:val="-12"/>
        </w:rPr>
        <w:t xml:space="preserve"> </w:t>
      </w:r>
      <w:r>
        <w:t>to</w:t>
      </w:r>
      <w:r>
        <w:rPr>
          <w:spacing w:val="-12"/>
        </w:rPr>
        <w:t xml:space="preserve"> </w:t>
      </w:r>
      <w:r>
        <w:t>test</w:t>
      </w:r>
      <w:r>
        <w:rPr>
          <w:spacing w:val="-11"/>
        </w:rPr>
        <w:t xml:space="preserve"> </w:t>
      </w:r>
      <w:r>
        <w:t>system</w:t>
      </w:r>
      <w:r>
        <w:rPr>
          <w:spacing w:val="-12"/>
        </w:rPr>
        <w:t xml:space="preserve"> </w:t>
      </w:r>
      <w:r>
        <w:rPr>
          <w:spacing w:val="-2"/>
        </w:rPr>
        <w:t>behavior.</w:t>
      </w:r>
    </w:p>
    <w:p w14:paraId="31377F2A">
      <w:pPr>
        <w:pStyle w:val="8"/>
        <w:spacing w:before="141"/>
      </w:pPr>
    </w:p>
    <w:p w14:paraId="7ABF2ECC">
      <w:pPr>
        <w:pStyle w:val="4"/>
        <w:numPr>
          <w:ilvl w:val="2"/>
          <w:numId w:val="26"/>
        </w:numPr>
        <w:tabs>
          <w:tab w:val="left" w:pos="1284"/>
        </w:tabs>
        <w:spacing w:before="0" w:after="0" w:line="240" w:lineRule="auto"/>
        <w:ind w:left="1284" w:right="0" w:hanging="836"/>
        <w:jc w:val="left"/>
      </w:pPr>
      <w:r>
        <w:rPr>
          <w:spacing w:val="-2"/>
        </w:rPr>
        <w:t>Testing</w:t>
      </w:r>
      <w:r>
        <w:rPr>
          <w:spacing w:val="-8"/>
        </w:rPr>
        <w:t xml:space="preserve"> </w:t>
      </w:r>
      <w:r>
        <w:rPr>
          <w:spacing w:val="-2"/>
        </w:rPr>
        <w:t>with</w:t>
      </w:r>
      <w:r>
        <w:rPr>
          <w:spacing w:val="-7"/>
        </w:rPr>
        <w:t xml:space="preserve"> </w:t>
      </w:r>
      <w:r>
        <w:rPr>
          <w:spacing w:val="-2"/>
        </w:rPr>
        <w:t>Known</w:t>
      </w:r>
      <w:r>
        <w:rPr>
          <w:spacing w:val="-8"/>
        </w:rPr>
        <w:t xml:space="preserve"> </w:t>
      </w:r>
      <w:r>
        <w:rPr>
          <w:spacing w:val="-2"/>
        </w:rPr>
        <w:t>Malware</w:t>
      </w:r>
      <w:r>
        <w:rPr>
          <w:spacing w:val="-7"/>
        </w:rPr>
        <w:t xml:space="preserve"> </w:t>
      </w:r>
      <w:r>
        <w:rPr>
          <w:spacing w:val="-2"/>
        </w:rPr>
        <w:t>Samples</w:t>
      </w:r>
    </w:p>
    <w:p w14:paraId="5CA9F150">
      <w:pPr>
        <w:pStyle w:val="8"/>
        <w:spacing w:before="265" w:line="343" w:lineRule="auto"/>
        <w:ind w:left="448" w:hanging="12"/>
      </w:pPr>
      <w:r>
        <w:t>We took a subset of known malicious apps from the dataset and verified the system correctly identifies them.</w:t>
      </w:r>
    </w:p>
    <w:p w14:paraId="0A2A810A">
      <w:pPr>
        <w:pStyle w:val="8"/>
        <w:spacing w:before="182" w:line="343" w:lineRule="auto"/>
        <w:ind w:left="448" w:right="146" w:hanging="8"/>
      </w:pPr>
      <w:r>
        <w:rPr>
          <w:b/>
        </w:rPr>
        <w:t>Test case 1:</w:t>
      </w:r>
      <w:r>
        <w:rPr>
          <w:b/>
          <w:spacing w:val="40"/>
        </w:rPr>
        <w:t xml:space="preserve"> </w:t>
      </w:r>
      <w:r>
        <w:t>App with high vt_detection score (flagged by many antivirus engines).</w:t>
      </w:r>
      <w:r>
        <w:rPr>
          <w:spacing w:val="40"/>
        </w:rPr>
        <w:t xml:space="preserve"> </w:t>
      </w:r>
      <w:r>
        <w:t>System predicted malicious with 95% confidence. Correct.</w:t>
      </w:r>
    </w:p>
    <w:p w14:paraId="6ACBD97A">
      <w:pPr>
        <w:pStyle w:val="8"/>
        <w:spacing w:before="181" w:line="343" w:lineRule="auto"/>
        <w:ind w:left="447" w:right="146" w:hanging="8"/>
      </w:pPr>
      <w:r>
        <w:rPr>
          <w:b/>
        </w:rPr>
        <w:t>Test case 2:</w:t>
      </w:r>
      <w:r>
        <w:rPr>
          <w:b/>
          <w:spacing w:val="35"/>
        </w:rPr>
        <w:t xml:space="preserve"> </w:t>
      </w:r>
      <w:r>
        <w:t>App with suspicious permission pattern but low vt_detection.</w:t>
      </w:r>
      <w:r>
        <w:rPr>
          <w:spacing w:val="40"/>
        </w:rPr>
        <w:t xml:space="preserve"> </w:t>
      </w:r>
      <w:r>
        <w:t>System predicted malicious with 67% confidence. Correct but lower confidence shows uncertainty.</w:t>
      </w:r>
    </w:p>
    <w:p w14:paraId="5624B2C5">
      <w:pPr>
        <w:pStyle w:val="8"/>
        <w:spacing w:before="181" w:line="343" w:lineRule="auto"/>
        <w:ind w:left="447" w:right="327" w:hanging="8"/>
      </w:pPr>
      <w:r>
        <w:rPr>
          <w:b/>
        </w:rPr>
        <w:t>Test case 3:</w:t>
      </w:r>
      <w:r>
        <w:rPr>
          <w:b/>
          <w:spacing w:val="40"/>
        </w:rPr>
        <w:t xml:space="preserve"> </w:t>
      </w:r>
      <w:r>
        <w:t>Known malware that evades some detection.</w:t>
      </w:r>
      <w:r>
        <w:rPr>
          <w:spacing w:val="40"/>
        </w:rPr>
        <w:t xml:space="preserve"> </w:t>
      </w:r>
      <w:r>
        <w:t xml:space="preserve">System predicted malicious with </w:t>
      </w:r>
      <w:bookmarkStart w:id="104" w:name="Testing with Known Benign Samples"/>
      <w:bookmarkEnd w:id="104"/>
      <w:r>
        <w:t>58% confidence. Borderline case correctly identified.</w:t>
      </w:r>
    </w:p>
    <w:p w14:paraId="507D3706">
      <w:pPr>
        <w:pStyle w:val="8"/>
        <w:spacing w:before="24"/>
      </w:pPr>
    </w:p>
    <w:p w14:paraId="6BFFE419">
      <w:pPr>
        <w:pStyle w:val="4"/>
        <w:numPr>
          <w:ilvl w:val="2"/>
          <w:numId w:val="26"/>
        </w:numPr>
        <w:tabs>
          <w:tab w:val="left" w:pos="1284"/>
        </w:tabs>
        <w:spacing w:before="0" w:after="0" w:line="240" w:lineRule="auto"/>
        <w:ind w:left="1284" w:right="0" w:hanging="836"/>
        <w:jc w:val="left"/>
      </w:pPr>
      <w:r>
        <w:rPr>
          <w:spacing w:val="-2"/>
        </w:rPr>
        <w:t>Testing</w:t>
      </w:r>
      <w:r>
        <w:rPr>
          <w:spacing w:val="-8"/>
        </w:rPr>
        <w:t xml:space="preserve"> </w:t>
      </w:r>
      <w:r>
        <w:rPr>
          <w:spacing w:val="-2"/>
        </w:rPr>
        <w:t>with</w:t>
      </w:r>
      <w:r>
        <w:rPr>
          <w:spacing w:val="-7"/>
        </w:rPr>
        <w:t xml:space="preserve"> </w:t>
      </w:r>
      <w:r>
        <w:rPr>
          <w:spacing w:val="-2"/>
        </w:rPr>
        <w:t>Known</w:t>
      </w:r>
      <w:r>
        <w:rPr>
          <w:spacing w:val="-7"/>
        </w:rPr>
        <w:t xml:space="preserve"> </w:t>
      </w:r>
      <w:r>
        <w:rPr>
          <w:spacing w:val="-2"/>
        </w:rPr>
        <w:t>Benign</w:t>
      </w:r>
      <w:r>
        <w:rPr>
          <w:spacing w:val="-8"/>
        </w:rPr>
        <w:t xml:space="preserve"> </w:t>
      </w:r>
      <w:r>
        <w:rPr>
          <w:spacing w:val="-2"/>
        </w:rPr>
        <w:t>Samples</w:t>
      </w:r>
    </w:p>
    <w:p w14:paraId="523AAD84">
      <w:pPr>
        <w:pStyle w:val="8"/>
        <w:spacing w:before="265"/>
        <w:ind w:left="439"/>
      </w:pPr>
      <w:r>
        <w:t>Verified</w:t>
      </w:r>
      <w:r>
        <w:rPr>
          <w:spacing w:val="-11"/>
        </w:rPr>
        <w:t xml:space="preserve"> </w:t>
      </w:r>
      <w:r>
        <w:t>that</w:t>
      </w:r>
      <w:r>
        <w:rPr>
          <w:spacing w:val="-11"/>
        </w:rPr>
        <w:t xml:space="preserve"> </w:t>
      </w:r>
      <w:r>
        <w:t>legitimate</w:t>
      </w:r>
      <w:r>
        <w:rPr>
          <w:spacing w:val="-11"/>
        </w:rPr>
        <w:t xml:space="preserve"> </w:t>
      </w:r>
      <w:r>
        <w:t>apps</w:t>
      </w:r>
      <w:r>
        <w:rPr>
          <w:spacing w:val="-11"/>
        </w:rPr>
        <w:t xml:space="preserve"> </w:t>
      </w:r>
      <w:r>
        <w:t>are</w:t>
      </w:r>
      <w:r>
        <w:rPr>
          <w:spacing w:val="-11"/>
        </w:rPr>
        <w:t xml:space="preserve"> </w:t>
      </w:r>
      <w:r>
        <w:t>correctly</w:t>
      </w:r>
      <w:r>
        <w:rPr>
          <w:spacing w:val="-11"/>
        </w:rPr>
        <w:t xml:space="preserve"> </w:t>
      </w:r>
      <w:r>
        <w:t>classified</w:t>
      </w:r>
      <w:r>
        <w:rPr>
          <w:spacing w:val="-11"/>
        </w:rPr>
        <w:t xml:space="preserve"> </w:t>
      </w:r>
      <w:r>
        <w:t>as</w:t>
      </w:r>
      <w:r>
        <w:rPr>
          <w:spacing w:val="-11"/>
        </w:rPr>
        <w:t xml:space="preserve"> </w:t>
      </w:r>
      <w:r>
        <w:rPr>
          <w:spacing w:val="-2"/>
        </w:rPr>
        <w:t>safe.</w:t>
      </w:r>
    </w:p>
    <w:p w14:paraId="3DE775A3">
      <w:pPr>
        <w:pStyle w:val="8"/>
        <w:spacing w:before="23"/>
      </w:pPr>
    </w:p>
    <w:p w14:paraId="05AE7826">
      <w:pPr>
        <w:pStyle w:val="8"/>
        <w:spacing w:line="343" w:lineRule="auto"/>
        <w:ind w:left="439" w:right="146"/>
      </w:pPr>
      <w:r>
        <w:rPr>
          <w:b/>
        </w:rPr>
        <w:t>Test</w:t>
      </w:r>
      <w:r>
        <w:rPr>
          <w:b/>
          <w:spacing w:val="-15"/>
        </w:rPr>
        <w:t xml:space="preserve"> </w:t>
      </w:r>
      <w:r>
        <w:rPr>
          <w:b/>
        </w:rPr>
        <w:t>case</w:t>
      </w:r>
      <w:r>
        <w:rPr>
          <w:b/>
          <w:spacing w:val="-15"/>
        </w:rPr>
        <w:t xml:space="preserve"> </w:t>
      </w:r>
      <w:r>
        <w:rPr>
          <w:b/>
        </w:rPr>
        <w:t>4:</w:t>
      </w:r>
      <w:r>
        <w:rPr>
          <w:b/>
          <w:spacing w:val="-12"/>
        </w:rPr>
        <w:t xml:space="preserve"> </w:t>
      </w:r>
      <w:r>
        <w:t>Popular</w:t>
      </w:r>
      <w:r>
        <w:rPr>
          <w:spacing w:val="-15"/>
        </w:rPr>
        <w:t xml:space="preserve"> </w:t>
      </w:r>
      <w:r>
        <w:t>app</w:t>
      </w:r>
      <w:r>
        <w:rPr>
          <w:spacing w:val="-15"/>
        </w:rPr>
        <w:t xml:space="preserve"> </w:t>
      </w:r>
      <w:r>
        <w:t>with</w:t>
      </w:r>
      <w:r>
        <w:rPr>
          <w:spacing w:val="-15"/>
        </w:rPr>
        <w:t xml:space="preserve"> </w:t>
      </w:r>
      <w:r>
        <w:t>millions</w:t>
      </w:r>
      <w:r>
        <w:rPr>
          <w:spacing w:val="-15"/>
        </w:rPr>
        <w:t xml:space="preserve"> </w:t>
      </w:r>
      <w:r>
        <w:t>of</w:t>
      </w:r>
      <w:r>
        <w:rPr>
          <w:spacing w:val="-15"/>
        </w:rPr>
        <w:t xml:space="preserve"> </w:t>
      </w:r>
      <w:r>
        <w:t>downloads</w:t>
      </w:r>
      <w:r>
        <w:rPr>
          <w:spacing w:val="-15"/>
        </w:rPr>
        <w:t xml:space="preserve"> </w:t>
      </w:r>
      <w:r>
        <w:t>and</w:t>
      </w:r>
      <w:r>
        <w:rPr>
          <w:spacing w:val="-15"/>
        </w:rPr>
        <w:t xml:space="preserve"> </w:t>
      </w:r>
      <w:r>
        <w:t>high</w:t>
      </w:r>
      <w:r>
        <w:rPr>
          <w:spacing w:val="-15"/>
        </w:rPr>
        <w:t xml:space="preserve"> </w:t>
      </w:r>
      <w:r>
        <w:t>ratings. System</w:t>
      </w:r>
      <w:r>
        <w:rPr>
          <w:spacing w:val="-15"/>
        </w:rPr>
        <w:t xml:space="preserve"> </w:t>
      </w:r>
      <w:r>
        <w:t>predicted</w:t>
      </w:r>
      <w:r>
        <w:rPr>
          <w:spacing w:val="-15"/>
        </w:rPr>
        <w:t xml:space="preserve"> </w:t>
      </w:r>
      <w:r>
        <w:t>benign with 100% confidence. Correct.</w:t>
      </w:r>
    </w:p>
    <w:p w14:paraId="1F436FC2">
      <w:pPr>
        <w:pStyle w:val="8"/>
        <w:spacing w:before="182" w:line="343" w:lineRule="auto"/>
        <w:ind w:left="448" w:hanging="8"/>
      </w:pPr>
      <w:r>
        <w:rPr>
          <w:b/>
        </w:rPr>
        <w:t>Test</w:t>
      </w:r>
      <w:r>
        <w:rPr>
          <w:b/>
          <w:spacing w:val="-2"/>
        </w:rPr>
        <w:t xml:space="preserve"> </w:t>
      </w:r>
      <w:r>
        <w:rPr>
          <w:b/>
        </w:rPr>
        <w:t>case</w:t>
      </w:r>
      <w:r>
        <w:rPr>
          <w:b/>
          <w:spacing w:val="-1"/>
        </w:rPr>
        <w:t xml:space="preserve"> </w:t>
      </w:r>
      <w:r>
        <w:rPr>
          <w:b/>
        </w:rPr>
        <w:t>5:</w:t>
      </w:r>
      <w:r>
        <w:rPr>
          <w:b/>
          <w:spacing w:val="22"/>
        </w:rPr>
        <w:t xml:space="preserve"> </w:t>
      </w:r>
      <w:r>
        <w:t>New</w:t>
      </w:r>
      <w:r>
        <w:rPr>
          <w:spacing w:val="-2"/>
        </w:rPr>
        <w:t xml:space="preserve"> </w:t>
      </w:r>
      <w:r>
        <w:t>app</w:t>
      </w:r>
      <w:r>
        <w:rPr>
          <w:spacing w:val="-1"/>
        </w:rPr>
        <w:t xml:space="preserve"> </w:t>
      </w:r>
      <w:r>
        <w:t>from</w:t>
      </w:r>
      <w:r>
        <w:rPr>
          <w:spacing w:val="-1"/>
        </w:rPr>
        <w:t xml:space="preserve"> </w:t>
      </w:r>
      <w:r>
        <w:t>known</w:t>
      </w:r>
      <w:r>
        <w:rPr>
          <w:spacing w:val="-1"/>
        </w:rPr>
        <w:t xml:space="preserve"> </w:t>
      </w:r>
      <w:r>
        <w:t>developer.</w:t>
      </w:r>
      <w:r>
        <w:rPr>
          <w:spacing w:val="27"/>
        </w:rPr>
        <w:t xml:space="preserve"> </w:t>
      </w:r>
      <w:r>
        <w:t>System</w:t>
      </w:r>
      <w:r>
        <w:rPr>
          <w:spacing w:val="-1"/>
        </w:rPr>
        <w:t xml:space="preserve"> </w:t>
      </w:r>
      <w:r>
        <w:t>predicted</w:t>
      </w:r>
      <w:r>
        <w:rPr>
          <w:spacing w:val="-1"/>
        </w:rPr>
        <w:t xml:space="preserve"> </w:t>
      </w:r>
      <w:r>
        <w:t>benign</w:t>
      </w:r>
      <w:r>
        <w:rPr>
          <w:spacing w:val="-1"/>
        </w:rPr>
        <w:t xml:space="preserve"> </w:t>
      </w:r>
      <w:r>
        <w:t>with</w:t>
      </w:r>
      <w:r>
        <w:rPr>
          <w:spacing w:val="-1"/>
        </w:rPr>
        <w:t xml:space="preserve"> </w:t>
      </w:r>
      <w:r>
        <w:t>87%</w:t>
      </w:r>
      <w:r>
        <w:rPr>
          <w:spacing w:val="-1"/>
        </w:rPr>
        <w:t xml:space="preserve"> </w:t>
      </w:r>
      <w:r>
        <w:t xml:space="preserve">confidence. </w:t>
      </w:r>
      <w:r>
        <w:rPr>
          <w:spacing w:val="-2"/>
        </w:rPr>
        <w:t>Correct.</w:t>
      </w:r>
    </w:p>
    <w:p w14:paraId="79EDF3EC">
      <w:pPr>
        <w:pStyle w:val="8"/>
        <w:spacing w:before="181" w:line="343" w:lineRule="auto"/>
        <w:ind w:left="448" w:hanging="8"/>
      </w:pPr>
      <w:r>
        <w:rPr>
          <w:b/>
        </w:rPr>
        <w:t>Test</w:t>
      </w:r>
      <w:r>
        <w:rPr>
          <w:b/>
          <w:spacing w:val="22"/>
        </w:rPr>
        <w:t xml:space="preserve"> </w:t>
      </w:r>
      <w:r>
        <w:rPr>
          <w:b/>
        </w:rPr>
        <w:t>case</w:t>
      </w:r>
      <w:r>
        <w:rPr>
          <w:b/>
          <w:spacing w:val="23"/>
        </w:rPr>
        <w:t xml:space="preserve"> </w:t>
      </w:r>
      <w:r>
        <w:rPr>
          <w:b/>
        </w:rPr>
        <w:t>6:</w:t>
      </w:r>
      <w:r>
        <w:rPr>
          <w:b/>
          <w:spacing w:val="40"/>
        </w:rPr>
        <w:t xml:space="preserve"> </w:t>
      </w:r>
      <w:r>
        <w:t>Utility</w:t>
      </w:r>
      <w:r>
        <w:rPr>
          <w:spacing w:val="22"/>
        </w:rPr>
        <w:t xml:space="preserve"> </w:t>
      </w:r>
      <w:r>
        <w:t>app</w:t>
      </w:r>
      <w:r>
        <w:rPr>
          <w:spacing w:val="22"/>
        </w:rPr>
        <w:t xml:space="preserve"> </w:t>
      </w:r>
      <w:r>
        <w:t>requesting</w:t>
      </w:r>
      <w:r>
        <w:rPr>
          <w:spacing w:val="23"/>
        </w:rPr>
        <w:t xml:space="preserve"> </w:t>
      </w:r>
      <w:r>
        <w:t>many</w:t>
      </w:r>
      <w:r>
        <w:rPr>
          <w:spacing w:val="22"/>
        </w:rPr>
        <w:t xml:space="preserve"> </w:t>
      </w:r>
      <w:r>
        <w:t>permissions.</w:t>
      </w:r>
      <w:r>
        <w:rPr>
          <w:spacing w:val="80"/>
        </w:rPr>
        <w:t xml:space="preserve"> </w:t>
      </w:r>
      <w:r>
        <w:t>System</w:t>
      </w:r>
      <w:r>
        <w:rPr>
          <w:spacing w:val="22"/>
        </w:rPr>
        <w:t xml:space="preserve"> </w:t>
      </w:r>
      <w:r>
        <w:t>predicted</w:t>
      </w:r>
      <w:r>
        <w:rPr>
          <w:spacing w:val="23"/>
        </w:rPr>
        <w:t xml:space="preserve"> </w:t>
      </w:r>
      <w:r>
        <w:t>benign</w:t>
      </w:r>
      <w:r>
        <w:rPr>
          <w:spacing w:val="22"/>
        </w:rPr>
        <w:t xml:space="preserve"> </w:t>
      </w:r>
      <w:r>
        <w:t>with</w:t>
      </w:r>
      <w:r>
        <w:rPr>
          <w:spacing w:val="23"/>
        </w:rPr>
        <w:t xml:space="preserve"> </w:t>
      </w:r>
      <w:r>
        <w:t xml:space="preserve">62% </w:t>
      </w:r>
      <w:bookmarkStart w:id="105" w:name="Edge Cases"/>
      <w:bookmarkEnd w:id="105"/>
      <w:r>
        <w:t>confidence. Correct but lower confidence due to permission pattern.</w:t>
      </w:r>
    </w:p>
    <w:p w14:paraId="1C9690C1">
      <w:pPr>
        <w:pStyle w:val="8"/>
        <w:spacing w:after="0" w:line="343" w:lineRule="auto"/>
        <w:sectPr>
          <w:pgSz w:w="11910" w:h="16840"/>
          <w:pgMar w:top="940" w:right="992" w:bottom="1100" w:left="992" w:header="657" w:footer="912" w:gutter="0"/>
          <w:cols w:space="720" w:num="1"/>
        </w:sectPr>
      </w:pPr>
    </w:p>
    <w:p w14:paraId="1662CC0B">
      <w:pPr>
        <w:pStyle w:val="8"/>
        <w:spacing w:before="191"/>
        <w:rPr>
          <w:sz w:val="28"/>
        </w:rPr>
      </w:pPr>
    </w:p>
    <w:p w14:paraId="6EA24358">
      <w:pPr>
        <w:pStyle w:val="4"/>
        <w:numPr>
          <w:ilvl w:val="2"/>
          <w:numId w:val="26"/>
        </w:numPr>
        <w:tabs>
          <w:tab w:val="left" w:pos="1284"/>
        </w:tabs>
        <w:spacing w:before="0" w:after="0" w:line="240" w:lineRule="auto"/>
        <w:ind w:left="1284" w:right="0" w:hanging="836"/>
        <w:jc w:val="left"/>
      </w:pPr>
      <w:r>
        <w:t>Edge</w:t>
      </w:r>
      <w:r>
        <w:rPr>
          <w:spacing w:val="-8"/>
        </w:rPr>
        <w:t xml:space="preserve"> </w:t>
      </w:r>
      <w:r>
        <w:rPr>
          <w:spacing w:val="-2"/>
        </w:rPr>
        <w:t>Cases</w:t>
      </w:r>
    </w:p>
    <w:p w14:paraId="404CC7DF">
      <w:pPr>
        <w:pStyle w:val="8"/>
        <w:spacing w:before="266"/>
        <w:ind w:left="436"/>
      </w:pPr>
      <w:r>
        <w:t>We</w:t>
      </w:r>
      <w:r>
        <w:rPr>
          <w:spacing w:val="-9"/>
        </w:rPr>
        <w:t xml:space="preserve"> </w:t>
      </w:r>
      <w:r>
        <w:t>also</w:t>
      </w:r>
      <w:r>
        <w:rPr>
          <w:spacing w:val="-9"/>
        </w:rPr>
        <w:t xml:space="preserve"> </w:t>
      </w:r>
      <w:r>
        <w:t>tested</w:t>
      </w:r>
      <w:r>
        <w:rPr>
          <w:spacing w:val="-9"/>
        </w:rPr>
        <w:t xml:space="preserve"> </w:t>
      </w:r>
      <w:r>
        <w:t>edge</w:t>
      </w:r>
      <w:r>
        <w:rPr>
          <w:spacing w:val="-9"/>
        </w:rPr>
        <w:t xml:space="preserve"> </w:t>
      </w:r>
      <w:r>
        <w:t>cases</w:t>
      </w:r>
      <w:r>
        <w:rPr>
          <w:spacing w:val="-8"/>
        </w:rPr>
        <w:t xml:space="preserve"> </w:t>
      </w:r>
      <w:r>
        <w:t>and</w:t>
      </w:r>
      <w:r>
        <w:rPr>
          <w:spacing w:val="-9"/>
        </w:rPr>
        <w:t xml:space="preserve"> </w:t>
      </w:r>
      <w:r>
        <w:t>error</w:t>
      </w:r>
      <w:r>
        <w:rPr>
          <w:spacing w:val="-9"/>
        </w:rPr>
        <w:t xml:space="preserve"> </w:t>
      </w:r>
      <w:r>
        <w:rPr>
          <w:spacing w:val="-2"/>
        </w:rPr>
        <w:t>conditions.</w:t>
      </w:r>
    </w:p>
    <w:p w14:paraId="6BCE41DF">
      <w:pPr>
        <w:pStyle w:val="8"/>
        <w:spacing w:before="23"/>
      </w:pPr>
    </w:p>
    <w:p w14:paraId="07E26482">
      <w:pPr>
        <w:pStyle w:val="8"/>
        <w:spacing w:line="343" w:lineRule="auto"/>
        <w:ind w:left="448" w:right="333" w:hanging="8"/>
      </w:pPr>
      <w:r>
        <w:rPr>
          <w:b/>
        </w:rPr>
        <w:t>Test case 7:</w:t>
      </w:r>
      <w:r>
        <w:rPr>
          <w:b/>
          <w:spacing w:val="40"/>
        </w:rPr>
        <w:t xml:space="preserve"> </w:t>
      </w:r>
      <w:r>
        <w:t>Missing required fields.</w:t>
      </w:r>
      <w:r>
        <w:rPr>
          <w:spacing w:val="40"/>
        </w:rPr>
        <w:t xml:space="preserve"> </w:t>
      </w:r>
      <w:r>
        <w:t xml:space="preserve">System returned helpful error message listing missing </w:t>
      </w:r>
      <w:r>
        <w:rPr>
          <w:spacing w:val="-2"/>
        </w:rPr>
        <w:t>fields.</w:t>
      </w:r>
    </w:p>
    <w:p w14:paraId="41742785">
      <w:pPr>
        <w:pStyle w:val="8"/>
        <w:spacing w:before="181"/>
        <w:ind w:left="440"/>
      </w:pPr>
      <w:r>
        <w:rPr>
          <w:b/>
        </w:rPr>
        <w:t>Test</w:t>
      </w:r>
      <w:r>
        <w:rPr>
          <w:b/>
          <w:spacing w:val="-8"/>
        </w:rPr>
        <w:t xml:space="preserve"> </w:t>
      </w:r>
      <w:r>
        <w:rPr>
          <w:b/>
        </w:rPr>
        <w:t>case</w:t>
      </w:r>
      <w:r>
        <w:rPr>
          <w:b/>
          <w:spacing w:val="-8"/>
        </w:rPr>
        <w:t xml:space="preserve"> </w:t>
      </w:r>
      <w:r>
        <w:rPr>
          <w:b/>
        </w:rPr>
        <w:t>8:</w:t>
      </w:r>
      <w:r>
        <w:rPr>
          <w:b/>
          <w:spacing w:val="10"/>
        </w:rPr>
        <w:t xml:space="preserve"> </w:t>
      </w:r>
      <w:r>
        <w:t>Invalid</w:t>
      </w:r>
      <w:r>
        <w:rPr>
          <w:spacing w:val="-8"/>
        </w:rPr>
        <w:t xml:space="preserve"> </w:t>
      </w:r>
      <w:r>
        <w:t>file</w:t>
      </w:r>
      <w:r>
        <w:rPr>
          <w:spacing w:val="-7"/>
        </w:rPr>
        <w:t xml:space="preserve"> </w:t>
      </w:r>
      <w:r>
        <w:t>format</w:t>
      </w:r>
      <w:r>
        <w:rPr>
          <w:spacing w:val="-8"/>
        </w:rPr>
        <w:t xml:space="preserve"> </w:t>
      </w:r>
      <w:r>
        <w:t>for</w:t>
      </w:r>
      <w:r>
        <w:rPr>
          <w:spacing w:val="-8"/>
        </w:rPr>
        <w:t xml:space="preserve"> </w:t>
      </w:r>
      <w:r>
        <w:t>CSV</w:t>
      </w:r>
      <w:r>
        <w:rPr>
          <w:spacing w:val="-8"/>
        </w:rPr>
        <w:t xml:space="preserve"> </w:t>
      </w:r>
      <w:r>
        <w:t>upload.</w:t>
      </w:r>
      <w:r>
        <w:rPr>
          <w:spacing w:val="10"/>
        </w:rPr>
        <w:t xml:space="preserve"> </w:t>
      </w:r>
      <w:r>
        <w:t>System</w:t>
      </w:r>
      <w:r>
        <w:rPr>
          <w:spacing w:val="-7"/>
        </w:rPr>
        <w:t xml:space="preserve"> </w:t>
      </w:r>
      <w:r>
        <w:t>detected</w:t>
      </w:r>
      <w:r>
        <w:rPr>
          <w:spacing w:val="-8"/>
        </w:rPr>
        <w:t xml:space="preserve"> </w:t>
      </w:r>
      <w:r>
        <w:t>and</w:t>
      </w:r>
      <w:r>
        <w:rPr>
          <w:spacing w:val="-8"/>
        </w:rPr>
        <w:t xml:space="preserve"> </w:t>
      </w:r>
      <w:r>
        <w:t>returned</w:t>
      </w:r>
      <w:r>
        <w:rPr>
          <w:spacing w:val="-8"/>
        </w:rPr>
        <w:t xml:space="preserve"> </w:t>
      </w:r>
      <w:r>
        <w:rPr>
          <w:spacing w:val="-2"/>
        </w:rPr>
        <w:t>error.</w:t>
      </w:r>
    </w:p>
    <w:p w14:paraId="6B1D4DE0">
      <w:pPr>
        <w:pStyle w:val="8"/>
        <w:spacing w:before="23"/>
      </w:pPr>
    </w:p>
    <w:p w14:paraId="6ED42F58">
      <w:pPr>
        <w:pStyle w:val="8"/>
        <w:spacing w:line="343" w:lineRule="auto"/>
        <w:ind w:left="448" w:hanging="8"/>
      </w:pPr>
      <w:r>
        <w:rPr>
          <w:b/>
        </w:rPr>
        <w:t>Test case 9:</w:t>
      </w:r>
      <w:r>
        <w:rPr>
          <w:b/>
          <w:spacing w:val="40"/>
        </w:rPr>
        <w:t xml:space="preserve"> </w:t>
      </w:r>
      <w:r>
        <w:t>Very large CSV file (10000 rows).</w:t>
      </w:r>
      <w:r>
        <w:rPr>
          <w:spacing w:val="40"/>
        </w:rPr>
        <w:t xml:space="preserve"> </w:t>
      </w:r>
      <w:r>
        <w:t xml:space="preserve">System processed successfully in about 15 </w:t>
      </w:r>
      <w:r>
        <w:rPr>
          <w:spacing w:val="-2"/>
        </w:rPr>
        <w:t>seconds.</w:t>
      </w:r>
    </w:p>
    <w:p w14:paraId="4DE79492">
      <w:pPr>
        <w:pStyle w:val="8"/>
        <w:spacing w:before="181" w:line="343" w:lineRule="auto"/>
        <w:ind w:left="448" w:right="146" w:hanging="8"/>
      </w:pPr>
      <w:r>
        <w:rPr>
          <w:b/>
        </w:rPr>
        <w:t>Test</w:t>
      </w:r>
      <w:r>
        <w:rPr>
          <w:b/>
          <w:spacing w:val="13"/>
        </w:rPr>
        <w:t xml:space="preserve"> </w:t>
      </w:r>
      <w:r>
        <w:rPr>
          <w:b/>
        </w:rPr>
        <w:t>case</w:t>
      </w:r>
      <w:r>
        <w:rPr>
          <w:b/>
          <w:spacing w:val="13"/>
        </w:rPr>
        <w:t xml:space="preserve"> </w:t>
      </w:r>
      <w:r>
        <w:rPr>
          <w:b/>
        </w:rPr>
        <w:t>10:</w:t>
      </w:r>
      <w:r>
        <w:rPr>
          <w:b/>
          <w:spacing w:val="40"/>
        </w:rPr>
        <w:t xml:space="preserve"> </w:t>
      </w:r>
      <w:r>
        <w:t>Malformed</w:t>
      </w:r>
      <w:r>
        <w:rPr>
          <w:spacing w:val="13"/>
        </w:rPr>
        <w:t xml:space="preserve"> </w:t>
      </w:r>
      <w:r>
        <w:t>CSV</w:t>
      </w:r>
      <w:r>
        <w:rPr>
          <w:spacing w:val="13"/>
        </w:rPr>
        <w:t xml:space="preserve"> </w:t>
      </w:r>
      <w:r>
        <w:t>with</w:t>
      </w:r>
      <w:r>
        <w:rPr>
          <w:spacing w:val="13"/>
        </w:rPr>
        <w:t xml:space="preserve"> </w:t>
      </w:r>
      <w:r>
        <w:t>extra</w:t>
      </w:r>
      <w:r>
        <w:rPr>
          <w:spacing w:val="13"/>
        </w:rPr>
        <w:t xml:space="preserve"> </w:t>
      </w:r>
      <w:r>
        <w:t>columns.</w:t>
      </w:r>
      <w:r>
        <w:rPr>
          <w:spacing w:val="69"/>
        </w:rPr>
        <w:t xml:space="preserve"> </w:t>
      </w:r>
      <w:r>
        <w:t>System</w:t>
      </w:r>
      <w:r>
        <w:rPr>
          <w:spacing w:val="13"/>
        </w:rPr>
        <w:t xml:space="preserve"> </w:t>
      </w:r>
      <w:r>
        <w:t>ignored</w:t>
      </w:r>
      <w:r>
        <w:rPr>
          <w:spacing w:val="13"/>
        </w:rPr>
        <w:t xml:space="preserve"> </w:t>
      </w:r>
      <w:r>
        <w:t>extra</w:t>
      </w:r>
      <w:r>
        <w:rPr>
          <w:spacing w:val="13"/>
        </w:rPr>
        <w:t xml:space="preserve"> </w:t>
      </w:r>
      <w:r>
        <w:t>columns</w:t>
      </w:r>
      <w:r>
        <w:rPr>
          <w:spacing w:val="13"/>
        </w:rPr>
        <w:t xml:space="preserve"> </w:t>
      </w:r>
      <w:r>
        <w:t>and</w:t>
      </w:r>
      <w:r>
        <w:rPr>
          <w:spacing w:val="13"/>
        </w:rPr>
        <w:t xml:space="preserve"> </w:t>
      </w:r>
      <w:r>
        <w:t>pro-</w:t>
      </w:r>
      <w:bookmarkStart w:id="106" w:name="Performance Testing"/>
      <w:bookmarkEnd w:id="106"/>
      <w:r>
        <w:t>cessed normally.</w:t>
      </w:r>
    </w:p>
    <w:p w14:paraId="0ED52F3D">
      <w:pPr>
        <w:pStyle w:val="8"/>
        <w:spacing w:before="24"/>
      </w:pPr>
    </w:p>
    <w:p w14:paraId="41A69118">
      <w:pPr>
        <w:pStyle w:val="4"/>
        <w:numPr>
          <w:ilvl w:val="2"/>
          <w:numId w:val="26"/>
        </w:numPr>
        <w:tabs>
          <w:tab w:val="left" w:pos="1284"/>
        </w:tabs>
        <w:spacing w:before="0" w:after="0" w:line="240" w:lineRule="auto"/>
        <w:ind w:left="1284" w:right="0" w:hanging="836"/>
        <w:jc w:val="left"/>
      </w:pPr>
      <w:r>
        <w:t>Performance</w:t>
      </w:r>
      <w:r>
        <w:rPr>
          <w:spacing w:val="-17"/>
        </w:rPr>
        <w:t xml:space="preserve"> </w:t>
      </w:r>
      <w:r>
        <w:rPr>
          <w:spacing w:val="-2"/>
        </w:rPr>
        <w:t>Testing</w:t>
      </w:r>
    </w:p>
    <w:p w14:paraId="32D9553B">
      <w:pPr>
        <w:pStyle w:val="8"/>
        <w:spacing w:before="266"/>
        <w:ind w:left="436"/>
      </w:pPr>
      <w:r>
        <w:t>We</w:t>
      </w:r>
      <w:r>
        <w:rPr>
          <w:spacing w:val="-13"/>
        </w:rPr>
        <w:t xml:space="preserve"> </w:t>
      </w:r>
      <w:r>
        <w:t>measured</w:t>
      </w:r>
      <w:r>
        <w:rPr>
          <w:spacing w:val="-12"/>
        </w:rPr>
        <w:t xml:space="preserve"> </w:t>
      </w:r>
      <w:r>
        <w:t>response</w:t>
      </w:r>
      <w:r>
        <w:rPr>
          <w:spacing w:val="-13"/>
        </w:rPr>
        <w:t xml:space="preserve"> </w:t>
      </w:r>
      <w:r>
        <w:t>times</w:t>
      </w:r>
      <w:r>
        <w:rPr>
          <w:spacing w:val="-12"/>
        </w:rPr>
        <w:t xml:space="preserve"> </w:t>
      </w:r>
      <w:r>
        <w:t>under</w:t>
      </w:r>
      <w:r>
        <w:rPr>
          <w:spacing w:val="-13"/>
        </w:rPr>
        <w:t xml:space="preserve"> </w:t>
      </w:r>
      <w:r>
        <w:t>different</w:t>
      </w:r>
      <w:r>
        <w:rPr>
          <w:spacing w:val="-12"/>
        </w:rPr>
        <w:t xml:space="preserve"> </w:t>
      </w:r>
      <w:r>
        <w:rPr>
          <w:spacing w:val="-2"/>
        </w:rPr>
        <w:t>conditions.</w:t>
      </w:r>
    </w:p>
    <w:p w14:paraId="01FA6353">
      <w:pPr>
        <w:pStyle w:val="8"/>
        <w:spacing w:before="22"/>
      </w:pPr>
    </w:p>
    <w:p w14:paraId="2516E3CE">
      <w:pPr>
        <w:pStyle w:val="8"/>
        <w:spacing w:before="1"/>
        <w:ind w:left="448"/>
      </w:pPr>
      <w:r>
        <w:t>Single</w:t>
      </w:r>
      <w:r>
        <w:rPr>
          <w:spacing w:val="-10"/>
        </w:rPr>
        <w:t xml:space="preserve"> </w:t>
      </w:r>
      <w:r>
        <w:t>prediction:</w:t>
      </w:r>
      <w:r>
        <w:rPr>
          <w:spacing w:val="7"/>
        </w:rPr>
        <w:t xml:space="preserve"> </w:t>
      </w:r>
      <w:r>
        <w:t>Average</w:t>
      </w:r>
      <w:r>
        <w:rPr>
          <w:spacing w:val="-10"/>
        </w:rPr>
        <w:t xml:space="preserve"> </w:t>
      </w:r>
      <w:r>
        <w:t>0.3</w:t>
      </w:r>
      <w:r>
        <w:rPr>
          <w:spacing w:val="-9"/>
        </w:rPr>
        <w:t xml:space="preserve"> </w:t>
      </w:r>
      <w:r>
        <w:t>seconds.</w:t>
      </w:r>
      <w:r>
        <w:rPr>
          <w:spacing w:val="7"/>
        </w:rPr>
        <w:t xml:space="preserve"> </w:t>
      </w:r>
      <w:r>
        <w:t>Maximum</w:t>
      </w:r>
      <w:r>
        <w:rPr>
          <w:spacing w:val="-10"/>
        </w:rPr>
        <w:t xml:space="preserve"> </w:t>
      </w:r>
      <w:r>
        <w:t>0.8</w:t>
      </w:r>
      <w:r>
        <w:rPr>
          <w:spacing w:val="-9"/>
        </w:rPr>
        <w:t xml:space="preserve"> </w:t>
      </w:r>
      <w:r>
        <w:rPr>
          <w:spacing w:val="-2"/>
        </w:rPr>
        <w:t>seconds.</w:t>
      </w:r>
    </w:p>
    <w:p w14:paraId="0082ADFA">
      <w:pPr>
        <w:pStyle w:val="8"/>
        <w:spacing w:before="22"/>
      </w:pPr>
    </w:p>
    <w:p w14:paraId="036F4BE5">
      <w:pPr>
        <w:pStyle w:val="8"/>
        <w:spacing w:line="499" w:lineRule="auto"/>
        <w:ind w:left="440" w:right="1814" w:firstLine="7"/>
      </w:pPr>
      <w:r>
        <w:t>Batch prediction (100 apps): Average 2.1 seconds. Maximum 3.5 seconds. Batch prediction (1000 apps): Average 8.4 seconds. Maximum 12 seconds. Concurrent</w:t>
      </w:r>
      <w:r>
        <w:rPr>
          <w:spacing w:val="-6"/>
        </w:rPr>
        <w:t xml:space="preserve"> </w:t>
      </w:r>
      <w:r>
        <w:t>users</w:t>
      </w:r>
      <w:r>
        <w:rPr>
          <w:spacing w:val="-6"/>
        </w:rPr>
        <w:t xml:space="preserve"> </w:t>
      </w:r>
      <w:r>
        <w:t>(5</w:t>
      </w:r>
      <w:r>
        <w:rPr>
          <w:spacing w:val="-6"/>
        </w:rPr>
        <w:t xml:space="preserve"> </w:t>
      </w:r>
      <w:r>
        <w:t>simultaneous</w:t>
      </w:r>
      <w:r>
        <w:rPr>
          <w:spacing w:val="-6"/>
        </w:rPr>
        <w:t xml:space="preserve"> </w:t>
      </w:r>
      <w:r>
        <w:t>requests): All</w:t>
      </w:r>
      <w:r>
        <w:rPr>
          <w:spacing w:val="-6"/>
        </w:rPr>
        <w:t xml:space="preserve"> </w:t>
      </w:r>
      <w:r>
        <w:t>completed</w:t>
      </w:r>
      <w:r>
        <w:rPr>
          <w:spacing w:val="-6"/>
        </w:rPr>
        <w:t xml:space="preserve"> </w:t>
      </w:r>
      <w:r>
        <w:t>within</w:t>
      </w:r>
      <w:r>
        <w:rPr>
          <w:spacing w:val="-6"/>
        </w:rPr>
        <w:t xml:space="preserve"> </w:t>
      </w:r>
      <w:r>
        <w:t>2</w:t>
      </w:r>
      <w:r>
        <w:rPr>
          <w:spacing w:val="-6"/>
        </w:rPr>
        <w:t xml:space="preserve"> </w:t>
      </w:r>
      <w:r>
        <w:t xml:space="preserve">seconds. </w:t>
      </w:r>
      <w:bookmarkStart w:id="107" w:name="Simulation Screenshots"/>
      <w:bookmarkEnd w:id="107"/>
      <w:r>
        <w:t>These times are well within our requirements.</w:t>
      </w:r>
    </w:p>
    <w:p w14:paraId="154C9AD2">
      <w:pPr>
        <w:pStyle w:val="4"/>
        <w:numPr>
          <w:ilvl w:val="2"/>
          <w:numId w:val="26"/>
        </w:numPr>
        <w:tabs>
          <w:tab w:val="left" w:pos="1284"/>
        </w:tabs>
        <w:spacing w:before="122" w:after="0" w:line="240" w:lineRule="auto"/>
        <w:ind w:left="1284" w:right="0" w:hanging="836"/>
        <w:jc w:val="left"/>
      </w:pPr>
      <w:r>
        <w:rPr>
          <w:spacing w:val="-2"/>
        </w:rPr>
        <w:t>Simulation</w:t>
      </w:r>
      <w:r>
        <w:rPr>
          <w:spacing w:val="-4"/>
        </w:rPr>
        <w:t xml:space="preserve"> </w:t>
      </w:r>
      <w:r>
        <w:rPr>
          <w:spacing w:val="-2"/>
        </w:rPr>
        <w:t>Screenshots</w:t>
      </w:r>
    </w:p>
    <w:p w14:paraId="54A1A523">
      <w:pPr>
        <w:pStyle w:val="8"/>
        <w:spacing w:before="266" w:line="343" w:lineRule="auto"/>
        <w:ind w:left="448" w:right="333" w:hanging="8"/>
      </w:pPr>
      <w:r>
        <w:t>The</w:t>
      </w:r>
      <w:r>
        <w:rPr>
          <w:spacing w:val="-4"/>
        </w:rPr>
        <w:t xml:space="preserve"> </w:t>
      </w:r>
      <w:r>
        <w:t>actual</w:t>
      </w:r>
      <w:r>
        <w:rPr>
          <w:spacing w:val="-4"/>
        </w:rPr>
        <w:t xml:space="preserve"> </w:t>
      </w:r>
      <w:r>
        <w:t>running</w:t>
      </w:r>
      <w:r>
        <w:rPr>
          <w:spacing w:val="-4"/>
        </w:rPr>
        <w:t xml:space="preserve"> </w:t>
      </w:r>
      <w:r>
        <w:t>system</w:t>
      </w:r>
      <w:r>
        <w:rPr>
          <w:spacing w:val="-4"/>
        </w:rPr>
        <w:t xml:space="preserve"> </w:t>
      </w:r>
      <w:r>
        <w:t>is</w:t>
      </w:r>
      <w:r>
        <w:rPr>
          <w:spacing w:val="-4"/>
        </w:rPr>
        <w:t xml:space="preserve"> </w:t>
      </w:r>
      <w:r>
        <w:t>shown</w:t>
      </w:r>
      <w:r>
        <w:rPr>
          <w:spacing w:val="-4"/>
        </w:rPr>
        <w:t xml:space="preserve"> </w:t>
      </w:r>
      <w:r>
        <w:t>in</w:t>
      </w:r>
      <w:r>
        <w:rPr>
          <w:spacing w:val="-4"/>
        </w:rPr>
        <w:t xml:space="preserve"> </w:t>
      </w:r>
      <w:r>
        <w:t>the</w:t>
      </w:r>
      <w:r>
        <w:rPr>
          <w:spacing w:val="-4"/>
        </w:rPr>
        <w:t xml:space="preserve"> </w:t>
      </w:r>
      <w:r>
        <w:t>screenshots</w:t>
      </w:r>
      <w:r>
        <w:rPr>
          <w:spacing w:val="-4"/>
        </w:rPr>
        <w:t xml:space="preserve"> </w:t>
      </w:r>
      <w:r>
        <w:t>in</w:t>
      </w:r>
      <w:r>
        <w:rPr>
          <w:spacing w:val="-4"/>
        </w:rPr>
        <w:t xml:space="preserve"> </w:t>
      </w:r>
      <w:r>
        <w:t>Chapter</w:t>
      </w:r>
      <w:r>
        <w:rPr>
          <w:spacing w:val="-4"/>
        </w:rPr>
        <w:t xml:space="preserve"> </w:t>
      </w:r>
      <w:r>
        <w:t>7.</w:t>
      </w:r>
      <w:r>
        <w:rPr>
          <w:spacing w:val="16"/>
        </w:rPr>
        <w:t xml:space="preserve"> </w:t>
      </w:r>
      <w:r>
        <w:t>Here</w:t>
      </w:r>
      <w:r>
        <w:rPr>
          <w:spacing w:val="-4"/>
        </w:rPr>
        <w:t xml:space="preserve"> </w:t>
      </w:r>
      <w:r>
        <w:t>I’ll</w:t>
      </w:r>
      <w:r>
        <w:rPr>
          <w:spacing w:val="-4"/>
        </w:rPr>
        <w:t xml:space="preserve"> </w:t>
      </w:r>
      <w:r>
        <w:t>just</w:t>
      </w:r>
      <w:r>
        <w:rPr>
          <w:spacing w:val="-4"/>
        </w:rPr>
        <w:t xml:space="preserve"> </w:t>
      </w:r>
      <w:r>
        <w:t>note</w:t>
      </w:r>
      <w:r>
        <w:rPr>
          <w:spacing w:val="-4"/>
        </w:rPr>
        <w:t xml:space="preserve"> </w:t>
      </w:r>
      <w:r>
        <w:t>that</w:t>
      </w:r>
      <w:r>
        <w:rPr>
          <w:spacing w:val="-4"/>
        </w:rPr>
        <w:t xml:space="preserve"> </w:t>
      </w:r>
      <w:r>
        <w:t>we ran extensive simulations during development to catch issues before final testing.</w:t>
      </w:r>
    </w:p>
    <w:p w14:paraId="4B2C5CC4">
      <w:pPr>
        <w:pStyle w:val="8"/>
        <w:spacing w:after="0" w:line="343" w:lineRule="auto"/>
        <w:sectPr>
          <w:pgSz w:w="11910" w:h="16840"/>
          <w:pgMar w:top="940" w:right="992" w:bottom="1100" w:left="992" w:header="657" w:footer="912" w:gutter="0"/>
          <w:cols w:space="720" w:num="1"/>
        </w:sectPr>
      </w:pPr>
    </w:p>
    <w:p w14:paraId="033D624E">
      <w:pPr>
        <w:pStyle w:val="8"/>
        <w:rPr>
          <w:sz w:val="36"/>
        </w:rPr>
      </w:pPr>
    </w:p>
    <w:p w14:paraId="08E52937">
      <w:pPr>
        <w:pStyle w:val="8"/>
        <w:rPr>
          <w:sz w:val="36"/>
        </w:rPr>
      </w:pPr>
    </w:p>
    <w:p w14:paraId="53580DC8">
      <w:pPr>
        <w:pStyle w:val="8"/>
        <w:rPr>
          <w:sz w:val="36"/>
        </w:rPr>
      </w:pPr>
    </w:p>
    <w:p w14:paraId="03A5DC69">
      <w:pPr>
        <w:pStyle w:val="8"/>
        <w:rPr>
          <w:sz w:val="36"/>
        </w:rPr>
      </w:pPr>
    </w:p>
    <w:p w14:paraId="44A87030">
      <w:pPr>
        <w:pStyle w:val="8"/>
        <w:spacing w:before="1"/>
        <w:rPr>
          <w:sz w:val="36"/>
        </w:rPr>
      </w:pPr>
    </w:p>
    <w:p w14:paraId="06C69A65">
      <w:pPr>
        <w:pStyle w:val="2"/>
        <w:spacing w:line="621" w:lineRule="auto"/>
        <w:ind w:left="3186" w:right="2528" w:firstLine="1001"/>
        <w:jc w:val="left"/>
      </w:pPr>
      <w:bookmarkStart w:id="108" w:name="Evaluation and Results"/>
      <w:bookmarkEnd w:id="108"/>
      <w:r>
        <w:t>Chapter 7 Evaluation</w:t>
      </w:r>
      <w:r>
        <w:rPr>
          <w:spacing w:val="-23"/>
        </w:rPr>
        <w:t xml:space="preserve"> </w:t>
      </w:r>
      <w:r>
        <w:t>and</w:t>
      </w:r>
      <w:r>
        <w:rPr>
          <w:spacing w:val="-22"/>
        </w:rPr>
        <w:t xml:space="preserve"> </w:t>
      </w:r>
      <w:r>
        <w:t>Results</w:t>
      </w:r>
    </w:p>
    <w:p w14:paraId="79D3834B">
      <w:pPr>
        <w:pStyle w:val="8"/>
        <w:spacing w:before="53"/>
        <w:rPr>
          <w:b/>
          <w:sz w:val="32"/>
        </w:rPr>
      </w:pPr>
    </w:p>
    <w:p w14:paraId="0A5F66A6">
      <w:pPr>
        <w:pStyle w:val="3"/>
        <w:numPr>
          <w:ilvl w:val="1"/>
          <w:numId w:val="27"/>
        </w:numPr>
        <w:tabs>
          <w:tab w:val="left" w:pos="1165"/>
        </w:tabs>
        <w:spacing w:before="1" w:after="0" w:line="240" w:lineRule="auto"/>
        <w:ind w:left="1165" w:right="0" w:hanging="717"/>
        <w:jc w:val="left"/>
      </w:pPr>
      <w:bookmarkStart w:id="109" w:name="Test Points"/>
      <w:bookmarkEnd w:id="109"/>
      <w:r>
        <w:rPr>
          <w:spacing w:val="-7"/>
        </w:rPr>
        <w:t>Test</w:t>
      </w:r>
      <w:r>
        <w:rPr>
          <w:spacing w:val="-8"/>
        </w:rPr>
        <w:t xml:space="preserve"> </w:t>
      </w:r>
      <w:r>
        <w:rPr>
          <w:spacing w:val="-2"/>
        </w:rPr>
        <w:t>Points</w:t>
      </w:r>
    </w:p>
    <w:p w14:paraId="7268D6BC">
      <w:pPr>
        <w:pStyle w:val="8"/>
        <w:spacing w:before="339" w:line="343" w:lineRule="auto"/>
        <w:ind w:left="448" w:right="333"/>
      </w:pPr>
      <w:r>
        <w:t>So this chapter is about how we tested the system and what results we got.</w:t>
      </w:r>
      <w:r>
        <w:rPr>
          <w:spacing w:val="40"/>
        </w:rPr>
        <w:t xml:space="preserve"> </w:t>
      </w:r>
      <w:r>
        <w:t xml:space="preserve">Let me start with </w:t>
      </w:r>
      <w:bookmarkStart w:id="110" w:name="Functional Test Points"/>
      <w:bookmarkEnd w:id="110"/>
      <w:r>
        <w:t>the specific things we needed to verify.</w:t>
      </w:r>
    </w:p>
    <w:p w14:paraId="23C99DFE">
      <w:pPr>
        <w:pStyle w:val="8"/>
        <w:spacing w:before="23"/>
      </w:pPr>
    </w:p>
    <w:p w14:paraId="0844D1F4">
      <w:pPr>
        <w:pStyle w:val="4"/>
        <w:numPr>
          <w:ilvl w:val="2"/>
          <w:numId w:val="27"/>
        </w:numPr>
        <w:tabs>
          <w:tab w:val="left" w:pos="1284"/>
        </w:tabs>
        <w:spacing w:before="1" w:after="0" w:line="240" w:lineRule="auto"/>
        <w:ind w:left="1284" w:right="0" w:hanging="836"/>
        <w:jc w:val="left"/>
      </w:pPr>
      <w:r>
        <w:rPr>
          <w:spacing w:val="-2"/>
        </w:rPr>
        <w:t>Functional</w:t>
      </w:r>
      <w:r>
        <w:rPr>
          <w:spacing w:val="-10"/>
        </w:rPr>
        <w:t xml:space="preserve"> </w:t>
      </w:r>
      <w:r>
        <w:rPr>
          <w:spacing w:val="-2"/>
        </w:rPr>
        <w:t>Test</w:t>
      </w:r>
      <w:r>
        <w:rPr>
          <w:spacing w:val="-9"/>
        </w:rPr>
        <w:t xml:space="preserve"> </w:t>
      </w:r>
      <w:r>
        <w:rPr>
          <w:spacing w:val="-2"/>
        </w:rPr>
        <w:t>Points</w:t>
      </w:r>
    </w:p>
    <w:p w14:paraId="077303A9">
      <w:pPr>
        <w:pStyle w:val="8"/>
        <w:spacing w:before="265" w:line="499" w:lineRule="auto"/>
        <w:ind w:left="440" w:right="1160"/>
      </w:pPr>
      <w:r>
        <w:t>These</w:t>
      </w:r>
      <w:r>
        <w:rPr>
          <w:spacing w:val="-5"/>
        </w:rPr>
        <w:t xml:space="preserve"> </w:t>
      </w:r>
      <w:r>
        <w:t>tests</w:t>
      </w:r>
      <w:r>
        <w:rPr>
          <w:spacing w:val="-5"/>
        </w:rPr>
        <w:t xml:space="preserve"> </w:t>
      </w:r>
      <w:r>
        <w:t>check</w:t>
      </w:r>
      <w:r>
        <w:rPr>
          <w:spacing w:val="-5"/>
        </w:rPr>
        <w:t xml:space="preserve"> </w:t>
      </w:r>
      <w:r>
        <w:t>if</w:t>
      </w:r>
      <w:r>
        <w:rPr>
          <w:spacing w:val="-5"/>
        </w:rPr>
        <w:t xml:space="preserve"> </w:t>
      </w:r>
      <w:r>
        <w:t>the</w:t>
      </w:r>
      <w:r>
        <w:rPr>
          <w:spacing w:val="-5"/>
        </w:rPr>
        <w:t xml:space="preserve"> </w:t>
      </w:r>
      <w:r>
        <w:t>system</w:t>
      </w:r>
      <w:r>
        <w:rPr>
          <w:spacing w:val="-5"/>
        </w:rPr>
        <w:t xml:space="preserve"> </w:t>
      </w:r>
      <w:r>
        <w:t>does</w:t>
      </w:r>
      <w:r>
        <w:rPr>
          <w:spacing w:val="-5"/>
        </w:rPr>
        <w:t xml:space="preserve"> </w:t>
      </w:r>
      <w:r>
        <w:t>what</w:t>
      </w:r>
      <w:r>
        <w:rPr>
          <w:spacing w:val="-5"/>
        </w:rPr>
        <w:t xml:space="preserve"> </w:t>
      </w:r>
      <w:r>
        <w:t>it’s</w:t>
      </w:r>
      <w:r>
        <w:rPr>
          <w:spacing w:val="-5"/>
        </w:rPr>
        <w:t xml:space="preserve"> </w:t>
      </w:r>
      <w:r>
        <w:t>supposed</w:t>
      </w:r>
      <w:r>
        <w:rPr>
          <w:spacing w:val="-5"/>
        </w:rPr>
        <w:t xml:space="preserve"> </w:t>
      </w:r>
      <w:r>
        <w:t>to</w:t>
      </w:r>
      <w:r>
        <w:rPr>
          <w:spacing w:val="-5"/>
        </w:rPr>
        <w:t xml:space="preserve"> </w:t>
      </w:r>
      <w:r>
        <w:t>do. Key</w:t>
      </w:r>
      <w:r>
        <w:rPr>
          <w:spacing w:val="-5"/>
        </w:rPr>
        <w:t xml:space="preserve"> </w:t>
      </w:r>
      <w:r>
        <w:t>test</w:t>
      </w:r>
      <w:r>
        <w:rPr>
          <w:spacing w:val="-5"/>
        </w:rPr>
        <w:t xml:space="preserve"> </w:t>
      </w:r>
      <w:r>
        <w:t>points</w:t>
      </w:r>
      <w:r>
        <w:rPr>
          <w:spacing w:val="-5"/>
        </w:rPr>
        <w:t xml:space="preserve"> </w:t>
      </w:r>
      <w:r>
        <w:t>were: TP1: Classification accuracy on test dataset. Target: above 85%.</w:t>
      </w:r>
    </w:p>
    <w:p w14:paraId="715D0370">
      <w:pPr>
        <w:pStyle w:val="8"/>
        <w:spacing w:before="2" w:line="499" w:lineRule="auto"/>
        <w:ind w:left="440" w:right="4625"/>
      </w:pPr>
      <w:r>
        <w:t>TP2: Manual</w:t>
      </w:r>
      <w:r>
        <w:rPr>
          <w:spacing w:val="-13"/>
        </w:rPr>
        <w:t xml:space="preserve"> </w:t>
      </w:r>
      <w:r>
        <w:t>entry</w:t>
      </w:r>
      <w:r>
        <w:rPr>
          <w:spacing w:val="-13"/>
        </w:rPr>
        <w:t xml:space="preserve"> </w:t>
      </w:r>
      <w:r>
        <w:t>prediction</w:t>
      </w:r>
      <w:r>
        <w:rPr>
          <w:spacing w:val="-13"/>
        </w:rPr>
        <w:t xml:space="preserve"> </w:t>
      </w:r>
      <w:r>
        <w:t>works</w:t>
      </w:r>
      <w:r>
        <w:rPr>
          <w:spacing w:val="-13"/>
        </w:rPr>
        <w:t xml:space="preserve"> </w:t>
      </w:r>
      <w:r>
        <w:t>correctly. TP3: CSV upload prediction works correctly.</w:t>
      </w:r>
    </w:p>
    <w:p w14:paraId="6AF6D536">
      <w:pPr>
        <w:pStyle w:val="8"/>
        <w:spacing w:before="2" w:line="499" w:lineRule="auto"/>
        <w:ind w:left="440" w:right="2907"/>
      </w:pPr>
      <w:r>
        <w:t>TP4: Confidence</w:t>
      </w:r>
      <w:r>
        <w:rPr>
          <w:spacing w:val="-6"/>
        </w:rPr>
        <w:t xml:space="preserve"> </w:t>
      </w:r>
      <w:r>
        <w:t>scores</w:t>
      </w:r>
      <w:r>
        <w:rPr>
          <w:spacing w:val="-7"/>
        </w:rPr>
        <w:t xml:space="preserve"> </w:t>
      </w:r>
      <w:r>
        <w:t>are</w:t>
      </w:r>
      <w:r>
        <w:rPr>
          <w:spacing w:val="-6"/>
        </w:rPr>
        <w:t xml:space="preserve"> </w:t>
      </w:r>
      <w:r>
        <w:t>reasonable</w:t>
      </w:r>
      <w:r>
        <w:rPr>
          <w:spacing w:val="-7"/>
        </w:rPr>
        <w:t xml:space="preserve"> </w:t>
      </w:r>
      <w:r>
        <w:t>(not</w:t>
      </w:r>
      <w:r>
        <w:rPr>
          <w:spacing w:val="-6"/>
        </w:rPr>
        <w:t xml:space="preserve"> </w:t>
      </w:r>
      <w:r>
        <w:t>always</w:t>
      </w:r>
      <w:r>
        <w:rPr>
          <w:spacing w:val="-7"/>
        </w:rPr>
        <w:t xml:space="preserve"> </w:t>
      </w:r>
      <w:r>
        <w:t>50%</w:t>
      </w:r>
      <w:r>
        <w:rPr>
          <w:spacing w:val="-6"/>
        </w:rPr>
        <w:t xml:space="preserve"> </w:t>
      </w:r>
      <w:r>
        <w:t>or</w:t>
      </w:r>
      <w:r>
        <w:rPr>
          <w:spacing w:val="-7"/>
        </w:rPr>
        <w:t xml:space="preserve"> </w:t>
      </w:r>
      <w:r>
        <w:t>100%). TP5: Visual indicators display correctly.</w:t>
      </w:r>
    </w:p>
    <w:p w14:paraId="5F947C34">
      <w:pPr>
        <w:pStyle w:val="8"/>
        <w:spacing w:before="1"/>
        <w:ind w:left="440"/>
      </w:pPr>
      <w:bookmarkStart w:id="111" w:name="Performance Test Points"/>
      <w:bookmarkEnd w:id="111"/>
      <w:r>
        <w:t>TP6:</w:t>
      </w:r>
      <w:r>
        <w:rPr>
          <w:spacing w:val="12"/>
        </w:rPr>
        <w:t xml:space="preserve"> </w:t>
      </w:r>
      <w:r>
        <w:t>Error</w:t>
      </w:r>
      <w:r>
        <w:rPr>
          <w:spacing w:val="-7"/>
        </w:rPr>
        <w:t xml:space="preserve"> </w:t>
      </w:r>
      <w:r>
        <w:t>handling</w:t>
      </w:r>
      <w:r>
        <w:rPr>
          <w:spacing w:val="-6"/>
        </w:rPr>
        <w:t xml:space="preserve"> </w:t>
      </w:r>
      <w:r>
        <w:t>for</w:t>
      </w:r>
      <w:r>
        <w:rPr>
          <w:spacing w:val="-6"/>
        </w:rPr>
        <w:t xml:space="preserve"> </w:t>
      </w:r>
      <w:r>
        <w:t>invalid</w:t>
      </w:r>
      <w:r>
        <w:rPr>
          <w:spacing w:val="-6"/>
        </w:rPr>
        <w:t xml:space="preserve"> </w:t>
      </w:r>
      <w:r>
        <w:rPr>
          <w:spacing w:val="-2"/>
        </w:rPr>
        <w:t>inputs.</w:t>
      </w:r>
    </w:p>
    <w:p w14:paraId="4311F946">
      <w:pPr>
        <w:pStyle w:val="8"/>
        <w:spacing w:before="141"/>
      </w:pPr>
    </w:p>
    <w:p w14:paraId="295D7D0F">
      <w:pPr>
        <w:pStyle w:val="4"/>
        <w:numPr>
          <w:ilvl w:val="2"/>
          <w:numId w:val="27"/>
        </w:numPr>
        <w:tabs>
          <w:tab w:val="left" w:pos="1284"/>
        </w:tabs>
        <w:spacing w:before="1" w:after="0" w:line="240" w:lineRule="auto"/>
        <w:ind w:left="1284" w:right="0" w:hanging="836"/>
        <w:jc w:val="left"/>
      </w:pPr>
      <w:r>
        <w:rPr>
          <w:spacing w:val="-2"/>
        </w:rPr>
        <w:t>Performance</w:t>
      </w:r>
      <w:r>
        <w:rPr>
          <w:spacing w:val="-10"/>
        </w:rPr>
        <w:t xml:space="preserve"> </w:t>
      </w:r>
      <w:r>
        <w:rPr>
          <w:spacing w:val="-2"/>
        </w:rPr>
        <w:t>Test</w:t>
      </w:r>
      <w:r>
        <w:rPr>
          <w:spacing w:val="-9"/>
        </w:rPr>
        <w:t xml:space="preserve"> </w:t>
      </w:r>
      <w:r>
        <w:rPr>
          <w:spacing w:val="-2"/>
        </w:rPr>
        <w:t>Points</w:t>
      </w:r>
    </w:p>
    <w:p w14:paraId="1403DFEA">
      <w:pPr>
        <w:pStyle w:val="8"/>
        <w:spacing w:before="265"/>
        <w:ind w:left="440"/>
      </w:pPr>
      <w:r>
        <w:t>These</w:t>
      </w:r>
      <w:r>
        <w:rPr>
          <w:spacing w:val="-7"/>
        </w:rPr>
        <w:t xml:space="preserve"> </w:t>
      </w:r>
      <w:r>
        <w:t>check</w:t>
      </w:r>
      <w:r>
        <w:rPr>
          <w:spacing w:val="-7"/>
        </w:rPr>
        <w:t xml:space="preserve"> </w:t>
      </w:r>
      <w:r>
        <w:t>response</w:t>
      </w:r>
      <w:r>
        <w:rPr>
          <w:spacing w:val="-7"/>
        </w:rPr>
        <w:t xml:space="preserve"> </w:t>
      </w:r>
      <w:r>
        <w:t>time</w:t>
      </w:r>
      <w:r>
        <w:rPr>
          <w:spacing w:val="-7"/>
        </w:rPr>
        <w:t xml:space="preserve"> </w:t>
      </w:r>
      <w:r>
        <w:t>and</w:t>
      </w:r>
      <w:r>
        <w:rPr>
          <w:spacing w:val="-7"/>
        </w:rPr>
        <w:t xml:space="preserve"> </w:t>
      </w:r>
      <w:r>
        <w:t>resource</w:t>
      </w:r>
      <w:r>
        <w:rPr>
          <w:spacing w:val="-7"/>
        </w:rPr>
        <w:t xml:space="preserve"> </w:t>
      </w:r>
      <w:r>
        <w:rPr>
          <w:spacing w:val="-2"/>
        </w:rPr>
        <w:t>usage.</w:t>
      </w:r>
    </w:p>
    <w:p w14:paraId="0137CFA1">
      <w:pPr>
        <w:pStyle w:val="8"/>
        <w:spacing w:before="23"/>
      </w:pPr>
    </w:p>
    <w:p w14:paraId="681B3972">
      <w:pPr>
        <w:pStyle w:val="8"/>
        <w:spacing w:line="499" w:lineRule="auto"/>
        <w:ind w:left="448" w:right="3982"/>
      </w:pPr>
      <w:r>
        <w:t>PP1: Single</w:t>
      </w:r>
      <w:r>
        <w:rPr>
          <w:spacing w:val="-8"/>
        </w:rPr>
        <w:t xml:space="preserve"> </w:t>
      </w:r>
      <w:r>
        <w:t>prediction</w:t>
      </w:r>
      <w:r>
        <w:rPr>
          <w:spacing w:val="-8"/>
        </w:rPr>
        <w:t xml:space="preserve"> </w:t>
      </w:r>
      <w:r>
        <w:t>response</w:t>
      </w:r>
      <w:r>
        <w:rPr>
          <w:spacing w:val="-8"/>
        </w:rPr>
        <w:t xml:space="preserve"> </w:t>
      </w:r>
      <w:r>
        <w:t>time</w:t>
      </w:r>
      <w:r>
        <w:rPr>
          <w:spacing w:val="-8"/>
        </w:rPr>
        <w:t xml:space="preserve"> </w:t>
      </w:r>
      <w:r>
        <w:t>under</w:t>
      </w:r>
      <w:r>
        <w:rPr>
          <w:spacing w:val="-8"/>
        </w:rPr>
        <w:t xml:space="preserve"> </w:t>
      </w:r>
      <w:r>
        <w:t>2</w:t>
      </w:r>
      <w:r>
        <w:rPr>
          <w:spacing w:val="-8"/>
        </w:rPr>
        <w:t xml:space="preserve"> </w:t>
      </w:r>
      <w:r>
        <w:t>seconds. PP2: Batch prediction (100 apps) under 10 seconds.</w:t>
      </w:r>
    </w:p>
    <w:p w14:paraId="754362E3">
      <w:pPr>
        <w:pStyle w:val="8"/>
        <w:spacing w:before="2" w:line="499" w:lineRule="auto"/>
        <w:ind w:left="448" w:right="3982"/>
      </w:pPr>
      <w:r>
        <w:t>PP3: Memory</w:t>
      </w:r>
      <w:r>
        <w:rPr>
          <w:spacing w:val="-8"/>
        </w:rPr>
        <w:t xml:space="preserve"> </w:t>
      </w:r>
      <w:r>
        <w:t>usage</w:t>
      </w:r>
      <w:r>
        <w:rPr>
          <w:spacing w:val="-8"/>
        </w:rPr>
        <w:t xml:space="preserve"> </w:t>
      </w:r>
      <w:r>
        <w:t>under</w:t>
      </w:r>
      <w:r>
        <w:rPr>
          <w:spacing w:val="-8"/>
        </w:rPr>
        <w:t xml:space="preserve"> </w:t>
      </w:r>
      <w:r>
        <w:t>500</w:t>
      </w:r>
      <w:r>
        <w:rPr>
          <w:spacing w:val="-8"/>
        </w:rPr>
        <w:t xml:space="preserve"> </w:t>
      </w:r>
      <w:r>
        <w:t>MB</w:t>
      </w:r>
      <w:r>
        <w:rPr>
          <w:spacing w:val="-8"/>
        </w:rPr>
        <w:t xml:space="preserve"> </w:t>
      </w:r>
      <w:r>
        <w:t>during</w:t>
      </w:r>
      <w:r>
        <w:rPr>
          <w:spacing w:val="-8"/>
        </w:rPr>
        <w:t xml:space="preserve"> </w:t>
      </w:r>
      <w:r>
        <w:t xml:space="preserve">operation. </w:t>
      </w:r>
      <w:bookmarkStart w:id="112" w:name="Test Plan"/>
      <w:bookmarkEnd w:id="112"/>
      <w:r>
        <w:t>PP4: Application handles concurrent users.</w:t>
      </w:r>
    </w:p>
    <w:p w14:paraId="43EE412E">
      <w:pPr>
        <w:pStyle w:val="8"/>
        <w:spacing w:after="0" w:line="499" w:lineRule="auto"/>
        <w:sectPr>
          <w:pgSz w:w="11910" w:h="16840"/>
          <w:pgMar w:top="940" w:right="992" w:bottom="1100" w:left="992" w:header="657" w:footer="912" w:gutter="0"/>
          <w:cols w:space="720" w:num="1"/>
        </w:sectPr>
      </w:pPr>
    </w:p>
    <w:p w14:paraId="01164016">
      <w:pPr>
        <w:pStyle w:val="8"/>
        <w:spacing w:before="142"/>
        <w:rPr>
          <w:sz w:val="32"/>
        </w:rPr>
      </w:pPr>
    </w:p>
    <w:p w14:paraId="4A8FDFBE">
      <w:pPr>
        <w:pStyle w:val="3"/>
        <w:numPr>
          <w:ilvl w:val="1"/>
          <w:numId w:val="27"/>
        </w:numPr>
        <w:tabs>
          <w:tab w:val="left" w:pos="1165"/>
        </w:tabs>
        <w:spacing w:before="1" w:after="0" w:line="240" w:lineRule="auto"/>
        <w:ind w:left="1165" w:right="0" w:hanging="717"/>
        <w:jc w:val="left"/>
      </w:pPr>
      <w:r>
        <w:rPr>
          <w:spacing w:val="-7"/>
        </w:rPr>
        <w:t>Test</w:t>
      </w:r>
      <w:r>
        <w:rPr>
          <w:spacing w:val="-8"/>
        </w:rPr>
        <w:t xml:space="preserve"> </w:t>
      </w:r>
      <w:r>
        <w:rPr>
          <w:spacing w:val="-4"/>
        </w:rPr>
        <w:t>Plan</w:t>
      </w:r>
    </w:p>
    <w:p w14:paraId="70C4F989">
      <w:pPr>
        <w:pStyle w:val="8"/>
        <w:spacing w:before="339"/>
        <w:ind w:left="448"/>
      </w:pPr>
      <w:bookmarkStart w:id="113" w:name="Testing Methodology"/>
      <w:bookmarkEnd w:id="113"/>
      <w:r>
        <w:t>Here’s</w:t>
      </w:r>
      <w:r>
        <w:rPr>
          <w:spacing w:val="-10"/>
        </w:rPr>
        <w:t xml:space="preserve"> </w:t>
      </w:r>
      <w:r>
        <w:t>how</w:t>
      </w:r>
      <w:r>
        <w:rPr>
          <w:spacing w:val="-9"/>
        </w:rPr>
        <w:t xml:space="preserve"> </w:t>
      </w:r>
      <w:r>
        <w:t>we</w:t>
      </w:r>
      <w:r>
        <w:rPr>
          <w:spacing w:val="-10"/>
        </w:rPr>
        <w:t xml:space="preserve"> </w:t>
      </w:r>
      <w:r>
        <w:t>actually</w:t>
      </w:r>
      <w:r>
        <w:rPr>
          <w:spacing w:val="-10"/>
        </w:rPr>
        <w:t xml:space="preserve"> </w:t>
      </w:r>
      <w:r>
        <w:t>tested</w:t>
      </w:r>
      <w:r>
        <w:rPr>
          <w:spacing w:val="-9"/>
        </w:rPr>
        <w:t xml:space="preserve"> </w:t>
      </w:r>
      <w:r>
        <w:rPr>
          <w:spacing w:val="-2"/>
        </w:rPr>
        <w:t>everything.</w:t>
      </w:r>
    </w:p>
    <w:p w14:paraId="6ADB6032">
      <w:pPr>
        <w:pStyle w:val="8"/>
        <w:spacing w:before="141"/>
      </w:pPr>
    </w:p>
    <w:p w14:paraId="2913C219">
      <w:pPr>
        <w:pStyle w:val="4"/>
        <w:numPr>
          <w:ilvl w:val="2"/>
          <w:numId w:val="27"/>
        </w:numPr>
        <w:tabs>
          <w:tab w:val="left" w:pos="1284"/>
        </w:tabs>
        <w:spacing w:before="0" w:after="0" w:line="240" w:lineRule="auto"/>
        <w:ind w:left="1284" w:right="0" w:hanging="836"/>
        <w:jc w:val="left"/>
      </w:pPr>
      <w:r>
        <w:rPr>
          <w:spacing w:val="-4"/>
        </w:rPr>
        <w:t>Testing</w:t>
      </w:r>
      <w:r>
        <w:rPr>
          <w:spacing w:val="-8"/>
        </w:rPr>
        <w:t xml:space="preserve"> </w:t>
      </w:r>
      <w:r>
        <w:rPr>
          <w:spacing w:val="-2"/>
        </w:rPr>
        <w:t>Methodology</w:t>
      </w:r>
    </w:p>
    <w:p w14:paraId="0EE93D47">
      <w:pPr>
        <w:pStyle w:val="8"/>
        <w:spacing w:before="266" w:line="343" w:lineRule="auto"/>
        <w:ind w:left="448" w:hanging="12"/>
      </w:pPr>
      <w:r>
        <w:rPr>
          <w:spacing w:val="-2"/>
        </w:rPr>
        <w:t>We</w:t>
      </w:r>
      <w:r>
        <w:rPr>
          <w:spacing w:val="-14"/>
        </w:rPr>
        <w:t xml:space="preserve"> </w:t>
      </w:r>
      <w:r>
        <w:rPr>
          <w:spacing w:val="-2"/>
        </w:rPr>
        <w:t>used</w:t>
      </w:r>
      <w:r>
        <w:rPr>
          <w:spacing w:val="-14"/>
        </w:rPr>
        <w:t xml:space="preserve"> </w:t>
      </w:r>
      <w:r>
        <w:rPr>
          <w:spacing w:val="-2"/>
        </w:rPr>
        <w:t>a</w:t>
      </w:r>
      <w:r>
        <w:rPr>
          <w:spacing w:val="-14"/>
        </w:rPr>
        <w:t xml:space="preserve"> </w:t>
      </w:r>
      <w:r>
        <w:rPr>
          <w:spacing w:val="-2"/>
        </w:rPr>
        <w:t>combination</w:t>
      </w:r>
      <w:r>
        <w:rPr>
          <w:spacing w:val="-14"/>
        </w:rPr>
        <w:t xml:space="preserve"> </w:t>
      </w:r>
      <w:r>
        <w:rPr>
          <w:spacing w:val="-2"/>
        </w:rPr>
        <w:t>of</w:t>
      </w:r>
      <w:r>
        <w:rPr>
          <w:spacing w:val="-14"/>
        </w:rPr>
        <w:t xml:space="preserve"> </w:t>
      </w:r>
      <w:r>
        <w:rPr>
          <w:spacing w:val="-2"/>
        </w:rPr>
        <w:t>automated</w:t>
      </w:r>
      <w:r>
        <w:rPr>
          <w:spacing w:val="-14"/>
        </w:rPr>
        <w:t xml:space="preserve"> </w:t>
      </w:r>
      <w:r>
        <w:rPr>
          <w:spacing w:val="-2"/>
        </w:rPr>
        <w:t>testing</w:t>
      </w:r>
      <w:r>
        <w:rPr>
          <w:spacing w:val="-14"/>
        </w:rPr>
        <w:t xml:space="preserve"> </w:t>
      </w:r>
      <w:r>
        <w:rPr>
          <w:spacing w:val="-2"/>
        </w:rPr>
        <w:t>and</w:t>
      </w:r>
      <w:r>
        <w:rPr>
          <w:spacing w:val="-14"/>
        </w:rPr>
        <w:t xml:space="preserve"> </w:t>
      </w:r>
      <w:r>
        <w:rPr>
          <w:spacing w:val="-2"/>
        </w:rPr>
        <w:t>manual</w:t>
      </w:r>
      <w:r>
        <w:rPr>
          <w:spacing w:val="-14"/>
        </w:rPr>
        <w:t xml:space="preserve"> </w:t>
      </w:r>
      <w:r>
        <w:rPr>
          <w:spacing w:val="-2"/>
        </w:rPr>
        <w:t>testing.</w:t>
      </w:r>
      <w:r>
        <w:rPr>
          <w:spacing w:val="24"/>
        </w:rPr>
        <w:t xml:space="preserve"> </w:t>
      </w:r>
      <w:r>
        <w:rPr>
          <w:spacing w:val="-2"/>
        </w:rPr>
        <w:t>Automated</w:t>
      </w:r>
      <w:r>
        <w:rPr>
          <w:spacing w:val="-14"/>
        </w:rPr>
        <w:t xml:space="preserve"> </w:t>
      </w:r>
      <w:r>
        <w:rPr>
          <w:spacing w:val="-2"/>
        </w:rPr>
        <w:t>tests</w:t>
      </w:r>
      <w:r>
        <w:rPr>
          <w:spacing w:val="-14"/>
        </w:rPr>
        <w:t xml:space="preserve"> </w:t>
      </w:r>
      <w:r>
        <w:rPr>
          <w:spacing w:val="-2"/>
        </w:rPr>
        <w:t>covered</w:t>
      </w:r>
      <w:r>
        <w:rPr>
          <w:spacing w:val="-14"/>
        </w:rPr>
        <w:t xml:space="preserve"> </w:t>
      </w:r>
      <w:r>
        <w:rPr>
          <w:spacing w:val="-2"/>
        </w:rPr>
        <w:t xml:space="preserve">model </w:t>
      </w:r>
      <w:r>
        <w:t>evaluation and API endpoints. Manual testing covered user interface and usability.</w:t>
      </w:r>
    </w:p>
    <w:p w14:paraId="4080AFB7">
      <w:pPr>
        <w:pStyle w:val="8"/>
        <w:spacing w:before="181"/>
        <w:ind w:left="440"/>
      </w:pPr>
      <w:r>
        <w:rPr>
          <w:spacing w:val="-2"/>
        </w:rPr>
        <w:t>Testing</w:t>
      </w:r>
      <w:r>
        <w:rPr>
          <w:spacing w:val="-6"/>
        </w:rPr>
        <w:t xml:space="preserve"> </w:t>
      </w:r>
      <w:r>
        <w:rPr>
          <w:spacing w:val="-2"/>
        </w:rPr>
        <w:t>phases</w:t>
      </w:r>
      <w:r>
        <w:rPr>
          <w:spacing w:val="-6"/>
        </w:rPr>
        <w:t xml:space="preserve"> </w:t>
      </w:r>
      <w:r>
        <w:rPr>
          <w:spacing w:val="-2"/>
        </w:rPr>
        <w:t>were:</w:t>
      </w:r>
    </w:p>
    <w:p w14:paraId="61D7970F">
      <w:pPr>
        <w:pStyle w:val="8"/>
        <w:spacing w:before="23"/>
      </w:pPr>
    </w:p>
    <w:p w14:paraId="3092BCDB">
      <w:pPr>
        <w:pStyle w:val="8"/>
        <w:spacing w:line="499" w:lineRule="auto"/>
        <w:ind w:left="448" w:right="3261"/>
      </w:pPr>
      <w:r>
        <w:t>Phase</w:t>
      </w:r>
      <w:r>
        <w:rPr>
          <w:spacing w:val="-7"/>
        </w:rPr>
        <w:t xml:space="preserve"> </w:t>
      </w:r>
      <w:r>
        <w:t>1: Unit</w:t>
      </w:r>
      <w:r>
        <w:rPr>
          <w:spacing w:val="-7"/>
        </w:rPr>
        <w:t xml:space="preserve"> </w:t>
      </w:r>
      <w:r>
        <w:t>testing</w:t>
      </w:r>
      <w:r>
        <w:rPr>
          <w:spacing w:val="-7"/>
        </w:rPr>
        <w:t xml:space="preserve"> </w:t>
      </w:r>
      <w:r>
        <w:t>of</w:t>
      </w:r>
      <w:r>
        <w:rPr>
          <w:spacing w:val="-7"/>
        </w:rPr>
        <w:t xml:space="preserve"> </w:t>
      </w:r>
      <w:r>
        <w:t>preprocessing</w:t>
      </w:r>
      <w:r>
        <w:rPr>
          <w:spacing w:val="-7"/>
        </w:rPr>
        <w:t xml:space="preserve"> </w:t>
      </w:r>
      <w:r>
        <w:t>and</w:t>
      </w:r>
      <w:r>
        <w:rPr>
          <w:spacing w:val="-7"/>
        </w:rPr>
        <w:t xml:space="preserve"> </w:t>
      </w:r>
      <w:r>
        <w:t>model</w:t>
      </w:r>
      <w:r>
        <w:rPr>
          <w:spacing w:val="-7"/>
        </w:rPr>
        <w:t xml:space="preserve"> </w:t>
      </w:r>
      <w:r>
        <w:t>functions. Phase 2: Integration testing of API endpoints.</w:t>
      </w:r>
    </w:p>
    <w:p w14:paraId="17911965">
      <w:pPr>
        <w:pStyle w:val="8"/>
        <w:spacing w:before="2"/>
        <w:ind w:left="448"/>
      </w:pPr>
      <w:r>
        <w:t>Phase</w:t>
      </w:r>
      <w:r>
        <w:rPr>
          <w:spacing w:val="-6"/>
        </w:rPr>
        <w:t xml:space="preserve"> </w:t>
      </w:r>
      <w:r>
        <w:t>3:</w:t>
      </w:r>
      <w:r>
        <w:rPr>
          <w:spacing w:val="13"/>
        </w:rPr>
        <w:t xml:space="preserve"> </w:t>
      </w:r>
      <w:r>
        <w:t>User</w:t>
      </w:r>
      <w:r>
        <w:rPr>
          <w:spacing w:val="-6"/>
        </w:rPr>
        <w:t xml:space="preserve"> </w:t>
      </w:r>
      <w:r>
        <w:t>interface</w:t>
      </w:r>
      <w:r>
        <w:rPr>
          <w:spacing w:val="-6"/>
        </w:rPr>
        <w:t xml:space="preserve"> </w:t>
      </w:r>
      <w:r>
        <w:rPr>
          <w:spacing w:val="-2"/>
        </w:rPr>
        <w:t>testing.</w:t>
      </w:r>
    </w:p>
    <w:p w14:paraId="2477089D">
      <w:pPr>
        <w:pStyle w:val="8"/>
        <w:spacing w:before="23"/>
      </w:pPr>
    </w:p>
    <w:p w14:paraId="7119FE9B">
      <w:pPr>
        <w:pStyle w:val="8"/>
        <w:ind w:left="448"/>
      </w:pPr>
      <w:bookmarkStart w:id="114" w:name="Model Evaluation"/>
      <w:bookmarkEnd w:id="114"/>
      <w:r>
        <w:t>Phase</w:t>
      </w:r>
      <w:r>
        <w:rPr>
          <w:spacing w:val="-7"/>
        </w:rPr>
        <w:t xml:space="preserve"> </w:t>
      </w:r>
      <w:r>
        <w:t>4:</w:t>
      </w:r>
      <w:r>
        <w:rPr>
          <w:spacing w:val="13"/>
        </w:rPr>
        <w:t xml:space="preserve"> </w:t>
      </w:r>
      <w:r>
        <w:t>End-to-end</w:t>
      </w:r>
      <w:r>
        <w:rPr>
          <w:spacing w:val="-7"/>
        </w:rPr>
        <w:t xml:space="preserve"> </w:t>
      </w:r>
      <w:r>
        <w:t>testing</w:t>
      </w:r>
      <w:r>
        <w:rPr>
          <w:spacing w:val="-6"/>
        </w:rPr>
        <w:t xml:space="preserve"> </w:t>
      </w:r>
      <w:r>
        <w:t>with</w:t>
      </w:r>
      <w:r>
        <w:rPr>
          <w:spacing w:val="-6"/>
        </w:rPr>
        <w:t xml:space="preserve"> </w:t>
      </w:r>
      <w:r>
        <w:t>real</w:t>
      </w:r>
      <w:r>
        <w:rPr>
          <w:spacing w:val="-6"/>
        </w:rPr>
        <w:t xml:space="preserve"> </w:t>
      </w:r>
      <w:r>
        <w:rPr>
          <w:spacing w:val="-2"/>
        </w:rPr>
        <w:t>users.</w:t>
      </w:r>
    </w:p>
    <w:p w14:paraId="1A2D6B55">
      <w:pPr>
        <w:pStyle w:val="8"/>
        <w:spacing w:before="141"/>
      </w:pPr>
    </w:p>
    <w:p w14:paraId="5C361763">
      <w:pPr>
        <w:pStyle w:val="4"/>
        <w:numPr>
          <w:ilvl w:val="2"/>
          <w:numId w:val="27"/>
        </w:numPr>
        <w:tabs>
          <w:tab w:val="left" w:pos="1284"/>
        </w:tabs>
        <w:spacing w:before="0" w:after="0" w:line="240" w:lineRule="auto"/>
        <w:ind w:left="1284" w:right="0" w:hanging="836"/>
        <w:jc w:val="left"/>
      </w:pPr>
      <w:r>
        <w:t>Model</w:t>
      </w:r>
      <w:r>
        <w:rPr>
          <w:spacing w:val="-9"/>
        </w:rPr>
        <w:t xml:space="preserve"> </w:t>
      </w:r>
      <w:r>
        <w:rPr>
          <w:spacing w:val="-2"/>
        </w:rPr>
        <w:t>Evaluation</w:t>
      </w:r>
    </w:p>
    <w:p w14:paraId="4A35CDD5">
      <w:pPr>
        <w:pStyle w:val="8"/>
        <w:spacing w:before="266" w:line="343" w:lineRule="auto"/>
        <w:ind w:left="448" w:right="333" w:hanging="8"/>
      </w:pPr>
      <w:r>
        <w:t>The</w:t>
      </w:r>
      <w:r>
        <w:rPr>
          <w:spacing w:val="-6"/>
        </w:rPr>
        <w:t xml:space="preserve"> </w:t>
      </w:r>
      <w:r>
        <w:t>model</w:t>
      </w:r>
      <w:r>
        <w:rPr>
          <w:spacing w:val="-6"/>
        </w:rPr>
        <w:t xml:space="preserve"> </w:t>
      </w:r>
      <w:r>
        <w:t>was</w:t>
      </w:r>
      <w:r>
        <w:rPr>
          <w:spacing w:val="-6"/>
        </w:rPr>
        <w:t xml:space="preserve"> </w:t>
      </w:r>
      <w:r>
        <w:t>evaluated</w:t>
      </w:r>
      <w:r>
        <w:rPr>
          <w:spacing w:val="-6"/>
        </w:rPr>
        <w:t xml:space="preserve"> </w:t>
      </w:r>
      <w:r>
        <w:t>on</w:t>
      </w:r>
      <w:r>
        <w:rPr>
          <w:spacing w:val="-6"/>
        </w:rPr>
        <w:t xml:space="preserve"> </w:t>
      </w:r>
      <w:r>
        <w:t>the</w:t>
      </w:r>
      <w:r>
        <w:rPr>
          <w:spacing w:val="-6"/>
        </w:rPr>
        <w:t xml:space="preserve"> </w:t>
      </w:r>
      <w:r>
        <w:t>held-out</w:t>
      </w:r>
      <w:r>
        <w:rPr>
          <w:spacing w:val="-6"/>
        </w:rPr>
        <w:t xml:space="preserve"> </w:t>
      </w:r>
      <w:r>
        <w:t>test</w:t>
      </w:r>
      <w:r>
        <w:rPr>
          <w:spacing w:val="-6"/>
        </w:rPr>
        <w:t xml:space="preserve"> </w:t>
      </w:r>
      <w:r>
        <w:t>set</w:t>
      </w:r>
      <w:r>
        <w:rPr>
          <w:spacing w:val="-6"/>
        </w:rPr>
        <w:t xml:space="preserve"> </w:t>
      </w:r>
      <w:r>
        <w:t>(30%</w:t>
      </w:r>
      <w:r>
        <w:rPr>
          <w:spacing w:val="-6"/>
        </w:rPr>
        <w:t xml:space="preserve"> </w:t>
      </w:r>
      <w:r>
        <w:t>of</w:t>
      </w:r>
      <w:r>
        <w:rPr>
          <w:spacing w:val="-6"/>
        </w:rPr>
        <w:t xml:space="preserve"> </w:t>
      </w:r>
      <w:r>
        <w:t>data).</w:t>
      </w:r>
      <w:r>
        <w:rPr>
          <w:spacing w:val="13"/>
        </w:rPr>
        <w:t xml:space="preserve"> </w:t>
      </w:r>
      <w:r>
        <w:t>We</w:t>
      </w:r>
      <w:r>
        <w:rPr>
          <w:spacing w:val="-6"/>
        </w:rPr>
        <w:t xml:space="preserve"> </w:t>
      </w:r>
      <w:r>
        <w:t>computed</w:t>
      </w:r>
      <w:r>
        <w:rPr>
          <w:spacing w:val="-6"/>
        </w:rPr>
        <w:t xml:space="preserve"> </w:t>
      </w:r>
      <w:r>
        <w:t>accuracy,</w:t>
      </w:r>
      <w:r>
        <w:rPr>
          <w:spacing w:val="-6"/>
        </w:rPr>
        <w:t xml:space="preserve"> </w:t>
      </w:r>
      <w:r>
        <w:t>preci-</w:t>
      </w:r>
      <w:bookmarkStart w:id="115" w:name="Test Result"/>
      <w:bookmarkEnd w:id="115"/>
      <w:r>
        <w:t>sion, recall, and F1-score for each class.</w:t>
      </w:r>
    </w:p>
    <w:p w14:paraId="058B88F7">
      <w:pPr>
        <w:pStyle w:val="8"/>
        <w:spacing w:before="61"/>
      </w:pPr>
    </w:p>
    <w:p w14:paraId="0E4AD2DE">
      <w:pPr>
        <w:pStyle w:val="3"/>
        <w:numPr>
          <w:ilvl w:val="1"/>
          <w:numId w:val="27"/>
        </w:numPr>
        <w:tabs>
          <w:tab w:val="left" w:pos="1165"/>
        </w:tabs>
        <w:spacing w:before="0" w:after="0" w:line="240" w:lineRule="auto"/>
        <w:ind w:left="1165" w:right="0" w:hanging="717"/>
        <w:jc w:val="left"/>
      </w:pPr>
      <w:r>
        <w:rPr>
          <w:spacing w:val="-7"/>
        </w:rPr>
        <w:t>Test</w:t>
      </w:r>
      <w:r>
        <w:rPr>
          <w:spacing w:val="-8"/>
        </w:rPr>
        <w:t xml:space="preserve"> </w:t>
      </w:r>
      <w:r>
        <w:rPr>
          <w:spacing w:val="-2"/>
        </w:rPr>
        <w:t>Result</w:t>
      </w:r>
    </w:p>
    <w:p w14:paraId="67CCF0ED">
      <w:pPr>
        <w:pStyle w:val="8"/>
        <w:spacing w:before="340"/>
        <w:ind w:left="448"/>
      </w:pPr>
      <w:bookmarkStart w:id="116" w:name="Classification Performance"/>
      <w:bookmarkEnd w:id="116"/>
      <w:r>
        <w:t>Now</w:t>
      </w:r>
      <w:r>
        <w:rPr>
          <w:spacing w:val="-6"/>
        </w:rPr>
        <w:t xml:space="preserve"> </w:t>
      </w:r>
      <w:r>
        <w:t>for</w:t>
      </w:r>
      <w:r>
        <w:rPr>
          <w:spacing w:val="-6"/>
        </w:rPr>
        <w:t xml:space="preserve"> </w:t>
      </w:r>
      <w:r>
        <w:t>the</w:t>
      </w:r>
      <w:r>
        <w:rPr>
          <w:spacing w:val="-5"/>
        </w:rPr>
        <w:t xml:space="preserve"> </w:t>
      </w:r>
      <w:r>
        <w:t>actual</w:t>
      </w:r>
      <w:r>
        <w:rPr>
          <w:spacing w:val="-6"/>
        </w:rPr>
        <w:t xml:space="preserve"> </w:t>
      </w:r>
      <w:r>
        <w:rPr>
          <w:spacing w:val="-2"/>
        </w:rPr>
        <w:t>results.</w:t>
      </w:r>
    </w:p>
    <w:p w14:paraId="0ADBD8B1">
      <w:pPr>
        <w:pStyle w:val="8"/>
        <w:spacing w:before="141"/>
      </w:pPr>
    </w:p>
    <w:p w14:paraId="36D064C9">
      <w:pPr>
        <w:pStyle w:val="4"/>
        <w:numPr>
          <w:ilvl w:val="2"/>
          <w:numId w:val="27"/>
        </w:numPr>
        <w:tabs>
          <w:tab w:val="left" w:pos="1284"/>
        </w:tabs>
        <w:spacing w:before="0" w:after="0" w:line="240" w:lineRule="auto"/>
        <w:ind w:left="1284" w:right="0" w:hanging="836"/>
        <w:jc w:val="left"/>
      </w:pPr>
      <w:r>
        <w:rPr>
          <w:spacing w:val="-2"/>
        </w:rPr>
        <w:t>Classification</w:t>
      </w:r>
      <w:r>
        <w:rPr>
          <w:spacing w:val="-3"/>
        </w:rPr>
        <w:t xml:space="preserve"> </w:t>
      </w:r>
      <w:r>
        <w:rPr>
          <w:spacing w:val="-2"/>
        </w:rPr>
        <w:t>Performance</w:t>
      </w:r>
    </w:p>
    <w:p w14:paraId="461E4589">
      <w:pPr>
        <w:pStyle w:val="8"/>
        <w:spacing w:before="265" w:line="499" w:lineRule="auto"/>
        <w:ind w:left="448" w:right="2528" w:hanging="8"/>
      </w:pPr>
      <w:r>
        <w:t>The</w:t>
      </w:r>
      <w:r>
        <w:rPr>
          <w:spacing w:val="-6"/>
        </w:rPr>
        <w:t xml:space="preserve"> </w:t>
      </w:r>
      <w:r>
        <w:t>Random</w:t>
      </w:r>
      <w:r>
        <w:rPr>
          <w:spacing w:val="-6"/>
        </w:rPr>
        <w:t xml:space="preserve"> </w:t>
      </w:r>
      <w:r>
        <w:t>Forest</w:t>
      </w:r>
      <w:r>
        <w:rPr>
          <w:spacing w:val="-6"/>
        </w:rPr>
        <w:t xml:space="preserve"> </w:t>
      </w:r>
      <w:r>
        <w:t>model</w:t>
      </w:r>
      <w:r>
        <w:rPr>
          <w:spacing w:val="-6"/>
        </w:rPr>
        <w:t xml:space="preserve"> </w:t>
      </w:r>
      <w:r>
        <w:t>achieved</w:t>
      </w:r>
      <w:r>
        <w:rPr>
          <w:spacing w:val="-6"/>
        </w:rPr>
        <w:t xml:space="preserve"> </w:t>
      </w:r>
      <w:r>
        <w:t>strong</w:t>
      </w:r>
      <w:r>
        <w:rPr>
          <w:spacing w:val="-6"/>
        </w:rPr>
        <w:t xml:space="preserve"> </w:t>
      </w:r>
      <w:r>
        <w:t>results</w:t>
      </w:r>
      <w:r>
        <w:rPr>
          <w:spacing w:val="-6"/>
        </w:rPr>
        <w:t xml:space="preserve"> </w:t>
      </w:r>
      <w:r>
        <w:t>on</w:t>
      </w:r>
      <w:r>
        <w:rPr>
          <w:spacing w:val="-6"/>
        </w:rPr>
        <w:t xml:space="preserve"> </w:t>
      </w:r>
      <w:r>
        <w:t>the</w:t>
      </w:r>
      <w:r>
        <w:rPr>
          <w:spacing w:val="-6"/>
        </w:rPr>
        <w:t xml:space="preserve"> </w:t>
      </w:r>
      <w:r>
        <w:t>test</w:t>
      </w:r>
      <w:r>
        <w:rPr>
          <w:spacing w:val="-6"/>
        </w:rPr>
        <w:t xml:space="preserve"> </w:t>
      </w:r>
      <w:r>
        <w:t>dataset. Overall accuracy was 90.94% which exceeded our 85% target.</w:t>
      </w:r>
    </w:p>
    <w:p w14:paraId="3C1F0046">
      <w:pPr>
        <w:pStyle w:val="8"/>
        <w:spacing w:before="2" w:line="343" w:lineRule="auto"/>
        <w:ind w:left="448"/>
      </w:pPr>
      <w:r>
        <w:t>For</w:t>
      </w:r>
      <w:r>
        <w:rPr>
          <w:spacing w:val="-5"/>
        </w:rPr>
        <w:t xml:space="preserve"> </w:t>
      </w:r>
      <w:r>
        <w:t>the</w:t>
      </w:r>
      <w:r>
        <w:rPr>
          <w:spacing w:val="-5"/>
        </w:rPr>
        <w:t xml:space="preserve"> </w:t>
      </w:r>
      <w:r>
        <w:t>benign</w:t>
      </w:r>
      <w:r>
        <w:rPr>
          <w:spacing w:val="-5"/>
        </w:rPr>
        <w:t xml:space="preserve"> </w:t>
      </w:r>
      <w:r>
        <w:t>class</w:t>
      </w:r>
      <w:r>
        <w:rPr>
          <w:spacing w:val="-5"/>
        </w:rPr>
        <w:t xml:space="preserve"> </w:t>
      </w:r>
      <w:r>
        <w:t>(0): Precision</w:t>
      </w:r>
      <w:r>
        <w:rPr>
          <w:spacing w:val="-5"/>
        </w:rPr>
        <w:t xml:space="preserve"> </w:t>
      </w:r>
      <w:r>
        <w:t>was</w:t>
      </w:r>
      <w:r>
        <w:rPr>
          <w:spacing w:val="-5"/>
        </w:rPr>
        <w:t xml:space="preserve"> </w:t>
      </w:r>
      <w:r>
        <w:t>0.97</w:t>
      </w:r>
      <w:r>
        <w:rPr>
          <w:spacing w:val="-5"/>
        </w:rPr>
        <w:t xml:space="preserve"> </w:t>
      </w:r>
      <w:r>
        <w:t>meaning</w:t>
      </w:r>
      <w:r>
        <w:rPr>
          <w:spacing w:val="-5"/>
        </w:rPr>
        <w:t xml:space="preserve"> </w:t>
      </w:r>
      <w:r>
        <w:t>when</w:t>
      </w:r>
      <w:r>
        <w:rPr>
          <w:spacing w:val="-5"/>
        </w:rPr>
        <w:t xml:space="preserve"> </w:t>
      </w:r>
      <w:r>
        <w:t>we</w:t>
      </w:r>
      <w:r>
        <w:rPr>
          <w:spacing w:val="-5"/>
        </w:rPr>
        <w:t xml:space="preserve"> </w:t>
      </w:r>
      <w:r>
        <w:t>say</w:t>
      </w:r>
      <w:r>
        <w:rPr>
          <w:spacing w:val="-5"/>
        </w:rPr>
        <w:t xml:space="preserve"> </w:t>
      </w:r>
      <w:r>
        <w:t>an</w:t>
      </w:r>
      <w:r>
        <w:rPr>
          <w:spacing w:val="-5"/>
        </w:rPr>
        <w:t xml:space="preserve"> </w:t>
      </w:r>
      <w:r>
        <w:t>app</w:t>
      </w:r>
      <w:r>
        <w:rPr>
          <w:spacing w:val="-5"/>
        </w:rPr>
        <w:t xml:space="preserve"> </w:t>
      </w:r>
      <w:r>
        <w:t>is</w:t>
      </w:r>
      <w:r>
        <w:rPr>
          <w:spacing w:val="-5"/>
        </w:rPr>
        <w:t xml:space="preserve"> </w:t>
      </w:r>
      <w:r>
        <w:t>safe</w:t>
      </w:r>
      <w:r>
        <w:rPr>
          <w:spacing w:val="-5"/>
        </w:rPr>
        <w:t xml:space="preserve"> </w:t>
      </w:r>
      <w:r>
        <w:t>we’re</w:t>
      </w:r>
      <w:r>
        <w:rPr>
          <w:spacing w:val="-5"/>
        </w:rPr>
        <w:t xml:space="preserve"> </w:t>
      </w:r>
      <w:r>
        <w:t>almost always right. Recall was 0.92 meaning we correctly identify most safe apps.</w:t>
      </w:r>
    </w:p>
    <w:p w14:paraId="30F3F079">
      <w:pPr>
        <w:pStyle w:val="8"/>
        <w:spacing w:before="181" w:line="343" w:lineRule="auto"/>
        <w:ind w:left="439" w:right="333" w:firstLine="8"/>
      </w:pPr>
      <w:r>
        <w:t>For</w:t>
      </w:r>
      <w:r>
        <w:rPr>
          <w:spacing w:val="-7"/>
        </w:rPr>
        <w:t xml:space="preserve"> </w:t>
      </w:r>
      <w:r>
        <w:t>the</w:t>
      </w:r>
      <w:r>
        <w:rPr>
          <w:spacing w:val="-7"/>
        </w:rPr>
        <w:t xml:space="preserve"> </w:t>
      </w:r>
      <w:r>
        <w:t>malicious</w:t>
      </w:r>
      <w:r>
        <w:rPr>
          <w:spacing w:val="-7"/>
        </w:rPr>
        <w:t xml:space="preserve"> </w:t>
      </w:r>
      <w:r>
        <w:t>class</w:t>
      </w:r>
      <w:r>
        <w:rPr>
          <w:spacing w:val="-7"/>
        </w:rPr>
        <w:t xml:space="preserve"> </w:t>
      </w:r>
      <w:r>
        <w:t>(1): Recall</w:t>
      </w:r>
      <w:r>
        <w:rPr>
          <w:spacing w:val="-7"/>
        </w:rPr>
        <w:t xml:space="preserve"> </w:t>
      </w:r>
      <w:r>
        <w:t>was</w:t>
      </w:r>
      <w:r>
        <w:rPr>
          <w:spacing w:val="-7"/>
        </w:rPr>
        <w:t xml:space="preserve"> </w:t>
      </w:r>
      <w:r>
        <w:t>0.81</w:t>
      </w:r>
      <w:r>
        <w:rPr>
          <w:spacing w:val="-7"/>
        </w:rPr>
        <w:t xml:space="preserve"> </w:t>
      </w:r>
      <w:r>
        <w:t>meaning</w:t>
      </w:r>
      <w:r>
        <w:rPr>
          <w:spacing w:val="-7"/>
        </w:rPr>
        <w:t xml:space="preserve"> </w:t>
      </w:r>
      <w:r>
        <w:t>we</w:t>
      </w:r>
      <w:r>
        <w:rPr>
          <w:spacing w:val="-7"/>
        </w:rPr>
        <w:t xml:space="preserve"> </w:t>
      </w:r>
      <w:r>
        <w:t>catch</w:t>
      </w:r>
      <w:r>
        <w:rPr>
          <w:spacing w:val="-7"/>
        </w:rPr>
        <w:t xml:space="preserve"> </w:t>
      </w:r>
      <w:r>
        <w:t>most</w:t>
      </w:r>
      <w:r>
        <w:rPr>
          <w:spacing w:val="-7"/>
        </w:rPr>
        <w:t xml:space="preserve"> </w:t>
      </w:r>
      <w:r>
        <w:t>of</w:t>
      </w:r>
      <w:r>
        <w:rPr>
          <w:spacing w:val="-7"/>
        </w:rPr>
        <w:t xml:space="preserve"> </w:t>
      </w:r>
      <w:r>
        <w:t>the</w:t>
      </w:r>
      <w:r>
        <w:rPr>
          <w:spacing w:val="-7"/>
        </w:rPr>
        <w:t xml:space="preserve"> </w:t>
      </w:r>
      <w:r>
        <w:t>bad</w:t>
      </w:r>
      <w:r>
        <w:rPr>
          <w:spacing w:val="-7"/>
        </w:rPr>
        <w:t xml:space="preserve"> </w:t>
      </w:r>
      <w:r>
        <w:t>apps. Precision was 0.60 meaning there are some false positives where safe apps are flagged.</w:t>
      </w:r>
    </w:p>
    <w:p w14:paraId="7A4F0D2E">
      <w:pPr>
        <w:pStyle w:val="8"/>
        <w:spacing w:before="182"/>
        <w:ind w:left="440"/>
      </w:pPr>
      <w:r>
        <w:t>Table</w:t>
      </w:r>
      <w:r>
        <w:rPr>
          <w:spacing w:val="-11"/>
        </w:rPr>
        <w:t xml:space="preserve"> </w:t>
      </w:r>
      <w:r>
        <w:fldChar w:fldCharType="begin"/>
      </w:r>
      <w:r>
        <w:instrText xml:space="preserve"> HYPERLINK \l "_bookmark9" </w:instrText>
      </w:r>
      <w:r>
        <w:fldChar w:fldCharType="separate"/>
      </w:r>
      <w:r>
        <w:t>7.1</w:t>
      </w:r>
      <w:r>
        <w:fldChar w:fldCharType="end"/>
      </w:r>
      <w:r>
        <w:rPr>
          <w:spacing w:val="-10"/>
        </w:rPr>
        <w:t xml:space="preserve"> </w:t>
      </w:r>
      <w:r>
        <w:t>shows</w:t>
      </w:r>
      <w:r>
        <w:rPr>
          <w:spacing w:val="-10"/>
        </w:rPr>
        <w:t xml:space="preserve"> </w:t>
      </w:r>
      <w:r>
        <w:t>the</w:t>
      </w:r>
      <w:r>
        <w:rPr>
          <w:spacing w:val="-10"/>
        </w:rPr>
        <w:t xml:space="preserve"> </w:t>
      </w:r>
      <w:r>
        <w:t>detailed</w:t>
      </w:r>
      <w:r>
        <w:rPr>
          <w:spacing w:val="-10"/>
        </w:rPr>
        <w:t xml:space="preserve"> </w:t>
      </w:r>
      <w:r>
        <w:rPr>
          <w:spacing w:val="-2"/>
        </w:rPr>
        <w:t>metrics.</w:t>
      </w:r>
    </w:p>
    <w:p w14:paraId="148FFD97">
      <w:pPr>
        <w:pStyle w:val="8"/>
        <w:spacing w:before="22"/>
      </w:pPr>
    </w:p>
    <w:p w14:paraId="53D0F188">
      <w:pPr>
        <w:pStyle w:val="8"/>
        <w:spacing w:before="1" w:line="343" w:lineRule="auto"/>
        <w:ind w:left="448" w:right="146" w:hanging="8"/>
      </w:pPr>
      <w:r>
        <w:t>The</w:t>
      </w:r>
      <w:r>
        <w:rPr>
          <w:spacing w:val="-14"/>
        </w:rPr>
        <w:t xml:space="preserve"> </w:t>
      </w:r>
      <w:r>
        <w:t>high</w:t>
      </w:r>
      <w:r>
        <w:rPr>
          <w:spacing w:val="-14"/>
        </w:rPr>
        <w:t xml:space="preserve"> </w:t>
      </w:r>
      <w:r>
        <w:t>recall</w:t>
      </w:r>
      <w:r>
        <w:rPr>
          <w:spacing w:val="-14"/>
        </w:rPr>
        <w:t xml:space="preserve"> </w:t>
      </w:r>
      <w:r>
        <w:t>for</w:t>
      </w:r>
      <w:r>
        <w:rPr>
          <w:spacing w:val="-14"/>
        </w:rPr>
        <w:t xml:space="preserve"> </w:t>
      </w:r>
      <w:r>
        <w:t>malicious</w:t>
      </w:r>
      <w:r>
        <w:rPr>
          <w:spacing w:val="-14"/>
        </w:rPr>
        <w:t xml:space="preserve"> </w:t>
      </w:r>
      <w:r>
        <w:t>class</w:t>
      </w:r>
      <w:r>
        <w:rPr>
          <w:spacing w:val="-14"/>
        </w:rPr>
        <w:t xml:space="preserve"> </w:t>
      </w:r>
      <w:r>
        <w:t>(0.81)</w:t>
      </w:r>
      <w:r>
        <w:rPr>
          <w:spacing w:val="-14"/>
        </w:rPr>
        <w:t xml:space="preserve"> </w:t>
      </w:r>
      <w:r>
        <w:t>is</w:t>
      </w:r>
      <w:r>
        <w:rPr>
          <w:spacing w:val="-14"/>
        </w:rPr>
        <w:t xml:space="preserve"> </w:t>
      </w:r>
      <w:r>
        <w:t>important.</w:t>
      </w:r>
      <w:r>
        <w:rPr>
          <w:spacing w:val="10"/>
        </w:rPr>
        <w:t xml:space="preserve"> </w:t>
      </w:r>
      <w:r>
        <w:t>In</w:t>
      </w:r>
      <w:r>
        <w:rPr>
          <w:spacing w:val="-14"/>
        </w:rPr>
        <w:t xml:space="preserve"> </w:t>
      </w:r>
      <w:r>
        <w:t>security</w:t>
      </w:r>
      <w:r>
        <w:rPr>
          <w:spacing w:val="-14"/>
        </w:rPr>
        <w:t xml:space="preserve"> </w:t>
      </w:r>
      <w:r>
        <w:t>applications</w:t>
      </w:r>
      <w:r>
        <w:rPr>
          <w:spacing w:val="-14"/>
        </w:rPr>
        <w:t xml:space="preserve"> </w:t>
      </w:r>
      <w:r>
        <w:t>its</w:t>
      </w:r>
      <w:r>
        <w:rPr>
          <w:spacing w:val="-14"/>
        </w:rPr>
        <w:t xml:space="preserve"> </w:t>
      </w:r>
      <w:r>
        <w:t>better</w:t>
      </w:r>
      <w:r>
        <w:rPr>
          <w:spacing w:val="-14"/>
        </w:rPr>
        <w:t xml:space="preserve"> </w:t>
      </w:r>
      <w:r>
        <w:t>to</w:t>
      </w:r>
      <w:r>
        <w:rPr>
          <w:spacing w:val="-14"/>
        </w:rPr>
        <w:t xml:space="preserve"> </w:t>
      </w:r>
      <w:r>
        <w:t xml:space="preserve">have </w:t>
      </w:r>
      <w:bookmarkStart w:id="117" w:name="Platform Screenshots"/>
      <w:bookmarkEnd w:id="117"/>
      <w:r>
        <w:t>false alarms than to miss actual threats. We’re catching 81% of malware which is solid.</w:t>
      </w:r>
    </w:p>
    <w:p w14:paraId="0F9F8A89">
      <w:pPr>
        <w:pStyle w:val="8"/>
        <w:spacing w:after="0" w:line="343" w:lineRule="auto"/>
        <w:sectPr>
          <w:pgSz w:w="11910" w:h="16840"/>
          <w:pgMar w:top="940" w:right="992" w:bottom="1100" w:left="992" w:header="657" w:footer="912" w:gutter="0"/>
          <w:cols w:space="720" w:num="1"/>
        </w:sectPr>
      </w:pPr>
    </w:p>
    <w:p w14:paraId="3136E5C6">
      <w:pPr>
        <w:pStyle w:val="8"/>
        <w:spacing w:before="229"/>
        <w:rPr>
          <w:sz w:val="22"/>
        </w:rPr>
      </w:pPr>
    </w:p>
    <w:p w14:paraId="1547C845">
      <w:pPr>
        <w:spacing w:before="0"/>
        <w:ind w:left="394" w:right="400" w:firstLine="0"/>
        <w:jc w:val="center"/>
        <w:rPr>
          <w:sz w:val="22"/>
        </w:rPr>
      </w:pPr>
      <w:bookmarkStart w:id="118" w:name="_bookmark9"/>
      <w:bookmarkEnd w:id="118"/>
      <w:r>
        <w:rPr>
          <w:b/>
          <w:sz w:val="22"/>
        </w:rPr>
        <w:t>Table</w:t>
      </w:r>
      <w:r>
        <w:rPr>
          <w:b/>
          <w:spacing w:val="-14"/>
          <w:sz w:val="22"/>
        </w:rPr>
        <w:t xml:space="preserve"> </w:t>
      </w:r>
      <w:r>
        <w:rPr>
          <w:b/>
          <w:sz w:val="22"/>
        </w:rPr>
        <w:t>7.1:</w:t>
      </w:r>
      <w:r>
        <w:rPr>
          <w:b/>
          <w:spacing w:val="1"/>
          <w:sz w:val="22"/>
        </w:rPr>
        <w:t xml:space="preserve"> </w:t>
      </w:r>
      <w:r>
        <w:rPr>
          <w:sz w:val="22"/>
        </w:rPr>
        <w:t>Classification</w:t>
      </w:r>
      <w:r>
        <w:rPr>
          <w:spacing w:val="-13"/>
          <w:sz w:val="22"/>
        </w:rPr>
        <w:t xml:space="preserve"> </w:t>
      </w:r>
      <w:r>
        <w:rPr>
          <w:sz w:val="22"/>
        </w:rPr>
        <w:t>Performance</w:t>
      </w:r>
      <w:r>
        <w:rPr>
          <w:spacing w:val="-13"/>
          <w:sz w:val="22"/>
        </w:rPr>
        <w:t xml:space="preserve"> </w:t>
      </w:r>
      <w:r>
        <w:rPr>
          <w:spacing w:val="-2"/>
          <w:sz w:val="22"/>
        </w:rPr>
        <w:t>Metrics</w:t>
      </w:r>
    </w:p>
    <w:p w14:paraId="023FF9BC">
      <w:pPr>
        <w:pStyle w:val="8"/>
        <w:spacing w:before="3"/>
        <w:rPr>
          <w:sz w:val="20"/>
        </w:rPr>
      </w:pPr>
    </w:p>
    <w:tbl>
      <w:tblPr>
        <w:tblStyle w:val="7"/>
        <w:tblW w:w="0" w:type="auto"/>
        <w:tblInd w:w="20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1"/>
        <w:gridCol w:w="1185"/>
        <w:gridCol w:w="884"/>
        <w:gridCol w:w="1158"/>
        <w:gridCol w:w="1083"/>
      </w:tblGrid>
      <w:tr w14:paraId="3ED5F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74B13989">
            <w:pPr>
              <w:pStyle w:val="11"/>
              <w:spacing w:line="253" w:lineRule="exact"/>
              <w:ind w:left="122"/>
              <w:rPr>
                <w:b/>
                <w:sz w:val="24"/>
              </w:rPr>
            </w:pPr>
            <w:r>
              <w:rPr>
                <w:b/>
                <w:spacing w:val="-2"/>
                <w:sz w:val="24"/>
              </w:rPr>
              <w:t>Class</w:t>
            </w:r>
          </w:p>
        </w:tc>
        <w:tc>
          <w:tcPr>
            <w:tcW w:w="1185" w:type="dxa"/>
          </w:tcPr>
          <w:p w14:paraId="2952A3EF">
            <w:pPr>
              <w:pStyle w:val="11"/>
              <w:spacing w:line="253" w:lineRule="exact"/>
              <w:ind w:left="8"/>
              <w:jc w:val="center"/>
              <w:rPr>
                <w:b/>
                <w:sz w:val="24"/>
              </w:rPr>
            </w:pPr>
            <w:r>
              <w:rPr>
                <w:b/>
                <w:spacing w:val="-2"/>
                <w:sz w:val="24"/>
              </w:rPr>
              <w:t>Precision</w:t>
            </w:r>
          </w:p>
        </w:tc>
        <w:tc>
          <w:tcPr>
            <w:tcW w:w="884" w:type="dxa"/>
          </w:tcPr>
          <w:p w14:paraId="455AA7A3">
            <w:pPr>
              <w:pStyle w:val="11"/>
              <w:spacing w:line="253" w:lineRule="exact"/>
              <w:ind w:left="10"/>
              <w:jc w:val="center"/>
              <w:rPr>
                <w:b/>
                <w:sz w:val="24"/>
              </w:rPr>
            </w:pPr>
            <w:r>
              <w:rPr>
                <w:b/>
                <w:spacing w:val="-2"/>
                <w:sz w:val="24"/>
              </w:rPr>
              <w:t>Recall</w:t>
            </w:r>
          </w:p>
        </w:tc>
        <w:tc>
          <w:tcPr>
            <w:tcW w:w="1158" w:type="dxa"/>
          </w:tcPr>
          <w:p w14:paraId="3AF7625A">
            <w:pPr>
              <w:pStyle w:val="11"/>
              <w:spacing w:line="253" w:lineRule="exact"/>
              <w:ind w:left="11"/>
              <w:jc w:val="center"/>
              <w:rPr>
                <w:b/>
                <w:sz w:val="24"/>
              </w:rPr>
            </w:pPr>
            <w:r>
              <w:rPr>
                <w:b/>
                <w:spacing w:val="-2"/>
                <w:sz w:val="24"/>
              </w:rPr>
              <w:t>F1-Score</w:t>
            </w:r>
          </w:p>
        </w:tc>
        <w:tc>
          <w:tcPr>
            <w:tcW w:w="1083" w:type="dxa"/>
          </w:tcPr>
          <w:p w14:paraId="1BC07081">
            <w:pPr>
              <w:pStyle w:val="11"/>
              <w:spacing w:line="253" w:lineRule="exact"/>
              <w:ind w:left="13"/>
              <w:jc w:val="center"/>
              <w:rPr>
                <w:b/>
                <w:sz w:val="24"/>
              </w:rPr>
            </w:pPr>
            <w:r>
              <w:rPr>
                <w:b/>
                <w:spacing w:val="-2"/>
                <w:sz w:val="24"/>
              </w:rPr>
              <w:t>Support</w:t>
            </w:r>
          </w:p>
        </w:tc>
      </w:tr>
      <w:tr w14:paraId="51BA1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3CF6648E">
            <w:pPr>
              <w:pStyle w:val="11"/>
              <w:spacing w:line="253" w:lineRule="exact"/>
              <w:ind w:left="122"/>
              <w:rPr>
                <w:sz w:val="24"/>
              </w:rPr>
            </w:pPr>
            <w:r>
              <w:rPr>
                <w:sz w:val="24"/>
              </w:rPr>
              <w:t>Benign</w:t>
            </w:r>
            <w:r>
              <w:rPr>
                <w:spacing w:val="-8"/>
                <w:sz w:val="24"/>
              </w:rPr>
              <w:t xml:space="preserve"> </w:t>
            </w:r>
            <w:r>
              <w:rPr>
                <w:spacing w:val="-5"/>
                <w:sz w:val="24"/>
              </w:rPr>
              <w:t>(0)</w:t>
            </w:r>
          </w:p>
        </w:tc>
        <w:tc>
          <w:tcPr>
            <w:tcW w:w="1185" w:type="dxa"/>
          </w:tcPr>
          <w:p w14:paraId="2B4363B9">
            <w:pPr>
              <w:pStyle w:val="11"/>
              <w:spacing w:line="253" w:lineRule="exact"/>
              <w:ind w:left="8"/>
              <w:jc w:val="center"/>
              <w:rPr>
                <w:sz w:val="24"/>
              </w:rPr>
            </w:pPr>
            <w:r>
              <w:rPr>
                <w:spacing w:val="-4"/>
                <w:sz w:val="24"/>
              </w:rPr>
              <w:t>0.97</w:t>
            </w:r>
          </w:p>
        </w:tc>
        <w:tc>
          <w:tcPr>
            <w:tcW w:w="884" w:type="dxa"/>
          </w:tcPr>
          <w:p w14:paraId="5D5B0E0F">
            <w:pPr>
              <w:pStyle w:val="11"/>
              <w:spacing w:line="253" w:lineRule="exact"/>
              <w:ind w:left="10"/>
              <w:jc w:val="center"/>
              <w:rPr>
                <w:sz w:val="24"/>
              </w:rPr>
            </w:pPr>
            <w:r>
              <w:rPr>
                <w:spacing w:val="-4"/>
                <w:sz w:val="24"/>
              </w:rPr>
              <w:t>0.92</w:t>
            </w:r>
          </w:p>
        </w:tc>
        <w:tc>
          <w:tcPr>
            <w:tcW w:w="1158" w:type="dxa"/>
          </w:tcPr>
          <w:p w14:paraId="69DA6B14">
            <w:pPr>
              <w:pStyle w:val="11"/>
              <w:spacing w:line="253" w:lineRule="exact"/>
              <w:ind w:left="11"/>
              <w:jc w:val="center"/>
              <w:rPr>
                <w:sz w:val="24"/>
              </w:rPr>
            </w:pPr>
            <w:r>
              <w:rPr>
                <w:spacing w:val="-4"/>
                <w:sz w:val="24"/>
              </w:rPr>
              <w:t>0.95</w:t>
            </w:r>
          </w:p>
        </w:tc>
        <w:tc>
          <w:tcPr>
            <w:tcW w:w="1083" w:type="dxa"/>
          </w:tcPr>
          <w:p w14:paraId="7EBBAA72">
            <w:pPr>
              <w:pStyle w:val="11"/>
              <w:spacing w:line="253" w:lineRule="exact"/>
              <w:ind w:left="13"/>
              <w:jc w:val="center"/>
              <w:rPr>
                <w:sz w:val="24"/>
              </w:rPr>
            </w:pPr>
            <w:r>
              <w:rPr>
                <w:spacing w:val="-2"/>
                <w:sz w:val="24"/>
              </w:rPr>
              <w:t>17,855</w:t>
            </w:r>
          </w:p>
        </w:tc>
      </w:tr>
      <w:tr w14:paraId="35A5E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0CC64437">
            <w:pPr>
              <w:pStyle w:val="11"/>
              <w:spacing w:line="253" w:lineRule="exact"/>
              <w:ind w:left="122"/>
              <w:rPr>
                <w:sz w:val="24"/>
              </w:rPr>
            </w:pPr>
            <w:r>
              <w:rPr>
                <w:spacing w:val="-2"/>
                <w:sz w:val="24"/>
              </w:rPr>
              <w:t>Malicious</w:t>
            </w:r>
            <w:r>
              <w:rPr>
                <w:spacing w:val="-1"/>
                <w:sz w:val="24"/>
              </w:rPr>
              <w:t xml:space="preserve"> </w:t>
            </w:r>
            <w:r>
              <w:rPr>
                <w:spacing w:val="-5"/>
                <w:sz w:val="24"/>
              </w:rPr>
              <w:t>(1)</w:t>
            </w:r>
          </w:p>
        </w:tc>
        <w:tc>
          <w:tcPr>
            <w:tcW w:w="1185" w:type="dxa"/>
          </w:tcPr>
          <w:p w14:paraId="75EE5F6D">
            <w:pPr>
              <w:pStyle w:val="11"/>
              <w:spacing w:line="253" w:lineRule="exact"/>
              <w:ind w:left="8"/>
              <w:jc w:val="center"/>
              <w:rPr>
                <w:sz w:val="24"/>
              </w:rPr>
            </w:pPr>
            <w:r>
              <w:rPr>
                <w:spacing w:val="-4"/>
                <w:sz w:val="24"/>
              </w:rPr>
              <w:t>0.60</w:t>
            </w:r>
          </w:p>
        </w:tc>
        <w:tc>
          <w:tcPr>
            <w:tcW w:w="884" w:type="dxa"/>
          </w:tcPr>
          <w:p w14:paraId="25A869B9">
            <w:pPr>
              <w:pStyle w:val="11"/>
              <w:spacing w:line="253" w:lineRule="exact"/>
              <w:ind w:left="10"/>
              <w:jc w:val="center"/>
              <w:rPr>
                <w:sz w:val="24"/>
              </w:rPr>
            </w:pPr>
            <w:r>
              <w:rPr>
                <w:spacing w:val="-4"/>
                <w:sz w:val="24"/>
              </w:rPr>
              <w:t>0.81</w:t>
            </w:r>
          </w:p>
        </w:tc>
        <w:tc>
          <w:tcPr>
            <w:tcW w:w="1158" w:type="dxa"/>
          </w:tcPr>
          <w:p w14:paraId="78014459">
            <w:pPr>
              <w:pStyle w:val="11"/>
              <w:spacing w:line="253" w:lineRule="exact"/>
              <w:ind w:left="11"/>
              <w:jc w:val="center"/>
              <w:rPr>
                <w:sz w:val="24"/>
              </w:rPr>
            </w:pPr>
            <w:r>
              <w:rPr>
                <w:spacing w:val="-4"/>
                <w:sz w:val="24"/>
              </w:rPr>
              <w:t>0.69</w:t>
            </w:r>
          </w:p>
        </w:tc>
        <w:tc>
          <w:tcPr>
            <w:tcW w:w="1083" w:type="dxa"/>
          </w:tcPr>
          <w:p w14:paraId="103A66A7">
            <w:pPr>
              <w:pStyle w:val="11"/>
              <w:spacing w:line="253" w:lineRule="exact"/>
              <w:ind w:left="13"/>
              <w:jc w:val="center"/>
              <w:rPr>
                <w:sz w:val="24"/>
              </w:rPr>
            </w:pPr>
            <w:r>
              <w:rPr>
                <w:spacing w:val="-2"/>
                <w:sz w:val="24"/>
              </w:rPr>
              <w:t>2,502</w:t>
            </w:r>
          </w:p>
        </w:tc>
      </w:tr>
      <w:tr w14:paraId="6C629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131D12F9">
            <w:pPr>
              <w:pStyle w:val="11"/>
              <w:spacing w:line="253" w:lineRule="exact"/>
              <w:ind w:left="122"/>
              <w:rPr>
                <w:sz w:val="24"/>
              </w:rPr>
            </w:pPr>
            <w:r>
              <w:rPr>
                <w:spacing w:val="-2"/>
                <w:sz w:val="24"/>
              </w:rPr>
              <w:t>Accuracy</w:t>
            </w:r>
          </w:p>
        </w:tc>
        <w:tc>
          <w:tcPr>
            <w:tcW w:w="1185" w:type="dxa"/>
          </w:tcPr>
          <w:p w14:paraId="44830113">
            <w:pPr>
              <w:pStyle w:val="11"/>
              <w:spacing w:line="253" w:lineRule="exact"/>
              <w:ind w:left="8"/>
              <w:jc w:val="center"/>
              <w:rPr>
                <w:sz w:val="24"/>
              </w:rPr>
            </w:pPr>
            <w:r>
              <w:rPr>
                <w:spacing w:val="-10"/>
                <w:sz w:val="24"/>
              </w:rPr>
              <w:t>–</w:t>
            </w:r>
          </w:p>
        </w:tc>
        <w:tc>
          <w:tcPr>
            <w:tcW w:w="884" w:type="dxa"/>
          </w:tcPr>
          <w:p w14:paraId="39FB28FD">
            <w:pPr>
              <w:pStyle w:val="11"/>
              <w:spacing w:line="253" w:lineRule="exact"/>
              <w:ind w:left="10"/>
              <w:jc w:val="center"/>
              <w:rPr>
                <w:sz w:val="24"/>
              </w:rPr>
            </w:pPr>
            <w:r>
              <w:rPr>
                <w:spacing w:val="-10"/>
                <w:sz w:val="24"/>
              </w:rPr>
              <w:t>–</w:t>
            </w:r>
          </w:p>
        </w:tc>
        <w:tc>
          <w:tcPr>
            <w:tcW w:w="1158" w:type="dxa"/>
          </w:tcPr>
          <w:p w14:paraId="36039274">
            <w:pPr>
              <w:pStyle w:val="11"/>
              <w:spacing w:line="253" w:lineRule="exact"/>
              <w:ind w:left="11"/>
              <w:jc w:val="center"/>
              <w:rPr>
                <w:sz w:val="24"/>
              </w:rPr>
            </w:pPr>
            <w:r>
              <w:rPr>
                <w:spacing w:val="-4"/>
                <w:sz w:val="24"/>
              </w:rPr>
              <w:t>0.91</w:t>
            </w:r>
          </w:p>
        </w:tc>
        <w:tc>
          <w:tcPr>
            <w:tcW w:w="1083" w:type="dxa"/>
          </w:tcPr>
          <w:p w14:paraId="1C516CCE">
            <w:pPr>
              <w:pStyle w:val="11"/>
              <w:spacing w:line="253" w:lineRule="exact"/>
              <w:ind w:left="13"/>
              <w:jc w:val="center"/>
              <w:rPr>
                <w:sz w:val="24"/>
              </w:rPr>
            </w:pPr>
            <w:r>
              <w:rPr>
                <w:spacing w:val="-2"/>
                <w:sz w:val="24"/>
              </w:rPr>
              <w:t>20,357</w:t>
            </w:r>
          </w:p>
        </w:tc>
      </w:tr>
      <w:tr w14:paraId="416B7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3A5DCB33">
            <w:pPr>
              <w:pStyle w:val="11"/>
              <w:spacing w:line="253" w:lineRule="exact"/>
              <w:ind w:left="122"/>
              <w:rPr>
                <w:sz w:val="24"/>
              </w:rPr>
            </w:pPr>
            <w:r>
              <w:rPr>
                <w:sz w:val="24"/>
              </w:rPr>
              <w:t>Macro</w:t>
            </w:r>
            <w:r>
              <w:rPr>
                <w:spacing w:val="-8"/>
                <w:sz w:val="24"/>
              </w:rPr>
              <w:t xml:space="preserve"> </w:t>
            </w:r>
            <w:r>
              <w:rPr>
                <w:spacing w:val="-5"/>
                <w:sz w:val="24"/>
              </w:rPr>
              <w:t>Avg</w:t>
            </w:r>
          </w:p>
        </w:tc>
        <w:tc>
          <w:tcPr>
            <w:tcW w:w="1185" w:type="dxa"/>
          </w:tcPr>
          <w:p w14:paraId="10AD2014">
            <w:pPr>
              <w:pStyle w:val="11"/>
              <w:spacing w:line="253" w:lineRule="exact"/>
              <w:ind w:left="8"/>
              <w:jc w:val="center"/>
              <w:rPr>
                <w:sz w:val="24"/>
              </w:rPr>
            </w:pPr>
            <w:r>
              <w:rPr>
                <w:spacing w:val="-4"/>
                <w:sz w:val="24"/>
              </w:rPr>
              <w:t>0.78</w:t>
            </w:r>
          </w:p>
        </w:tc>
        <w:tc>
          <w:tcPr>
            <w:tcW w:w="884" w:type="dxa"/>
          </w:tcPr>
          <w:p w14:paraId="0555893D">
            <w:pPr>
              <w:pStyle w:val="11"/>
              <w:spacing w:line="253" w:lineRule="exact"/>
              <w:ind w:left="10"/>
              <w:jc w:val="center"/>
              <w:rPr>
                <w:sz w:val="24"/>
              </w:rPr>
            </w:pPr>
            <w:r>
              <w:rPr>
                <w:spacing w:val="-4"/>
                <w:sz w:val="24"/>
              </w:rPr>
              <w:t>0.87</w:t>
            </w:r>
          </w:p>
        </w:tc>
        <w:tc>
          <w:tcPr>
            <w:tcW w:w="1158" w:type="dxa"/>
          </w:tcPr>
          <w:p w14:paraId="20CCEC03">
            <w:pPr>
              <w:pStyle w:val="11"/>
              <w:spacing w:line="253" w:lineRule="exact"/>
              <w:ind w:left="11"/>
              <w:jc w:val="center"/>
              <w:rPr>
                <w:sz w:val="24"/>
              </w:rPr>
            </w:pPr>
            <w:r>
              <w:rPr>
                <w:spacing w:val="-4"/>
                <w:sz w:val="24"/>
              </w:rPr>
              <w:t>0.82</w:t>
            </w:r>
          </w:p>
        </w:tc>
        <w:tc>
          <w:tcPr>
            <w:tcW w:w="1083" w:type="dxa"/>
          </w:tcPr>
          <w:p w14:paraId="678C1889">
            <w:pPr>
              <w:pStyle w:val="11"/>
              <w:spacing w:line="253" w:lineRule="exact"/>
              <w:ind w:left="13"/>
              <w:jc w:val="center"/>
              <w:rPr>
                <w:sz w:val="24"/>
              </w:rPr>
            </w:pPr>
            <w:r>
              <w:rPr>
                <w:spacing w:val="-10"/>
                <w:sz w:val="24"/>
              </w:rPr>
              <w:t>–</w:t>
            </w:r>
          </w:p>
        </w:tc>
      </w:tr>
      <w:tr w14:paraId="2F7F5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611" w:type="dxa"/>
          </w:tcPr>
          <w:p w14:paraId="4697C4ED">
            <w:pPr>
              <w:pStyle w:val="11"/>
              <w:spacing w:line="253" w:lineRule="exact"/>
              <w:ind w:left="122"/>
              <w:rPr>
                <w:sz w:val="24"/>
              </w:rPr>
            </w:pPr>
            <w:r>
              <w:rPr>
                <w:spacing w:val="-4"/>
                <w:sz w:val="24"/>
              </w:rPr>
              <w:t>Weighted</w:t>
            </w:r>
            <w:r>
              <w:rPr>
                <w:spacing w:val="1"/>
                <w:sz w:val="24"/>
              </w:rPr>
              <w:t xml:space="preserve"> </w:t>
            </w:r>
            <w:r>
              <w:rPr>
                <w:spacing w:val="-5"/>
                <w:sz w:val="24"/>
              </w:rPr>
              <w:t>Avg</w:t>
            </w:r>
          </w:p>
        </w:tc>
        <w:tc>
          <w:tcPr>
            <w:tcW w:w="1185" w:type="dxa"/>
          </w:tcPr>
          <w:p w14:paraId="6931C076">
            <w:pPr>
              <w:pStyle w:val="11"/>
              <w:spacing w:line="253" w:lineRule="exact"/>
              <w:ind w:left="8"/>
              <w:jc w:val="center"/>
              <w:rPr>
                <w:sz w:val="24"/>
              </w:rPr>
            </w:pPr>
            <w:r>
              <w:rPr>
                <w:spacing w:val="-4"/>
                <w:sz w:val="24"/>
              </w:rPr>
              <w:t>0.93</w:t>
            </w:r>
          </w:p>
        </w:tc>
        <w:tc>
          <w:tcPr>
            <w:tcW w:w="884" w:type="dxa"/>
          </w:tcPr>
          <w:p w14:paraId="4428F0D6">
            <w:pPr>
              <w:pStyle w:val="11"/>
              <w:spacing w:line="253" w:lineRule="exact"/>
              <w:ind w:left="10"/>
              <w:jc w:val="center"/>
              <w:rPr>
                <w:sz w:val="24"/>
              </w:rPr>
            </w:pPr>
            <w:r>
              <w:rPr>
                <w:spacing w:val="-4"/>
                <w:sz w:val="24"/>
              </w:rPr>
              <w:t>0.91</w:t>
            </w:r>
          </w:p>
        </w:tc>
        <w:tc>
          <w:tcPr>
            <w:tcW w:w="1158" w:type="dxa"/>
          </w:tcPr>
          <w:p w14:paraId="570CA834">
            <w:pPr>
              <w:pStyle w:val="11"/>
              <w:spacing w:line="253" w:lineRule="exact"/>
              <w:ind w:left="11"/>
              <w:jc w:val="center"/>
              <w:rPr>
                <w:sz w:val="24"/>
              </w:rPr>
            </w:pPr>
            <w:r>
              <w:rPr>
                <w:spacing w:val="-4"/>
                <w:sz w:val="24"/>
              </w:rPr>
              <w:t>0.92</w:t>
            </w:r>
          </w:p>
        </w:tc>
        <w:tc>
          <w:tcPr>
            <w:tcW w:w="1083" w:type="dxa"/>
          </w:tcPr>
          <w:p w14:paraId="3C557E72">
            <w:pPr>
              <w:pStyle w:val="11"/>
              <w:spacing w:line="253" w:lineRule="exact"/>
              <w:ind w:left="13"/>
              <w:jc w:val="center"/>
              <w:rPr>
                <w:sz w:val="24"/>
              </w:rPr>
            </w:pPr>
            <w:r>
              <w:rPr>
                <w:spacing w:val="-10"/>
                <w:sz w:val="24"/>
              </w:rPr>
              <w:t>–</w:t>
            </w:r>
          </w:p>
        </w:tc>
      </w:tr>
    </w:tbl>
    <w:p w14:paraId="2130FA89">
      <w:pPr>
        <w:pStyle w:val="8"/>
        <w:spacing w:before="164"/>
        <w:rPr>
          <w:sz w:val="22"/>
        </w:rPr>
      </w:pPr>
    </w:p>
    <w:p w14:paraId="262C586A">
      <w:pPr>
        <w:pStyle w:val="4"/>
        <w:numPr>
          <w:ilvl w:val="2"/>
          <w:numId w:val="27"/>
        </w:numPr>
        <w:tabs>
          <w:tab w:val="left" w:pos="1284"/>
        </w:tabs>
        <w:spacing w:before="0" w:after="0" w:line="240" w:lineRule="auto"/>
        <w:ind w:left="1284" w:right="0" w:hanging="836"/>
        <w:jc w:val="left"/>
      </w:pPr>
      <w:r>
        <w:t>Platform</w:t>
      </w:r>
      <w:r>
        <w:rPr>
          <w:spacing w:val="-12"/>
        </w:rPr>
        <w:t xml:space="preserve"> </w:t>
      </w:r>
      <w:r>
        <w:rPr>
          <w:spacing w:val="-2"/>
        </w:rPr>
        <w:t>Screenshots</w:t>
      </w:r>
    </w:p>
    <w:p w14:paraId="5AD18313">
      <w:pPr>
        <w:pStyle w:val="8"/>
        <w:spacing w:before="266"/>
        <w:ind w:left="448"/>
      </w:pPr>
      <w:r>
        <w:t>Let</w:t>
      </w:r>
      <w:r>
        <w:rPr>
          <w:spacing w:val="-7"/>
        </w:rPr>
        <w:t xml:space="preserve"> </w:t>
      </w:r>
      <w:r>
        <w:t>me</w:t>
      </w:r>
      <w:r>
        <w:rPr>
          <w:spacing w:val="-6"/>
        </w:rPr>
        <w:t xml:space="preserve"> </w:t>
      </w:r>
      <w:r>
        <w:t>show</w:t>
      </w:r>
      <w:r>
        <w:rPr>
          <w:spacing w:val="-6"/>
        </w:rPr>
        <w:t xml:space="preserve"> </w:t>
      </w:r>
      <w:r>
        <w:t>the</w:t>
      </w:r>
      <w:r>
        <w:rPr>
          <w:spacing w:val="-6"/>
        </w:rPr>
        <w:t xml:space="preserve"> </w:t>
      </w:r>
      <w:r>
        <w:t>actual</w:t>
      </w:r>
      <w:r>
        <w:rPr>
          <w:spacing w:val="-6"/>
        </w:rPr>
        <w:t xml:space="preserve"> </w:t>
      </w:r>
      <w:r>
        <w:t>running</w:t>
      </w:r>
      <w:r>
        <w:rPr>
          <w:spacing w:val="-6"/>
        </w:rPr>
        <w:t xml:space="preserve"> </w:t>
      </w:r>
      <w:r>
        <w:rPr>
          <w:spacing w:val="-2"/>
        </w:rPr>
        <w:t>system.</w:t>
      </w:r>
    </w:p>
    <w:p w14:paraId="23C91F4F">
      <w:pPr>
        <w:pStyle w:val="8"/>
        <w:spacing w:before="22"/>
      </w:pPr>
    </w:p>
    <w:p w14:paraId="4A84DB17">
      <w:pPr>
        <w:pStyle w:val="8"/>
        <w:spacing w:before="1" w:line="343" w:lineRule="auto"/>
        <w:ind w:left="448" w:right="333"/>
      </w:pPr>
      <w:r>
        <w:t>Figure</w:t>
      </w:r>
      <w:r>
        <w:rPr>
          <w:spacing w:val="-6"/>
        </w:rPr>
        <w:t xml:space="preserve"> </w:t>
      </w:r>
      <w:r>
        <w:fldChar w:fldCharType="begin"/>
      </w:r>
      <w:r>
        <w:instrText xml:space="preserve"> HYPERLINK \l "_bookmark10" </w:instrText>
      </w:r>
      <w:r>
        <w:fldChar w:fldCharType="separate"/>
      </w:r>
      <w:r>
        <w:t>7.1</w:t>
      </w:r>
      <w:r>
        <w:fldChar w:fldCharType="end"/>
      </w:r>
      <w:r>
        <w:rPr>
          <w:spacing w:val="-6"/>
        </w:rPr>
        <w:t xml:space="preserve"> </w:t>
      </w:r>
      <w:r>
        <w:t>shows</w:t>
      </w:r>
      <w:r>
        <w:rPr>
          <w:spacing w:val="-6"/>
        </w:rPr>
        <w:t xml:space="preserve"> </w:t>
      </w:r>
      <w:r>
        <w:t>the</w:t>
      </w:r>
      <w:r>
        <w:rPr>
          <w:spacing w:val="-6"/>
        </w:rPr>
        <w:t xml:space="preserve"> </w:t>
      </w:r>
      <w:r>
        <w:t>main</w:t>
      </w:r>
      <w:r>
        <w:rPr>
          <w:spacing w:val="-5"/>
        </w:rPr>
        <w:t xml:space="preserve"> </w:t>
      </w:r>
      <w:r>
        <w:t>interface</w:t>
      </w:r>
      <w:r>
        <w:rPr>
          <w:spacing w:val="-6"/>
        </w:rPr>
        <w:t xml:space="preserve"> </w:t>
      </w:r>
      <w:r>
        <w:t>with</w:t>
      </w:r>
      <w:r>
        <w:rPr>
          <w:spacing w:val="-5"/>
        </w:rPr>
        <w:t xml:space="preserve"> </w:t>
      </w:r>
      <w:r>
        <w:t>manual</w:t>
      </w:r>
      <w:r>
        <w:rPr>
          <w:spacing w:val="-6"/>
        </w:rPr>
        <w:t xml:space="preserve"> </w:t>
      </w:r>
      <w:r>
        <w:t>entry</w:t>
      </w:r>
      <w:r>
        <w:rPr>
          <w:spacing w:val="-5"/>
        </w:rPr>
        <w:t xml:space="preserve"> </w:t>
      </w:r>
      <w:r>
        <w:t>mode.</w:t>
      </w:r>
      <w:r>
        <w:rPr>
          <w:spacing w:val="13"/>
        </w:rPr>
        <w:t xml:space="preserve"> </w:t>
      </w:r>
      <w:r>
        <w:t>Users</w:t>
      </w:r>
      <w:r>
        <w:rPr>
          <w:spacing w:val="-6"/>
        </w:rPr>
        <w:t xml:space="preserve"> </w:t>
      </w:r>
      <w:r>
        <w:t>can</w:t>
      </w:r>
      <w:r>
        <w:rPr>
          <w:spacing w:val="-5"/>
        </w:rPr>
        <w:t xml:space="preserve"> </w:t>
      </w:r>
      <w:r>
        <w:t>input</w:t>
      </w:r>
      <w:r>
        <w:rPr>
          <w:spacing w:val="-6"/>
        </w:rPr>
        <w:t xml:space="preserve"> </w:t>
      </w:r>
      <w:r>
        <w:t>metadata</w:t>
      </w:r>
      <w:r>
        <w:rPr>
          <w:spacing w:val="-6"/>
        </w:rPr>
        <w:t xml:space="preserve"> </w:t>
      </w:r>
      <w:r>
        <w:t>values for individual apps.</w:t>
      </w:r>
    </w:p>
    <w:p w14:paraId="4AEFDD1C">
      <w:pPr>
        <w:pStyle w:val="8"/>
        <w:spacing w:before="9"/>
        <w:rPr>
          <w:sz w:val="11"/>
        </w:rPr>
      </w:pPr>
      <w:r>
        <w:rPr>
          <w:sz w:val="11"/>
        </w:rPr>
        <w:drawing>
          <wp:anchor distT="0" distB="0" distL="0" distR="0" simplePos="0" relativeHeight="251677696" behindDoc="1" locked="0" layoutInCell="1" allowOverlap="1">
            <wp:simplePos x="0" y="0"/>
            <wp:positionH relativeFrom="page">
              <wp:posOffset>1200785</wp:posOffset>
            </wp:positionH>
            <wp:positionV relativeFrom="paragraph">
              <wp:posOffset>101600</wp:posOffset>
            </wp:positionV>
            <wp:extent cx="5181600" cy="309943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0" cstate="print"/>
                    <a:stretch>
                      <a:fillRect/>
                    </a:stretch>
                  </pic:blipFill>
                  <pic:spPr>
                    <a:xfrm>
                      <a:off x="0" y="0"/>
                      <a:ext cx="5181599" cy="3099244"/>
                    </a:xfrm>
                    <a:prstGeom prst="rect">
                      <a:avLst/>
                    </a:prstGeom>
                  </pic:spPr>
                </pic:pic>
              </a:graphicData>
            </a:graphic>
          </wp:anchor>
        </w:drawing>
      </w:r>
    </w:p>
    <w:p w14:paraId="177EA108">
      <w:pPr>
        <w:spacing w:before="161"/>
        <w:ind w:left="394" w:right="394" w:firstLine="0"/>
        <w:jc w:val="center"/>
        <w:rPr>
          <w:sz w:val="22"/>
        </w:rPr>
      </w:pPr>
      <w:bookmarkStart w:id="119" w:name="_bookmark10"/>
      <w:bookmarkEnd w:id="119"/>
      <w:r>
        <w:rPr>
          <w:b/>
          <w:sz w:val="22"/>
        </w:rPr>
        <w:t>Figure</w:t>
      </w:r>
      <w:r>
        <w:rPr>
          <w:b/>
          <w:spacing w:val="-7"/>
          <w:sz w:val="22"/>
        </w:rPr>
        <w:t xml:space="preserve"> </w:t>
      </w:r>
      <w:r>
        <w:rPr>
          <w:b/>
          <w:sz w:val="22"/>
        </w:rPr>
        <w:t>7.1:</w:t>
      </w:r>
      <w:r>
        <w:rPr>
          <w:b/>
          <w:spacing w:val="10"/>
          <w:sz w:val="22"/>
        </w:rPr>
        <w:t xml:space="preserve"> </w:t>
      </w:r>
      <w:r>
        <w:rPr>
          <w:sz w:val="22"/>
        </w:rPr>
        <w:t>Main</w:t>
      </w:r>
      <w:r>
        <w:rPr>
          <w:spacing w:val="-6"/>
          <w:sz w:val="22"/>
        </w:rPr>
        <w:t xml:space="preserve"> </w:t>
      </w:r>
      <w:r>
        <w:rPr>
          <w:sz w:val="22"/>
        </w:rPr>
        <w:t>Interface</w:t>
      </w:r>
      <w:r>
        <w:rPr>
          <w:spacing w:val="-6"/>
          <w:sz w:val="22"/>
        </w:rPr>
        <w:t xml:space="preserve"> </w:t>
      </w:r>
      <w:r>
        <w:rPr>
          <w:sz w:val="22"/>
        </w:rPr>
        <w:t>-</w:t>
      </w:r>
      <w:r>
        <w:rPr>
          <w:spacing w:val="-6"/>
          <w:sz w:val="22"/>
        </w:rPr>
        <w:t xml:space="preserve"> </w:t>
      </w:r>
      <w:r>
        <w:rPr>
          <w:sz w:val="22"/>
        </w:rPr>
        <w:t>Manual</w:t>
      </w:r>
      <w:r>
        <w:rPr>
          <w:spacing w:val="-7"/>
          <w:sz w:val="22"/>
        </w:rPr>
        <w:t xml:space="preserve"> </w:t>
      </w:r>
      <w:r>
        <w:rPr>
          <w:sz w:val="22"/>
        </w:rPr>
        <w:t>Entry</w:t>
      </w:r>
      <w:r>
        <w:rPr>
          <w:spacing w:val="-6"/>
          <w:sz w:val="22"/>
        </w:rPr>
        <w:t xml:space="preserve"> </w:t>
      </w:r>
      <w:r>
        <w:rPr>
          <w:spacing w:val="-4"/>
          <w:sz w:val="22"/>
        </w:rPr>
        <w:t>Mode</w:t>
      </w:r>
    </w:p>
    <w:p w14:paraId="13DF5B39">
      <w:pPr>
        <w:pStyle w:val="8"/>
        <w:spacing w:before="180"/>
        <w:rPr>
          <w:sz w:val="22"/>
        </w:rPr>
      </w:pPr>
    </w:p>
    <w:p w14:paraId="2B9BB5A4">
      <w:pPr>
        <w:pStyle w:val="8"/>
        <w:spacing w:line="343" w:lineRule="auto"/>
        <w:ind w:left="448" w:right="333"/>
      </w:pPr>
      <w:r>
        <w:t>Figure</w:t>
      </w:r>
      <w:r>
        <w:rPr>
          <w:spacing w:val="-12"/>
        </w:rPr>
        <w:t xml:space="preserve"> </w:t>
      </w:r>
      <w:r>
        <w:fldChar w:fldCharType="begin"/>
      </w:r>
      <w:r>
        <w:instrText xml:space="preserve"> HYPERLINK \l "_bookmark11" </w:instrText>
      </w:r>
      <w:r>
        <w:fldChar w:fldCharType="separate"/>
      </w:r>
      <w:r>
        <w:t>7.2</w:t>
      </w:r>
      <w:r>
        <w:fldChar w:fldCharType="end"/>
      </w:r>
      <w:r>
        <w:rPr>
          <w:spacing w:val="-12"/>
        </w:rPr>
        <w:t xml:space="preserve"> </w:t>
      </w:r>
      <w:r>
        <w:t>shows</w:t>
      </w:r>
      <w:r>
        <w:rPr>
          <w:spacing w:val="-12"/>
        </w:rPr>
        <w:t xml:space="preserve"> </w:t>
      </w:r>
      <w:r>
        <w:t>the</w:t>
      </w:r>
      <w:r>
        <w:rPr>
          <w:spacing w:val="-11"/>
        </w:rPr>
        <w:t xml:space="preserve"> </w:t>
      </w:r>
      <w:r>
        <w:t>CSV</w:t>
      </w:r>
      <w:r>
        <w:rPr>
          <w:spacing w:val="-12"/>
        </w:rPr>
        <w:t xml:space="preserve"> </w:t>
      </w:r>
      <w:r>
        <w:t>upload</w:t>
      </w:r>
      <w:r>
        <w:rPr>
          <w:spacing w:val="-11"/>
        </w:rPr>
        <w:t xml:space="preserve"> </w:t>
      </w:r>
      <w:r>
        <w:t>interface.</w:t>
      </w:r>
      <w:r>
        <w:rPr>
          <w:spacing w:val="11"/>
        </w:rPr>
        <w:t xml:space="preserve"> </w:t>
      </w:r>
      <w:r>
        <w:t>Users</w:t>
      </w:r>
      <w:r>
        <w:rPr>
          <w:spacing w:val="-12"/>
        </w:rPr>
        <w:t xml:space="preserve"> </w:t>
      </w:r>
      <w:r>
        <w:t>can</w:t>
      </w:r>
      <w:r>
        <w:rPr>
          <w:spacing w:val="-11"/>
        </w:rPr>
        <w:t xml:space="preserve"> </w:t>
      </w:r>
      <w:r>
        <w:t>select</w:t>
      </w:r>
      <w:r>
        <w:rPr>
          <w:spacing w:val="-12"/>
        </w:rPr>
        <w:t xml:space="preserve"> </w:t>
      </w:r>
      <w:r>
        <w:t>a</w:t>
      </w:r>
      <w:r>
        <w:rPr>
          <w:spacing w:val="-11"/>
        </w:rPr>
        <w:t xml:space="preserve"> </w:t>
      </w:r>
      <w:r>
        <w:t>dataset</w:t>
      </w:r>
      <w:r>
        <w:rPr>
          <w:spacing w:val="-11"/>
        </w:rPr>
        <w:t xml:space="preserve"> </w:t>
      </w:r>
      <w:r>
        <w:t>file</w:t>
      </w:r>
      <w:r>
        <w:rPr>
          <w:spacing w:val="-12"/>
        </w:rPr>
        <w:t xml:space="preserve"> </w:t>
      </w:r>
      <w:r>
        <w:t>and</w:t>
      </w:r>
      <w:r>
        <w:rPr>
          <w:spacing w:val="-11"/>
        </w:rPr>
        <w:t xml:space="preserve"> </w:t>
      </w:r>
      <w:r>
        <w:t>analyze</w:t>
      </w:r>
      <w:r>
        <w:rPr>
          <w:spacing w:val="-12"/>
        </w:rPr>
        <w:t xml:space="preserve"> </w:t>
      </w:r>
      <w:r>
        <w:t>multiple apps at once.</w:t>
      </w:r>
    </w:p>
    <w:p w14:paraId="0AB45C83">
      <w:pPr>
        <w:pStyle w:val="8"/>
        <w:spacing w:before="181" w:line="343" w:lineRule="auto"/>
        <w:ind w:left="448" w:right="333"/>
      </w:pPr>
      <w:r>
        <w:t xml:space="preserve">Figure </w:t>
      </w:r>
      <w:r>
        <w:fldChar w:fldCharType="begin"/>
      </w:r>
      <w:r>
        <w:instrText xml:space="preserve"> HYPERLINK \l "_bookmark12" </w:instrText>
      </w:r>
      <w:r>
        <w:fldChar w:fldCharType="separate"/>
      </w:r>
      <w:r>
        <w:t>7.3</w:t>
      </w:r>
      <w:r>
        <w:fldChar w:fldCharType="end"/>
      </w:r>
      <w:r>
        <w:t xml:space="preserve"> shows prediction result for a malicious app.</w:t>
      </w:r>
      <w:r>
        <w:rPr>
          <w:spacing w:val="27"/>
        </w:rPr>
        <w:t xml:space="preserve"> </w:t>
      </w:r>
      <w:r>
        <w:t>The red indicator and bug icon clearly show the threat.</w:t>
      </w:r>
    </w:p>
    <w:p w14:paraId="09F58BB9">
      <w:pPr>
        <w:pStyle w:val="8"/>
        <w:spacing w:before="182" w:line="343" w:lineRule="auto"/>
        <w:ind w:left="448" w:right="146"/>
      </w:pPr>
      <w:r>
        <w:t xml:space="preserve">Figure </w:t>
      </w:r>
      <w:r>
        <w:fldChar w:fldCharType="begin"/>
      </w:r>
      <w:r>
        <w:instrText xml:space="preserve"> HYPERLINK \l "_bookmark13" </w:instrText>
      </w:r>
      <w:r>
        <w:fldChar w:fldCharType="separate"/>
      </w:r>
      <w:r>
        <w:t>7.4</w:t>
      </w:r>
      <w:r>
        <w:fldChar w:fldCharType="end"/>
      </w:r>
      <w:r>
        <w:t xml:space="preserve"> shows batch prediction results from CSV upload.</w:t>
      </w:r>
      <w:r>
        <w:rPr>
          <w:spacing w:val="38"/>
        </w:rPr>
        <w:t xml:space="preserve"> </w:t>
      </w:r>
      <w:r>
        <w:t xml:space="preserve">Multiple apps are analyzed with </w:t>
      </w:r>
      <w:bookmarkStart w:id="120" w:name="Performance Results"/>
      <w:bookmarkEnd w:id="120"/>
      <w:r>
        <w:t>individual confidence scores.</w:t>
      </w:r>
    </w:p>
    <w:p w14:paraId="6588D090">
      <w:pPr>
        <w:pStyle w:val="8"/>
        <w:spacing w:after="0" w:line="343" w:lineRule="auto"/>
        <w:sectPr>
          <w:pgSz w:w="11910" w:h="16840"/>
          <w:pgMar w:top="940" w:right="992" w:bottom="1100" w:left="992" w:header="657" w:footer="912" w:gutter="0"/>
          <w:cols w:space="720" w:num="1"/>
        </w:sectPr>
      </w:pPr>
    </w:p>
    <w:p w14:paraId="1E2C465B">
      <w:pPr>
        <w:pStyle w:val="8"/>
        <w:rPr>
          <w:sz w:val="20"/>
        </w:rPr>
      </w:pPr>
    </w:p>
    <w:p w14:paraId="120E70B9">
      <w:pPr>
        <w:pStyle w:val="8"/>
        <w:spacing w:before="38"/>
        <w:rPr>
          <w:sz w:val="20"/>
        </w:rPr>
      </w:pPr>
    </w:p>
    <w:p w14:paraId="342AF2D1">
      <w:pPr>
        <w:spacing w:line="240" w:lineRule="auto"/>
        <w:ind w:left="899" w:right="0" w:firstLine="0"/>
        <w:rPr>
          <w:sz w:val="20"/>
        </w:rPr>
      </w:pPr>
      <w:r>
        <w:rPr>
          <w:sz w:val="20"/>
        </w:rPr>
        <w:drawing>
          <wp:inline distT="0" distB="0" distL="0" distR="0">
            <wp:extent cx="5181600" cy="3108960"/>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1" cstate="print"/>
                    <a:stretch>
                      <a:fillRect/>
                    </a:stretch>
                  </pic:blipFill>
                  <pic:spPr>
                    <a:xfrm>
                      <a:off x="0" y="0"/>
                      <a:ext cx="5181600" cy="3108960"/>
                    </a:xfrm>
                    <a:prstGeom prst="rect">
                      <a:avLst/>
                    </a:prstGeom>
                  </pic:spPr>
                </pic:pic>
              </a:graphicData>
            </a:graphic>
          </wp:inline>
        </w:drawing>
      </w:r>
    </w:p>
    <w:p w14:paraId="384FCBC5">
      <w:pPr>
        <w:spacing w:before="161"/>
        <w:ind w:left="394" w:right="394" w:firstLine="0"/>
        <w:jc w:val="center"/>
        <w:rPr>
          <w:sz w:val="22"/>
        </w:rPr>
      </w:pPr>
      <w:bookmarkStart w:id="121" w:name="_bookmark11"/>
      <w:bookmarkEnd w:id="121"/>
      <w:r>
        <w:rPr>
          <w:b/>
          <w:sz w:val="22"/>
        </w:rPr>
        <w:t>Figure</w:t>
      </w:r>
      <w:r>
        <w:rPr>
          <w:b/>
          <w:spacing w:val="-8"/>
          <w:sz w:val="22"/>
        </w:rPr>
        <w:t xml:space="preserve"> </w:t>
      </w:r>
      <w:r>
        <w:rPr>
          <w:b/>
          <w:sz w:val="22"/>
        </w:rPr>
        <w:t>7.2:</w:t>
      </w:r>
      <w:r>
        <w:rPr>
          <w:b/>
          <w:spacing w:val="9"/>
          <w:sz w:val="22"/>
        </w:rPr>
        <w:t xml:space="preserve"> </w:t>
      </w:r>
      <w:r>
        <w:rPr>
          <w:sz w:val="22"/>
        </w:rPr>
        <w:t>CSV</w:t>
      </w:r>
      <w:r>
        <w:rPr>
          <w:spacing w:val="-7"/>
          <w:sz w:val="22"/>
        </w:rPr>
        <w:t xml:space="preserve"> </w:t>
      </w:r>
      <w:r>
        <w:rPr>
          <w:sz w:val="22"/>
        </w:rPr>
        <w:t>Upload</w:t>
      </w:r>
      <w:r>
        <w:rPr>
          <w:spacing w:val="-7"/>
          <w:sz w:val="22"/>
        </w:rPr>
        <w:t xml:space="preserve"> </w:t>
      </w:r>
      <w:r>
        <w:rPr>
          <w:spacing w:val="-2"/>
          <w:sz w:val="22"/>
        </w:rPr>
        <w:t>Interface</w:t>
      </w:r>
    </w:p>
    <w:p w14:paraId="14B332B8">
      <w:pPr>
        <w:pStyle w:val="8"/>
        <w:spacing w:before="195"/>
        <w:rPr>
          <w:sz w:val="22"/>
        </w:rPr>
      </w:pPr>
    </w:p>
    <w:p w14:paraId="75E07D80">
      <w:pPr>
        <w:pStyle w:val="4"/>
        <w:numPr>
          <w:ilvl w:val="2"/>
          <w:numId w:val="27"/>
        </w:numPr>
        <w:tabs>
          <w:tab w:val="left" w:pos="1284"/>
        </w:tabs>
        <w:spacing w:before="0" w:after="0" w:line="240" w:lineRule="auto"/>
        <w:ind w:left="1284" w:right="0" w:hanging="836"/>
        <w:jc w:val="left"/>
      </w:pPr>
      <w:r>
        <w:t>Performance</w:t>
      </w:r>
      <w:r>
        <w:rPr>
          <w:spacing w:val="-17"/>
        </w:rPr>
        <w:t xml:space="preserve"> </w:t>
      </w:r>
      <w:r>
        <w:rPr>
          <w:spacing w:val="-2"/>
        </w:rPr>
        <w:t>Results</w:t>
      </w:r>
    </w:p>
    <w:p w14:paraId="6990AA82">
      <w:pPr>
        <w:pStyle w:val="8"/>
        <w:spacing w:before="265"/>
        <w:ind w:left="439"/>
      </w:pPr>
      <w:r>
        <w:t>All</w:t>
      </w:r>
      <w:r>
        <w:rPr>
          <w:spacing w:val="-10"/>
        </w:rPr>
        <w:t xml:space="preserve"> </w:t>
      </w:r>
      <w:r>
        <w:t>performance</w:t>
      </w:r>
      <w:r>
        <w:rPr>
          <w:spacing w:val="-10"/>
        </w:rPr>
        <w:t xml:space="preserve"> </w:t>
      </w:r>
      <w:r>
        <w:t>targets</w:t>
      </w:r>
      <w:r>
        <w:rPr>
          <w:spacing w:val="-9"/>
        </w:rPr>
        <w:t xml:space="preserve"> </w:t>
      </w:r>
      <w:r>
        <w:t>were</w:t>
      </w:r>
      <w:r>
        <w:rPr>
          <w:spacing w:val="-10"/>
        </w:rPr>
        <w:t xml:space="preserve"> </w:t>
      </w:r>
      <w:r>
        <w:rPr>
          <w:spacing w:val="-4"/>
        </w:rPr>
        <w:t>met.</w:t>
      </w:r>
    </w:p>
    <w:p w14:paraId="461BE239">
      <w:pPr>
        <w:pStyle w:val="8"/>
        <w:spacing w:before="23"/>
      </w:pPr>
    </w:p>
    <w:p w14:paraId="70743C31">
      <w:pPr>
        <w:pStyle w:val="8"/>
        <w:spacing w:line="499" w:lineRule="auto"/>
        <w:ind w:left="448" w:right="1160"/>
      </w:pPr>
      <w:r>
        <w:t>Single</w:t>
      </w:r>
      <w:r>
        <w:rPr>
          <w:spacing w:val="-2"/>
        </w:rPr>
        <w:t xml:space="preserve"> </w:t>
      </w:r>
      <w:r>
        <w:t>prediction</w:t>
      </w:r>
      <w:r>
        <w:rPr>
          <w:spacing w:val="-2"/>
        </w:rPr>
        <w:t xml:space="preserve"> </w:t>
      </w:r>
      <w:r>
        <w:t>response: Average</w:t>
      </w:r>
      <w:r>
        <w:rPr>
          <w:spacing w:val="-2"/>
        </w:rPr>
        <w:t xml:space="preserve"> </w:t>
      </w:r>
      <w:r>
        <w:t>0.3</w:t>
      </w:r>
      <w:r>
        <w:rPr>
          <w:spacing w:val="-2"/>
        </w:rPr>
        <w:t xml:space="preserve"> </w:t>
      </w:r>
      <w:r>
        <w:t>seconds</w:t>
      </w:r>
      <w:r>
        <w:rPr>
          <w:spacing w:val="-2"/>
        </w:rPr>
        <w:t xml:space="preserve"> </w:t>
      </w:r>
      <w:r>
        <w:t>(Target: under</w:t>
      </w:r>
      <w:r>
        <w:rPr>
          <w:spacing w:val="-2"/>
        </w:rPr>
        <w:t xml:space="preserve"> </w:t>
      </w:r>
      <w:r>
        <w:t>2</w:t>
      </w:r>
      <w:r>
        <w:rPr>
          <w:spacing w:val="-2"/>
        </w:rPr>
        <w:t xml:space="preserve"> </w:t>
      </w:r>
      <w:r>
        <w:t>seconds). Pass. Batch</w:t>
      </w:r>
      <w:r>
        <w:rPr>
          <w:spacing w:val="-9"/>
        </w:rPr>
        <w:t xml:space="preserve"> </w:t>
      </w:r>
      <w:r>
        <w:t>prediction</w:t>
      </w:r>
      <w:r>
        <w:rPr>
          <w:spacing w:val="-9"/>
        </w:rPr>
        <w:t xml:space="preserve"> </w:t>
      </w:r>
      <w:r>
        <w:t>100</w:t>
      </w:r>
      <w:r>
        <w:rPr>
          <w:spacing w:val="-9"/>
        </w:rPr>
        <w:t xml:space="preserve"> </w:t>
      </w:r>
      <w:r>
        <w:t>apps: Average</w:t>
      </w:r>
      <w:r>
        <w:rPr>
          <w:spacing w:val="-9"/>
        </w:rPr>
        <w:t xml:space="preserve"> </w:t>
      </w:r>
      <w:r>
        <w:t>2.1</w:t>
      </w:r>
      <w:r>
        <w:rPr>
          <w:spacing w:val="-9"/>
        </w:rPr>
        <w:t xml:space="preserve"> </w:t>
      </w:r>
      <w:r>
        <w:t>seconds</w:t>
      </w:r>
      <w:r>
        <w:rPr>
          <w:spacing w:val="-9"/>
        </w:rPr>
        <w:t xml:space="preserve"> </w:t>
      </w:r>
      <w:r>
        <w:t>(Target: under</w:t>
      </w:r>
      <w:r>
        <w:rPr>
          <w:spacing w:val="-9"/>
        </w:rPr>
        <w:t xml:space="preserve"> </w:t>
      </w:r>
      <w:r>
        <w:t>10</w:t>
      </w:r>
      <w:r>
        <w:rPr>
          <w:spacing w:val="-9"/>
        </w:rPr>
        <w:t xml:space="preserve"> </w:t>
      </w:r>
      <w:r>
        <w:t>seconds). Pass. Memory usage: Peak 320 MB (Target: under 500 MB). Pass.</w:t>
      </w:r>
    </w:p>
    <w:p w14:paraId="42F27EEF">
      <w:pPr>
        <w:pStyle w:val="8"/>
        <w:spacing w:before="3"/>
        <w:ind w:left="448"/>
      </w:pPr>
      <w:bookmarkStart w:id="122" w:name="Insights"/>
      <w:bookmarkEnd w:id="122"/>
      <w:r>
        <w:t>Concurrent</w:t>
      </w:r>
      <w:r>
        <w:rPr>
          <w:spacing w:val="-13"/>
        </w:rPr>
        <w:t xml:space="preserve"> </w:t>
      </w:r>
      <w:r>
        <w:t>users:</w:t>
      </w:r>
      <w:r>
        <w:rPr>
          <w:spacing w:val="2"/>
        </w:rPr>
        <w:t xml:space="preserve"> </w:t>
      </w:r>
      <w:r>
        <w:t>5</w:t>
      </w:r>
      <w:r>
        <w:rPr>
          <w:spacing w:val="-13"/>
        </w:rPr>
        <w:t xml:space="preserve"> </w:t>
      </w:r>
      <w:r>
        <w:t>simultaneous</w:t>
      </w:r>
      <w:r>
        <w:rPr>
          <w:spacing w:val="-13"/>
        </w:rPr>
        <w:t xml:space="preserve"> </w:t>
      </w:r>
      <w:r>
        <w:t>requests</w:t>
      </w:r>
      <w:r>
        <w:rPr>
          <w:spacing w:val="-13"/>
        </w:rPr>
        <w:t xml:space="preserve"> </w:t>
      </w:r>
      <w:r>
        <w:t>handled</w:t>
      </w:r>
      <w:r>
        <w:rPr>
          <w:spacing w:val="-12"/>
        </w:rPr>
        <w:t xml:space="preserve"> </w:t>
      </w:r>
      <w:r>
        <w:t>successfully.</w:t>
      </w:r>
      <w:r>
        <w:rPr>
          <w:spacing w:val="2"/>
        </w:rPr>
        <w:t xml:space="preserve"> </w:t>
      </w:r>
      <w:r>
        <w:rPr>
          <w:spacing w:val="-2"/>
        </w:rPr>
        <w:t>Pass.</w:t>
      </w:r>
    </w:p>
    <w:p w14:paraId="0B797CC9">
      <w:pPr>
        <w:pStyle w:val="8"/>
        <w:spacing w:before="179"/>
      </w:pPr>
    </w:p>
    <w:p w14:paraId="06540D72">
      <w:pPr>
        <w:pStyle w:val="3"/>
        <w:numPr>
          <w:ilvl w:val="1"/>
          <w:numId w:val="27"/>
        </w:numPr>
        <w:tabs>
          <w:tab w:val="left" w:pos="1165"/>
        </w:tabs>
        <w:spacing w:before="0" w:after="0" w:line="240" w:lineRule="auto"/>
        <w:ind w:left="1165" w:right="0" w:hanging="717"/>
        <w:jc w:val="left"/>
      </w:pPr>
      <w:r>
        <w:rPr>
          <w:spacing w:val="-2"/>
        </w:rPr>
        <w:t>Insights</w:t>
      </w:r>
    </w:p>
    <w:p w14:paraId="4F2A5624">
      <w:pPr>
        <w:pStyle w:val="8"/>
        <w:spacing w:before="339"/>
        <w:ind w:left="436"/>
      </w:pPr>
      <w:bookmarkStart w:id="123" w:name="Model Insights"/>
      <w:bookmarkEnd w:id="123"/>
      <w:r>
        <w:t>What</w:t>
      </w:r>
      <w:r>
        <w:rPr>
          <w:spacing w:val="-6"/>
        </w:rPr>
        <w:t xml:space="preserve"> </w:t>
      </w:r>
      <w:r>
        <w:t>did</w:t>
      </w:r>
      <w:r>
        <w:rPr>
          <w:spacing w:val="-5"/>
        </w:rPr>
        <w:t xml:space="preserve"> </w:t>
      </w:r>
      <w:r>
        <w:t>we</w:t>
      </w:r>
      <w:r>
        <w:rPr>
          <w:spacing w:val="-5"/>
        </w:rPr>
        <w:t xml:space="preserve"> </w:t>
      </w:r>
      <w:r>
        <w:t>learn</w:t>
      </w:r>
      <w:r>
        <w:rPr>
          <w:spacing w:val="-5"/>
        </w:rPr>
        <w:t xml:space="preserve"> </w:t>
      </w:r>
      <w:r>
        <w:t>from</w:t>
      </w:r>
      <w:r>
        <w:rPr>
          <w:spacing w:val="-5"/>
        </w:rPr>
        <w:t xml:space="preserve"> </w:t>
      </w:r>
      <w:r>
        <w:t>all</w:t>
      </w:r>
      <w:r>
        <w:rPr>
          <w:spacing w:val="-6"/>
        </w:rPr>
        <w:t xml:space="preserve"> </w:t>
      </w:r>
      <w:r>
        <w:t>this</w:t>
      </w:r>
      <w:r>
        <w:rPr>
          <w:spacing w:val="-5"/>
        </w:rPr>
        <w:t xml:space="preserve"> </w:t>
      </w:r>
      <w:r>
        <w:rPr>
          <w:spacing w:val="-2"/>
        </w:rPr>
        <w:t>testing?</w:t>
      </w:r>
    </w:p>
    <w:p w14:paraId="332FE5E7">
      <w:pPr>
        <w:pStyle w:val="8"/>
        <w:spacing w:before="142"/>
      </w:pPr>
    </w:p>
    <w:p w14:paraId="7AFB6904">
      <w:pPr>
        <w:pStyle w:val="4"/>
        <w:numPr>
          <w:ilvl w:val="2"/>
          <w:numId w:val="27"/>
        </w:numPr>
        <w:tabs>
          <w:tab w:val="left" w:pos="1284"/>
        </w:tabs>
        <w:spacing w:before="0" w:after="0" w:line="240" w:lineRule="auto"/>
        <w:ind w:left="1284" w:right="0" w:hanging="836"/>
        <w:jc w:val="left"/>
      </w:pPr>
      <w:r>
        <w:t>Model</w:t>
      </w:r>
      <w:r>
        <w:rPr>
          <w:spacing w:val="-9"/>
        </w:rPr>
        <w:t xml:space="preserve"> </w:t>
      </w:r>
      <w:r>
        <w:rPr>
          <w:spacing w:val="-2"/>
        </w:rPr>
        <w:t>Insights</w:t>
      </w:r>
    </w:p>
    <w:p w14:paraId="2E2F533C">
      <w:pPr>
        <w:pStyle w:val="8"/>
        <w:spacing w:before="265"/>
        <w:ind w:left="440"/>
      </w:pPr>
      <w:r>
        <w:t>The</w:t>
      </w:r>
      <w:r>
        <w:rPr>
          <w:spacing w:val="-7"/>
        </w:rPr>
        <w:t xml:space="preserve"> </w:t>
      </w:r>
      <w:r>
        <w:t>model</w:t>
      </w:r>
      <w:r>
        <w:rPr>
          <w:spacing w:val="-7"/>
        </w:rPr>
        <w:t xml:space="preserve"> </w:t>
      </w:r>
      <w:r>
        <w:t>works</w:t>
      </w:r>
      <w:r>
        <w:rPr>
          <w:spacing w:val="-7"/>
        </w:rPr>
        <w:t xml:space="preserve"> </w:t>
      </w:r>
      <w:r>
        <w:t>well</w:t>
      </w:r>
      <w:r>
        <w:rPr>
          <w:spacing w:val="-7"/>
        </w:rPr>
        <w:t xml:space="preserve"> </w:t>
      </w:r>
      <w:r>
        <w:t>overall</w:t>
      </w:r>
      <w:r>
        <w:rPr>
          <w:spacing w:val="-6"/>
        </w:rPr>
        <w:t xml:space="preserve"> </w:t>
      </w:r>
      <w:r>
        <w:t>but</w:t>
      </w:r>
      <w:r>
        <w:rPr>
          <w:spacing w:val="-7"/>
        </w:rPr>
        <w:t xml:space="preserve"> </w:t>
      </w:r>
      <w:r>
        <w:t>has</w:t>
      </w:r>
      <w:r>
        <w:rPr>
          <w:spacing w:val="-7"/>
        </w:rPr>
        <w:t xml:space="preserve"> </w:t>
      </w:r>
      <w:r>
        <w:t>specific</w:t>
      </w:r>
      <w:r>
        <w:rPr>
          <w:spacing w:val="-7"/>
        </w:rPr>
        <w:t xml:space="preserve"> </w:t>
      </w:r>
      <w:r>
        <w:rPr>
          <w:spacing w:val="-2"/>
        </w:rPr>
        <w:t>patterns.</w:t>
      </w:r>
    </w:p>
    <w:p w14:paraId="7C9F60C0">
      <w:pPr>
        <w:pStyle w:val="8"/>
        <w:spacing w:before="23"/>
      </w:pPr>
    </w:p>
    <w:p w14:paraId="07867D2B">
      <w:pPr>
        <w:pStyle w:val="8"/>
        <w:spacing w:line="343" w:lineRule="auto"/>
        <w:ind w:left="448"/>
      </w:pPr>
      <w:r>
        <w:t>High confidence predictions are usually correct.</w:t>
      </w:r>
      <w:r>
        <w:rPr>
          <w:spacing w:val="40"/>
        </w:rPr>
        <w:t xml:space="preserve"> </w:t>
      </w:r>
      <w:r>
        <w:t>When the model says 95%+ confidence it’s almost always right.</w:t>
      </w:r>
    </w:p>
    <w:p w14:paraId="2C1AF74D">
      <w:pPr>
        <w:pStyle w:val="8"/>
        <w:spacing w:before="182" w:line="499" w:lineRule="auto"/>
        <w:ind w:left="448"/>
      </w:pPr>
      <w:r>
        <w:rPr>
          <w:spacing w:val="-2"/>
        </w:rPr>
        <w:t>Borderline</w:t>
      </w:r>
      <w:r>
        <w:rPr>
          <w:spacing w:val="-8"/>
        </w:rPr>
        <w:t xml:space="preserve"> </w:t>
      </w:r>
      <w:r>
        <w:rPr>
          <w:spacing w:val="-2"/>
        </w:rPr>
        <w:t>cases</w:t>
      </w:r>
      <w:r>
        <w:rPr>
          <w:spacing w:val="-8"/>
        </w:rPr>
        <w:t xml:space="preserve"> </w:t>
      </w:r>
      <w:r>
        <w:rPr>
          <w:spacing w:val="-2"/>
        </w:rPr>
        <w:t>(50-70%</w:t>
      </w:r>
      <w:r>
        <w:rPr>
          <w:spacing w:val="-8"/>
        </w:rPr>
        <w:t xml:space="preserve"> </w:t>
      </w:r>
      <w:r>
        <w:rPr>
          <w:spacing w:val="-2"/>
        </w:rPr>
        <w:t>confidence)</w:t>
      </w:r>
      <w:r>
        <w:rPr>
          <w:spacing w:val="-8"/>
        </w:rPr>
        <w:t xml:space="preserve"> </w:t>
      </w:r>
      <w:r>
        <w:rPr>
          <w:spacing w:val="-2"/>
        </w:rPr>
        <w:t>need</w:t>
      </w:r>
      <w:r>
        <w:rPr>
          <w:spacing w:val="-7"/>
        </w:rPr>
        <w:t xml:space="preserve"> </w:t>
      </w:r>
      <w:r>
        <w:rPr>
          <w:spacing w:val="-2"/>
        </w:rPr>
        <w:t>manual</w:t>
      </w:r>
      <w:r>
        <w:rPr>
          <w:spacing w:val="-8"/>
        </w:rPr>
        <w:t xml:space="preserve"> </w:t>
      </w:r>
      <w:r>
        <w:rPr>
          <w:spacing w:val="-2"/>
        </w:rPr>
        <w:t>review.</w:t>
      </w:r>
      <w:r>
        <w:rPr>
          <w:spacing w:val="25"/>
        </w:rPr>
        <w:t xml:space="preserve"> </w:t>
      </w:r>
      <w:r>
        <w:rPr>
          <w:spacing w:val="-2"/>
        </w:rPr>
        <w:t>The</w:t>
      </w:r>
      <w:r>
        <w:rPr>
          <w:spacing w:val="-8"/>
        </w:rPr>
        <w:t xml:space="preserve"> </w:t>
      </w:r>
      <w:r>
        <w:rPr>
          <w:spacing w:val="-2"/>
        </w:rPr>
        <w:t>model</w:t>
      </w:r>
      <w:r>
        <w:rPr>
          <w:spacing w:val="-7"/>
        </w:rPr>
        <w:t xml:space="preserve"> </w:t>
      </w:r>
      <w:r>
        <w:rPr>
          <w:spacing w:val="-2"/>
        </w:rPr>
        <w:t>is</w:t>
      </w:r>
      <w:r>
        <w:rPr>
          <w:spacing w:val="-8"/>
        </w:rPr>
        <w:t xml:space="preserve"> </w:t>
      </w:r>
      <w:r>
        <w:rPr>
          <w:spacing w:val="-2"/>
        </w:rPr>
        <w:t>uncertain</w:t>
      </w:r>
      <w:r>
        <w:rPr>
          <w:spacing w:val="-8"/>
        </w:rPr>
        <w:t xml:space="preserve"> </w:t>
      </w:r>
      <w:r>
        <w:rPr>
          <w:spacing w:val="-2"/>
        </w:rPr>
        <w:t>for</w:t>
      </w:r>
      <w:r>
        <w:rPr>
          <w:spacing w:val="-8"/>
        </w:rPr>
        <w:t xml:space="preserve"> </w:t>
      </w:r>
      <w:r>
        <w:rPr>
          <w:spacing w:val="-2"/>
        </w:rPr>
        <w:t>a</w:t>
      </w:r>
      <w:r>
        <w:rPr>
          <w:spacing w:val="-8"/>
        </w:rPr>
        <w:t xml:space="preserve"> </w:t>
      </w:r>
      <w:r>
        <w:rPr>
          <w:spacing w:val="-2"/>
        </w:rPr>
        <w:t xml:space="preserve">reason. </w:t>
      </w:r>
      <w:r>
        <w:t>False positives tend to be apps with unusual permission patterns.</w:t>
      </w:r>
      <w:r>
        <w:rPr>
          <w:spacing w:val="28"/>
        </w:rPr>
        <w:t xml:space="preserve"> </w:t>
      </w:r>
      <w:r>
        <w:t>Legitimate apps that request</w:t>
      </w:r>
    </w:p>
    <w:p w14:paraId="08430FF6">
      <w:pPr>
        <w:pStyle w:val="8"/>
        <w:spacing w:after="0" w:line="499" w:lineRule="auto"/>
        <w:sectPr>
          <w:pgSz w:w="11910" w:h="16840"/>
          <w:pgMar w:top="940" w:right="992" w:bottom="1100" w:left="992" w:header="657" w:footer="912" w:gutter="0"/>
          <w:cols w:space="720" w:num="1"/>
        </w:sectPr>
      </w:pPr>
    </w:p>
    <w:p w14:paraId="7B1992CE">
      <w:pPr>
        <w:pStyle w:val="8"/>
        <w:rPr>
          <w:sz w:val="20"/>
        </w:rPr>
      </w:pPr>
    </w:p>
    <w:p w14:paraId="40A32B66">
      <w:pPr>
        <w:pStyle w:val="8"/>
        <w:spacing w:before="38"/>
        <w:rPr>
          <w:sz w:val="20"/>
        </w:rPr>
      </w:pPr>
    </w:p>
    <w:p w14:paraId="25ED64A7">
      <w:pPr>
        <w:spacing w:line="240" w:lineRule="auto"/>
        <w:ind w:left="899" w:right="0" w:firstLine="0"/>
        <w:rPr>
          <w:sz w:val="20"/>
        </w:rPr>
      </w:pPr>
      <w:r>
        <w:rPr>
          <w:sz w:val="20"/>
        </w:rPr>
        <w:drawing>
          <wp:inline distT="0" distB="0" distL="0" distR="0">
            <wp:extent cx="5180965" cy="309880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2" cstate="print"/>
                    <a:stretch>
                      <a:fillRect/>
                    </a:stretch>
                  </pic:blipFill>
                  <pic:spPr>
                    <a:xfrm>
                      <a:off x="0" y="0"/>
                      <a:ext cx="5181599" cy="3099244"/>
                    </a:xfrm>
                    <a:prstGeom prst="rect">
                      <a:avLst/>
                    </a:prstGeom>
                  </pic:spPr>
                </pic:pic>
              </a:graphicData>
            </a:graphic>
          </wp:inline>
        </w:drawing>
      </w:r>
    </w:p>
    <w:p w14:paraId="3673FDAF">
      <w:pPr>
        <w:spacing w:before="161"/>
        <w:ind w:left="394" w:right="395" w:firstLine="0"/>
        <w:jc w:val="center"/>
        <w:rPr>
          <w:sz w:val="22"/>
        </w:rPr>
      </w:pPr>
      <w:bookmarkStart w:id="124" w:name="_bookmark12"/>
      <w:bookmarkEnd w:id="124"/>
      <w:r>
        <w:rPr>
          <w:b/>
          <w:sz w:val="22"/>
        </w:rPr>
        <w:t>Figure</w:t>
      </w:r>
      <w:r>
        <w:rPr>
          <w:b/>
          <w:spacing w:val="-10"/>
          <w:sz w:val="22"/>
        </w:rPr>
        <w:t xml:space="preserve"> </w:t>
      </w:r>
      <w:r>
        <w:rPr>
          <w:b/>
          <w:sz w:val="22"/>
        </w:rPr>
        <w:t>7.3:</w:t>
      </w:r>
      <w:r>
        <w:rPr>
          <w:b/>
          <w:spacing w:val="7"/>
          <w:sz w:val="22"/>
        </w:rPr>
        <w:t xml:space="preserve"> </w:t>
      </w:r>
      <w:r>
        <w:rPr>
          <w:sz w:val="22"/>
        </w:rPr>
        <w:t>Malicious</w:t>
      </w:r>
      <w:r>
        <w:rPr>
          <w:spacing w:val="-9"/>
          <w:sz w:val="22"/>
        </w:rPr>
        <w:t xml:space="preserve"> </w:t>
      </w:r>
      <w:r>
        <w:rPr>
          <w:sz w:val="22"/>
        </w:rPr>
        <w:t>App</w:t>
      </w:r>
      <w:r>
        <w:rPr>
          <w:spacing w:val="-9"/>
          <w:sz w:val="22"/>
        </w:rPr>
        <w:t xml:space="preserve"> </w:t>
      </w:r>
      <w:r>
        <w:rPr>
          <w:sz w:val="22"/>
        </w:rPr>
        <w:t>Detection</w:t>
      </w:r>
      <w:r>
        <w:rPr>
          <w:spacing w:val="-9"/>
          <w:sz w:val="22"/>
        </w:rPr>
        <w:t xml:space="preserve"> </w:t>
      </w:r>
      <w:r>
        <w:rPr>
          <w:spacing w:val="-2"/>
          <w:sz w:val="22"/>
        </w:rPr>
        <w:t>Result</w:t>
      </w:r>
    </w:p>
    <w:p w14:paraId="2C1A7230">
      <w:pPr>
        <w:pStyle w:val="8"/>
        <w:spacing w:before="194"/>
        <w:rPr>
          <w:sz w:val="22"/>
        </w:rPr>
      </w:pPr>
    </w:p>
    <w:p w14:paraId="1319BA0E">
      <w:pPr>
        <w:pStyle w:val="8"/>
        <w:ind w:left="448"/>
      </w:pPr>
      <w:r>
        <w:t>many</w:t>
      </w:r>
      <w:r>
        <w:rPr>
          <w:spacing w:val="-10"/>
        </w:rPr>
        <w:t xml:space="preserve"> </w:t>
      </w:r>
      <w:r>
        <w:t>permissions</w:t>
      </w:r>
      <w:r>
        <w:rPr>
          <w:spacing w:val="-10"/>
        </w:rPr>
        <w:t xml:space="preserve"> </w:t>
      </w:r>
      <w:r>
        <w:t>can</w:t>
      </w:r>
      <w:r>
        <w:rPr>
          <w:spacing w:val="-9"/>
        </w:rPr>
        <w:t xml:space="preserve"> </w:t>
      </w:r>
      <w:r>
        <w:t>look</w:t>
      </w:r>
      <w:r>
        <w:rPr>
          <w:spacing w:val="-10"/>
        </w:rPr>
        <w:t xml:space="preserve"> </w:t>
      </w:r>
      <w:r>
        <w:rPr>
          <w:spacing w:val="-2"/>
        </w:rPr>
        <w:t>suspicious.</w:t>
      </w:r>
    </w:p>
    <w:p w14:paraId="6692C833">
      <w:pPr>
        <w:pStyle w:val="8"/>
        <w:spacing w:before="23"/>
      </w:pPr>
    </w:p>
    <w:p w14:paraId="5D76F1F7">
      <w:pPr>
        <w:pStyle w:val="8"/>
        <w:spacing w:line="343" w:lineRule="auto"/>
        <w:ind w:left="448" w:right="327"/>
      </w:pPr>
      <w:r>
        <w:t>False</w:t>
      </w:r>
      <w:r>
        <w:rPr>
          <w:spacing w:val="-9"/>
        </w:rPr>
        <w:t xml:space="preserve"> </w:t>
      </w:r>
      <w:r>
        <w:t>negatives</w:t>
      </w:r>
      <w:r>
        <w:rPr>
          <w:spacing w:val="-9"/>
        </w:rPr>
        <w:t xml:space="preserve"> </w:t>
      </w:r>
      <w:r>
        <w:t>tend</w:t>
      </w:r>
      <w:r>
        <w:rPr>
          <w:spacing w:val="-9"/>
        </w:rPr>
        <w:t xml:space="preserve"> </w:t>
      </w:r>
      <w:r>
        <w:t>to</w:t>
      </w:r>
      <w:r>
        <w:rPr>
          <w:spacing w:val="-9"/>
        </w:rPr>
        <w:t xml:space="preserve"> </w:t>
      </w:r>
      <w:r>
        <w:t>be</w:t>
      </w:r>
      <w:r>
        <w:rPr>
          <w:spacing w:val="-9"/>
        </w:rPr>
        <w:t xml:space="preserve"> </w:t>
      </w:r>
      <w:r>
        <w:t>sophisticated</w:t>
      </w:r>
      <w:r>
        <w:rPr>
          <w:spacing w:val="-9"/>
        </w:rPr>
        <w:t xml:space="preserve"> </w:t>
      </w:r>
      <w:r>
        <w:t>malware</w:t>
      </w:r>
      <w:r>
        <w:rPr>
          <w:spacing w:val="-9"/>
        </w:rPr>
        <w:t xml:space="preserve"> </w:t>
      </w:r>
      <w:r>
        <w:t>that</w:t>
      </w:r>
      <w:r>
        <w:rPr>
          <w:spacing w:val="-9"/>
        </w:rPr>
        <w:t xml:space="preserve"> </w:t>
      </w:r>
      <w:r>
        <w:t>mimics</w:t>
      </w:r>
      <w:r>
        <w:rPr>
          <w:spacing w:val="-9"/>
        </w:rPr>
        <w:t xml:space="preserve"> </w:t>
      </w:r>
      <w:r>
        <w:t>benign</w:t>
      </w:r>
      <w:r>
        <w:rPr>
          <w:spacing w:val="-9"/>
        </w:rPr>
        <w:t xml:space="preserve"> </w:t>
      </w:r>
      <w:r>
        <w:t>patterns.</w:t>
      </w:r>
      <w:r>
        <w:rPr>
          <w:spacing w:val="12"/>
        </w:rPr>
        <w:t xml:space="preserve"> </w:t>
      </w:r>
      <w:r>
        <w:t>This</w:t>
      </w:r>
      <w:r>
        <w:rPr>
          <w:spacing w:val="-9"/>
        </w:rPr>
        <w:t xml:space="preserve"> </w:t>
      </w:r>
      <w:r>
        <w:t>is</w:t>
      </w:r>
      <w:r>
        <w:rPr>
          <w:spacing w:val="-9"/>
        </w:rPr>
        <w:t xml:space="preserve"> </w:t>
      </w:r>
      <w:r>
        <w:t xml:space="preserve">expected </w:t>
      </w:r>
      <w:bookmarkStart w:id="125" w:name="Feature Importance"/>
      <w:bookmarkEnd w:id="125"/>
      <w:r>
        <w:t>and reflects the arms race nature of security.</w:t>
      </w:r>
    </w:p>
    <w:p w14:paraId="3062745C">
      <w:pPr>
        <w:pStyle w:val="8"/>
        <w:spacing w:before="23"/>
      </w:pPr>
    </w:p>
    <w:p w14:paraId="18734D55">
      <w:pPr>
        <w:pStyle w:val="4"/>
        <w:numPr>
          <w:ilvl w:val="2"/>
          <w:numId w:val="27"/>
        </w:numPr>
        <w:tabs>
          <w:tab w:val="left" w:pos="1284"/>
        </w:tabs>
        <w:spacing w:before="1" w:after="0" w:line="240" w:lineRule="auto"/>
        <w:ind w:left="1284" w:right="0" w:hanging="836"/>
        <w:jc w:val="left"/>
      </w:pPr>
      <w:r>
        <w:t>Feature</w:t>
      </w:r>
      <w:r>
        <w:rPr>
          <w:spacing w:val="-16"/>
        </w:rPr>
        <w:t xml:space="preserve"> </w:t>
      </w:r>
      <w:r>
        <w:rPr>
          <w:spacing w:val="-2"/>
        </w:rPr>
        <w:t>Importance</w:t>
      </w:r>
    </w:p>
    <w:p w14:paraId="4955D3C4">
      <w:pPr>
        <w:pStyle w:val="8"/>
        <w:spacing w:before="265" w:line="343" w:lineRule="auto"/>
        <w:ind w:left="448" w:right="333"/>
      </w:pPr>
      <w:r>
        <w:t>Random</w:t>
      </w:r>
      <w:r>
        <w:rPr>
          <w:spacing w:val="-7"/>
        </w:rPr>
        <w:t xml:space="preserve"> </w:t>
      </w:r>
      <w:r>
        <w:t>Forest</w:t>
      </w:r>
      <w:r>
        <w:rPr>
          <w:spacing w:val="-7"/>
        </w:rPr>
        <w:t xml:space="preserve"> </w:t>
      </w:r>
      <w:r>
        <w:t>provides</w:t>
      </w:r>
      <w:r>
        <w:rPr>
          <w:spacing w:val="-7"/>
        </w:rPr>
        <w:t xml:space="preserve"> </w:t>
      </w:r>
      <w:r>
        <w:t>feature</w:t>
      </w:r>
      <w:r>
        <w:rPr>
          <w:spacing w:val="-7"/>
        </w:rPr>
        <w:t xml:space="preserve"> </w:t>
      </w:r>
      <w:r>
        <w:t>importance</w:t>
      </w:r>
      <w:r>
        <w:rPr>
          <w:spacing w:val="-7"/>
        </w:rPr>
        <w:t xml:space="preserve"> </w:t>
      </w:r>
      <w:r>
        <w:t>scores.</w:t>
      </w:r>
      <w:r>
        <w:rPr>
          <w:spacing w:val="12"/>
        </w:rPr>
        <w:t xml:space="preserve"> </w:t>
      </w:r>
      <w:r>
        <w:t>The</w:t>
      </w:r>
      <w:r>
        <w:rPr>
          <w:spacing w:val="-7"/>
        </w:rPr>
        <w:t xml:space="preserve"> </w:t>
      </w:r>
      <w:r>
        <w:t>most</w:t>
      </w:r>
      <w:r>
        <w:rPr>
          <w:spacing w:val="-7"/>
        </w:rPr>
        <w:t xml:space="preserve"> </w:t>
      </w:r>
      <w:r>
        <w:t>important</w:t>
      </w:r>
      <w:r>
        <w:rPr>
          <w:spacing w:val="-7"/>
        </w:rPr>
        <w:t xml:space="preserve"> </w:t>
      </w:r>
      <w:r>
        <w:t>features</w:t>
      </w:r>
      <w:r>
        <w:rPr>
          <w:spacing w:val="-7"/>
        </w:rPr>
        <w:t xml:space="preserve"> </w:t>
      </w:r>
      <w:r>
        <w:t>for</w:t>
      </w:r>
      <w:r>
        <w:rPr>
          <w:spacing w:val="-7"/>
        </w:rPr>
        <w:t xml:space="preserve"> </w:t>
      </w:r>
      <w:r>
        <w:t>classifica-tion were:</w:t>
      </w:r>
    </w:p>
    <w:p w14:paraId="003C4A0F">
      <w:pPr>
        <w:pStyle w:val="8"/>
        <w:spacing w:before="181" w:line="343" w:lineRule="auto"/>
        <w:ind w:left="448" w:right="333" w:hanging="6"/>
      </w:pPr>
      <w:r>
        <w:rPr>
          <w:spacing w:val="-2"/>
        </w:rPr>
        <w:t>vt_detection</w:t>
      </w:r>
      <w:r>
        <w:rPr>
          <w:spacing w:val="-11"/>
        </w:rPr>
        <w:t xml:space="preserve"> </w:t>
      </w:r>
      <w:r>
        <w:rPr>
          <w:spacing w:val="-2"/>
        </w:rPr>
        <w:t>(VirusTotal</w:t>
      </w:r>
      <w:r>
        <w:rPr>
          <w:spacing w:val="-11"/>
        </w:rPr>
        <w:t xml:space="preserve"> </w:t>
      </w:r>
      <w:r>
        <w:rPr>
          <w:spacing w:val="-2"/>
        </w:rPr>
        <w:t>detection</w:t>
      </w:r>
      <w:r>
        <w:rPr>
          <w:spacing w:val="-11"/>
        </w:rPr>
        <w:t xml:space="preserve"> </w:t>
      </w:r>
      <w:r>
        <w:rPr>
          <w:spacing w:val="-2"/>
        </w:rPr>
        <w:t>count)</w:t>
      </w:r>
      <w:r>
        <w:rPr>
          <w:spacing w:val="-11"/>
        </w:rPr>
        <w:t xml:space="preserve"> </w:t>
      </w:r>
      <w:r>
        <w:rPr>
          <w:spacing w:val="-2"/>
        </w:rPr>
        <w:t>was</w:t>
      </w:r>
      <w:r>
        <w:rPr>
          <w:spacing w:val="-11"/>
        </w:rPr>
        <w:t xml:space="preserve"> </w:t>
      </w:r>
      <w:r>
        <w:rPr>
          <w:spacing w:val="-2"/>
        </w:rPr>
        <w:t>most</w:t>
      </w:r>
      <w:r>
        <w:rPr>
          <w:spacing w:val="-11"/>
        </w:rPr>
        <w:t xml:space="preserve"> </w:t>
      </w:r>
      <w:r>
        <w:rPr>
          <w:spacing w:val="-2"/>
        </w:rPr>
        <w:t>important</w:t>
      </w:r>
      <w:r>
        <w:rPr>
          <w:spacing w:val="-11"/>
        </w:rPr>
        <w:t xml:space="preserve"> </w:t>
      </w:r>
      <w:r>
        <w:rPr>
          <w:spacing w:val="-2"/>
        </w:rPr>
        <w:t>which</w:t>
      </w:r>
      <w:r>
        <w:rPr>
          <w:spacing w:val="-11"/>
        </w:rPr>
        <w:t xml:space="preserve"> </w:t>
      </w:r>
      <w:r>
        <w:rPr>
          <w:spacing w:val="-2"/>
        </w:rPr>
        <w:t>makes</w:t>
      </w:r>
      <w:r>
        <w:rPr>
          <w:spacing w:val="-11"/>
        </w:rPr>
        <w:t xml:space="preserve"> </w:t>
      </w:r>
      <w:r>
        <w:rPr>
          <w:spacing w:val="-2"/>
        </w:rPr>
        <w:t>sense.</w:t>
      </w:r>
      <w:r>
        <w:rPr>
          <w:spacing w:val="23"/>
        </w:rPr>
        <w:t xml:space="preserve"> </w:t>
      </w:r>
      <w:r>
        <w:rPr>
          <w:spacing w:val="-2"/>
        </w:rPr>
        <w:t>Apps</w:t>
      </w:r>
      <w:r>
        <w:rPr>
          <w:spacing w:val="-11"/>
        </w:rPr>
        <w:t xml:space="preserve"> </w:t>
      </w:r>
      <w:r>
        <w:rPr>
          <w:spacing w:val="-2"/>
        </w:rPr>
        <w:t xml:space="preserve">flagged </w:t>
      </w:r>
      <w:r>
        <w:t>by many antivirus engines are likely malicious.</w:t>
      </w:r>
    </w:p>
    <w:p w14:paraId="1644C6DC">
      <w:pPr>
        <w:pStyle w:val="8"/>
        <w:spacing w:before="182" w:line="343" w:lineRule="auto"/>
        <w:ind w:left="448" w:hanging="9"/>
      </w:pPr>
      <w:r>
        <w:t>VT_Malware_Deteccao</w:t>
      </w:r>
      <w:r>
        <w:rPr>
          <w:spacing w:val="-5"/>
        </w:rPr>
        <w:t xml:space="preserve"> </w:t>
      </w:r>
      <w:r>
        <w:t>(VirusTotal</w:t>
      </w:r>
      <w:r>
        <w:rPr>
          <w:spacing w:val="-6"/>
        </w:rPr>
        <w:t xml:space="preserve"> </w:t>
      </w:r>
      <w:r>
        <w:t>malware</w:t>
      </w:r>
      <w:r>
        <w:rPr>
          <w:spacing w:val="-5"/>
        </w:rPr>
        <w:t xml:space="preserve"> </w:t>
      </w:r>
      <w:r>
        <w:t>classification)</w:t>
      </w:r>
      <w:r>
        <w:rPr>
          <w:spacing w:val="-5"/>
        </w:rPr>
        <w:t xml:space="preserve"> </w:t>
      </w:r>
      <w:r>
        <w:t>was</w:t>
      </w:r>
      <w:r>
        <w:rPr>
          <w:spacing w:val="-6"/>
        </w:rPr>
        <w:t xml:space="preserve"> </w:t>
      </w:r>
      <w:r>
        <w:t>second.</w:t>
      </w:r>
      <w:r>
        <w:rPr>
          <w:spacing w:val="21"/>
        </w:rPr>
        <w:t xml:space="preserve"> </w:t>
      </w:r>
      <w:r>
        <w:t>Direct</w:t>
      </w:r>
      <w:r>
        <w:rPr>
          <w:spacing w:val="-5"/>
        </w:rPr>
        <w:t xml:space="preserve"> </w:t>
      </w:r>
      <w:r>
        <w:t>malware</w:t>
      </w:r>
      <w:r>
        <w:rPr>
          <w:spacing w:val="-5"/>
        </w:rPr>
        <w:t xml:space="preserve"> </w:t>
      </w:r>
      <w:r>
        <w:t>indi-</w:t>
      </w:r>
      <w:r>
        <w:rPr>
          <w:spacing w:val="-2"/>
        </w:rPr>
        <w:t>cator.</w:t>
      </w:r>
    </w:p>
    <w:p w14:paraId="7B5E671F">
      <w:pPr>
        <w:pStyle w:val="8"/>
        <w:spacing w:before="181"/>
        <w:ind w:left="439"/>
      </w:pPr>
      <w:bookmarkStart w:id="126" w:name="User Experience Insights"/>
      <w:bookmarkEnd w:id="126"/>
      <w:r>
        <w:t>API</w:t>
      </w:r>
      <w:r>
        <w:rPr>
          <w:spacing w:val="-10"/>
        </w:rPr>
        <w:t xml:space="preserve"> </w:t>
      </w:r>
      <w:r>
        <w:t>level</w:t>
      </w:r>
      <w:r>
        <w:rPr>
          <w:spacing w:val="-9"/>
        </w:rPr>
        <w:t xml:space="preserve"> </w:t>
      </w:r>
      <w:r>
        <w:t>features</w:t>
      </w:r>
      <w:r>
        <w:rPr>
          <w:spacing w:val="-9"/>
        </w:rPr>
        <w:t xml:space="preserve"> </w:t>
      </w:r>
      <w:r>
        <w:t>were</w:t>
      </w:r>
      <w:r>
        <w:rPr>
          <w:spacing w:val="-10"/>
        </w:rPr>
        <w:t xml:space="preserve"> </w:t>
      </w:r>
      <w:r>
        <w:t>moderately</w:t>
      </w:r>
      <w:r>
        <w:rPr>
          <w:spacing w:val="-9"/>
        </w:rPr>
        <w:t xml:space="preserve"> </w:t>
      </w:r>
      <w:r>
        <w:t>important.</w:t>
      </w:r>
      <w:r>
        <w:rPr>
          <w:spacing w:val="8"/>
        </w:rPr>
        <w:t xml:space="preserve"> </w:t>
      </w:r>
      <w:r>
        <w:t>Older</w:t>
      </w:r>
      <w:r>
        <w:rPr>
          <w:spacing w:val="-9"/>
        </w:rPr>
        <w:t xml:space="preserve"> </w:t>
      </w:r>
      <w:r>
        <w:t>API</w:t>
      </w:r>
      <w:r>
        <w:rPr>
          <w:spacing w:val="-10"/>
        </w:rPr>
        <w:t xml:space="preserve"> </w:t>
      </w:r>
      <w:r>
        <w:t>targets</w:t>
      </w:r>
      <w:r>
        <w:rPr>
          <w:spacing w:val="-9"/>
        </w:rPr>
        <w:t xml:space="preserve"> </w:t>
      </w:r>
      <w:r>
        <w:t>can</w:t>
      </w:r>
      <w:r>
        <w:rPr>
          <w:spacing w:val="-9"/>
        </w:rPr>
        <w:t xml:space="preserve"> </w:t>
      </w:r>
      <w:r>
        <w:t>indicate</w:t>
      </w:r>
      <w:r>
        <w:rPr>
          <w:spacing w:val="-9"/>
        </w:rPr>
        <w:t xml:space="preserve"> </w:t>
      </w:r>
      <w:r>
        <w:t>suspicious</w:t>
      </w:r>
      <w:r>
        <w:rPr>
          <w:spacing w:val="-10"/>
        </w:rPr>
        <w:t xml:space="preserve"> </w:t>
      </w:r>
      <w:r>
        <w:rPr>
          <w:spacing w:val="-2"/>
        </w:rPr>
        <w:t>apps.</w:t>
      </w:r>
    </w:p>
    <w:p w14:paraId="49E13206">
      <w:pPr>
        <w:pStyle w:val="8"/>
        <w:spacing w:before="141"/>
      </w:pPr>
    </w:p>
    <w:p w14:paraId="520A2005">
      <w:pPr>
        <w:pStyle w:val="4"/>
        <w:numPr>
          <w:ilvl w:val="2"/>
          <w:numId w:val="27"/>
        </w:numPr>
        <w:tabs>
          <w:tab w:val="left" w:pos="1284"/>
        </w:tabs>
        <w:spacing w:before="0" w:after="0" w:line="240" w:lineRule="auto"/>
        <w:ind w:left="1284" w:right="0" w:hanging="836"/>
        <w:jc w:val="left"/>
      </w:pPr>
      <w:r>
        <w:t>User</w:t>
      </w:r>
      <w:r>
        <w:rPr>
          <w:spacing w:val="-11"/>
        </w:rPr>
        <w:t xml:space="preserve"> </w:t>
      </w:r>
      <w:r>
        <w:t>Experience</w:t>
      </w:r>
      <w:r>
        <w:rPr>
          <w:spacing w:val="-10"/>
        </w:rPr>
        <w:t xml:space="preserve"> </w:t>
      </w:r>
      <w:r>
        <w:rPr>
          <w:spacing w:val="-2"/>
        </w:rPr>
        <w:t>Insights</w:t>
      </w:r>
    </w:p>
    <w:p w14:paraId="39BB3A7B">
      <w:pPr>
        <w:pStyle w:val="8"/>
        <w:spacing w:before="266"/>
        <w:ind w:left="448"/>
      </w:pPr>
      <w:r>
        <w:t>From</w:t>
      </w:r>
      <w:r>
        <w:rPr>
          <w:spacing w:val="-7"/>
        </w:rPr>
        <w:t xml:space="preserve"> </w:t>
      </w:r>
      <w:r>
        <w:t>testing</w:t>
      </w:r>
      <w:r>
        <w:rPr>
          <w:spacing w:val="-7"/>
        </w:rPr>
        <w:t xml:space="preserve"> </w:t>
      </w:r>
      <w:r>
        <w:t>with</w:t>
      </w:r>
      <w:r>
        <w:rPr>
          <w:spacing w:val="-6"/>
        </w:rPr>
        <w:t xml:space="preserve"> </w:t>
      </w:r>
      <w:r>
        <w:t>actual</w:t>
      </w:r>
      <w:r>
        <w:rPr>
          <w:spacing w:val="-7"/>
        </w:rPr>
        <w:t xml:space="preserve"> </w:t>
      </w:r>
      <w:r>
        <w:t>users</w:t>
      </w:r>
      <w:r>
        <w:rPr>
          <w:spacing w:val="-6"/>
        </w:rPr>
        <w:t xml:space="preserve"> </w:t>
      </w:r>
      <w:r>
        <w:t>we</w:t>
      </w:r>
      <w:r>
        <w:rPr>
          <w:spacing w:val="-7"/>
        </w:rPr>
        <w:t xml:space="preserve"> </w:t>
      </w:r>
      <w:r>
        <w:rPr>
          <w:spacing w:val="-2"/>
        </w:rPr>
        <w:t>learned:</w:t>
      </w:r>
    </w:p>
    <w:p w14:paraId="59E3D0EE">
      <w:pPr>
        <w:pStyle w:val="8"/>
        <w:spacing w:before="23"/>
      </w:pPr>
    </w:p>
    <w:p w14:paraId="73367F14">
      <w:pPr>
        <w:pStyle w:val="8"/>
        <w:ind w:left="440"/>
      </w:pPr>
      <w:r>
        <w:t>The</w:t>
      </w:r>
      <w:r>
        <w:rPr>
          <w:spacing w:val="-7"/>
        </w:rPr>
        <w:t xml:space="preserve"> </w:t>
      </w:r>
      <w:r>
        <w:t>interface</w:t>
      </w:r>
      <w:r>
        <w:rPr>
          <w:spacing w:val="-7"/>
        </w:rPr>
        <w:t xml:space="preserve"> </w:t>
      </w:r>
      <w:r>
        <w:t>was</w:t>
      </w:r>
      <w:r>
        <w:rPr>
          <w:spacing w:val="-6"/>
        </w:rPr>
        <w:t xml:space="preserve"> </w:t>
      </w:r>
      <w:r>
        <w:t>easy</w:t>
      </w:r>
      <w:r>
        <w:rPr>
          <w:spacing w:val="-7"/>
        </w:rPr>
        <w:t xml:space="preserve"> </w:t>
      </w:r>
      <w:r>
        <w:t>to</w:t>
      </w:r>
      <w:r>
        <w:rPr>
          <w:spacing w:val="-6"/>
        </w:rPr>
        <w:t xml:space="preserve"> </w:t>
      </w:r>
      <w:r>
        <w:t>use.</w:t>
      </w:r>
      <w:r>
        <w:rPr>
          <w:spacing w:val="11"/>
        </w:rPr>
        <w:t xml:space="preserve"> </w:t>
      </w:r>
      <w:r>
        <w:t>Users</w:t>
      </w:r>
      <w:r>
        <w:rPr>
          <w:spacing w:val="-7"/>
        </w:rPr>
        <w:t xml:space="preserve"> </w:t>
      </w:r>
      <w:r>
        <w:t>figured</w:t>
      </w:r>
      <w:r>
        <w:rPr>
          <w:spacing w:val="-6"/>
        </w:rPr>
        <w:t xml:space="preserve"> </w:t>
      </w:r>
      <w:r>
        <w:t>out</w:t>
      </w:r>
      <w:r>
        <w:rPr>
          <w:spacing w:val="-7"/>
        </w:rPr>
        <w:t xml:space="preserve"> </w:t>
      </w:r>
      <w:r>
        <w:t>both</w:t>
      </w:r>
      <w:r>
        <w:rPr>
          <w:spacing w:val="-6"/>
        </w:rPr>
        <w:t xml:space="preserve"> </w:t>
      </w:r>
      <w:r>
        <w:t>modes</w:t>
      </w:r>
      <w:r>
        <w:rPr>
          <w:spacing w:val="-7"/>
        </w:rPr>
        <w:t xml:space="preserve"> </w:t>
      </w:r>
      <w:r>
        <w:t>without</w:t>
      </w:r>
      <w:r>
        <w:rPr>
          <w:spacing w:val="-7"/>
        </w:rPr>
        <w:t xml:space="preserve"> </w:t>
      </w:r>
      <w:r>
        <w:rPr>
          <w:spacing w:val="-2"/>
        </w:rPr>
        <w:t>instruction.</w:t>
      </w:r>
    </w:p>
    <w:p w14:paraId="7E846111">
      <w:pPr>
        <w:pStyle w:val="8"/>
        <w:spacing w:before="22"/>
      </w:pPr>
    </w:p>
    <w:p w14:paraId="05BB0F3C">
      <w:pPr>
        <w:pStyle w:val="8"/>
        <w:spacing w:before="1"/>
        <w:ind w:left="439"/>
      </w:pPr>
      <w:r>
        <w:t>Visual</w:t>
      </w:r>
      <w:r>
        <w:rPr>
          <w:spacing w:val="-10"/>
        </w:rPr>
        <w:t xml:space="preserve"> </w:t>
      </w:r>
      <w:r>
        <w:t>indicators</w:t>
      </w:r>
      <w:r>
        <w:rPr>
          <w:spacing w:val="-10"/>
        </w:rPr>
        <w:t xml:space="preserve"> </w:t>
      </w:r>
      <w:r>
        <w:t>were</w:t>
      </w:r>
      <w:r>
        <w:rPr>
          <w:spacing w:val="-10"/>
        </w:rPr>
        <w:t xml:space="preserve"> </w:t>
      </w:r>
      <w:r>
        <w:t>helpful.</w:t>
      </w:r>
      <w:r>
        <w:rPr>
          <w:spacing w:val="7"/>
        </w:rPr>
        <w:t xml:space="preserve"> </w:t>
      </w:r>
      <w:r>
        <w:t>Users</w:t>
      </w:r>
      <w:r>
        <w:rPr>
          <w:spacing w:val="-9"/>
        </w:rPr>
        <w:t xml:space="preserve"> </w:t>
      </w:r>
      <w:r>
        <w:t>immediately</w:t>
      </w:r>
      <w:r>
        <w:rPr>
          <w:spacing w:val="-10"/>
        </w:rPr>
        <w:t xml:space="preserve"> </w:t>
      </w:r>
      <w:r>
        <w:t>understood</w:t>
      </w:r>
      <w:r>
        <w:rPr>
          <w:spacing w:val="-10"/>
        </w:rPr>
        <w:t xml:space="preserve"> </w:t>
      </w:r>
      <w:r>
        <w:t>green</w:t>
      </w:r>
      <w:r>
        <w:rPr>
          <w:spacing w:val="-10"/>
        </w:rPr>
        <w:t xml:space="preserve"> </w:t>
      </w:r>
      <w:r>
        <w:t>safe</w:t>
      </w:r>
      <w:r>
        <w:rPr>
          <w:spacing w:val="-10"/>
        </w:rPr>
        <w:t xml:space="preserve"> </w:t>
      </w:r>
      <w:r>
        <w:t>and</w:t>
      </w:r>
      <w:r>
        <w:rPr>
          <w:spacing w:val="-9"/>
        </w:rPr>
        <w:t xml:space="preserve"> </w:t>
      </w:r>
      <w:r>
        <w:t>red</w:t>
      </w:r>
      <w:r>
        <w:rPr>
          <w:spacing w:val="-10"/>
        </w:rPr>
        <w:t xml:space="preserve"> </w:t>
      </w:r>
      <w:r>
        <w:rPr>
          <w:spacing w:val="-2"/>
        </w:rPr>
        <w:t>dangerous.</w:t>
      </w:r>
    </w:p>
    <w:p w14:paraId="1A2D8AFC">
      <w:pPr>
        <w:pStyle w:val="8"/>
        <w:spacing w:after="0"/>
        <w:sectPr>
          <w:pgSz w:w="11910" w:h="16840"/>
          <w:pgMar w:top="940" w:right="992" w:bottom="1100" w:left="992" w:header="657" w:footer="912" w:gutter="0"/>
          <w:cols w:space="720" w:num="1"/>
        </w:sectPr>
      </w:pPr>
    </w:p>
    <w:p w14:paraId="1ADD3347">
      <w:pPr>
        <w:pStyle w:val="8"/>
        <w:rPr>
          <w:sz w:val="20"/>
        </w:rPr>
      </w:pPr>
    </w:p>
    <w:p w14:paraId="39698D42">
      <w:pPr>
        <w:pStyle w:val="8"/>
        <w:spacing w:before="38"/>
        <w:rPr>
          <w:sz w:val="20"/>
        </w:rPr>
      </w:pPr>
    </w:p>
    <w:p w14:paraId="16D27F5F">
      <w:pPr>
        <w:spacing w:line="240" w:lineRule="auto"/>
        <w:ind w:left="899" w:right="0" w:firstLine="0"/>
        <w:rPr>
          <w:sz w:val="20"/>
        </w:rPr>
      </w:pPr>
      <w:r>
        <w:rPr>
          <w:sz w:val="20"/>
        </w:rPr>
        <w:drawing>
          <wp:inline distT="0" distB="0" distL="0" distR="0">
            <wp:extent cx="5181600" cy="310515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3" cstate="print"/>
                    <a:stretch>
                      <a:fillRect/>
                    </a:stretch>
                  </pic:blipFill>
                  <pic:spPr>
                    <a:xfrm>
                      <a:off x="0" y="0"/>
                      <a:ext cx="5181600" cy="3105721"/>
                    </a:xfrm>
                    <a:prstGeom prst="rect">
                      <a:avLst/>
                    </a:prstGeom>
                  </pic:spPr>
                </pic:pic>
              </a:graphicData>
            </a:graphic>
          </wp:inline>
        </w:drawing>
      </w:r>
    </w:p>
    <w:p w14:paraId="025F24B1">
      <w:pPr>
        <w:spacing w:before="161"/>
        <w:ind w:left="394" w:right="395" w:firstLine="0"/>
        <w:jc w:val="center"/>
        <w:rPr>
          <w:sz w:val="22"/>
        </w:rPr>
      </w:pPr>
      <w:bookmarkStart w:id="127" w:name="_bookmark13"/>
      <w:bookmarkEnd w:id="127"/>
      <w:r>
        <w:rPr>
          <w:b/>
          <w:sz w:val="22"/>
        </w:rPr>
        <w:t>Figure</w:t>
      </w:r>
      <w:r>
        <w:rPr>
          <w:b/>
          <w:spacing w:val="-8"/>
          <w:sz w:val="22"/>
        </w:rPr>
        <w:t xml:space="preserve"> </w:t>
      </w:r>
      <w:r>
        <w:rPr>
          <w:b/>
          <w:sz w:val="22"/>
        </w:rPr>
        <w:t>7.4:</w:t>
      </w:r>
      <w:r>
        <w:rPr>
          <w:b/>
          <w:spacing w:val="8"/>
          <w:sz w:val="22"/>
        </w:rPr>
        <w:t xml:space="preserve"> </w:t>
      </w:r>
      <w:r>
        <w:rPr>
          <w:sz w:val="22"/>
        </w:rPr>
        <w:t>Batch</w:t>
      </w:r>
      <w:r>
        <w:rPr>
          <w:spacing w:val="-7"/>
          <w:sz w:val="22"/>
        </w:rPr>
        <w:t xml:space="preserve"> </w:t>
      </w:r>
      <w:r>
        <w:rPr>
          <w:sz w:val="22"/>
        </w:rPr>
        <w:t>Prediction</w:t>
      </w:r>
      <w:r>
        <w:rPr>
          <w:spacing w:val="-7"/>
          <w:sz w:val="22"/>
        </w:rPr>
        <w:t xml:space="preserve"> </w:t>
      </w:r>
      <w:r>
        <w:rPr>
          <w:spacing w:val="-2"/>
          <w:sz w:val="22"/>
        </w:rPr>
        <w:t>Results</w:t>
      </w:r>
    </w:p>
    <w:p w14:paraId="630C5775">
      <w:pPr>
        <w:pStyle w:val="8"/>
        <w:spacing w:before="194"/>
        <w:rPr>
          <w:sz w:val="22"/>
        </w:rPr>
      </w:pPr>
    </w:p>
    <w:p w14:paraId="75BD8868">
      <w:pPr>
        <w:pStyle w:val="8"/>
        <w:spacing w:line="343" w:lineRule="auto"/>
        <w:ind w:left="439" w:right="327" w:firstLine="8"/>
      </w:pPr>
      <w:r>
        <w:t>Confidence percentages added value.</w:t>
      </w:r>
      <w:r>
        <w:rPr>
          <w:spacing w:val="40"/>
        </w:rPr>
        <w:t xml:space="preserve"> </w:t>
      </w:r>
      <w:r>
        <w:t xml:space="preserve">Users appreciated knowing how certain the prediction </w:t>
      </w:r>
      <w:r>
        <w:rPr>
          <w:spacing w:val="-4"/>
        </w:rPr>
        <w:t>was.</w:t>
      </w:r>
    </w:p>
    <w:p w14:paraId="37B0E30D">
      <w:pPr>
        <w:pStyle w:val="8"/>
        <w:spacing w:before="181" w:line="343" w:lineRule="auto"/>
        <w:ind w:left="448" w:right="146"/>
      </w:pPr>
      <w:r>
        <w:t>Suggestions</w:t>
      </w:r>
      <w:r>
        <w:rPr>
          <w:spacing w:val="-5"/>
        </w:rPr>
        <w:t xml:space="preserve"> </w:t>
      </w:r>
      <w:r>
        <w:t>for</w:t>
      </w:r>
      <w:r>
        <w:rPr>
          <w:spacing w:val="-5"/>
        </w:rPr>
        <w:t xml:space="preserve"> </w:t>
      </w:r>
      <w:r>
        <w:t>improvement</w:t>
      </w:r>
      <w:r>
        <w:rPr>
          <w:spacing w:val="-4"/>
        </w:rPr>
        <w:t xml:space="preserve"> </w:t>
      </w:r>
      <w:r>
        <w:t>included</w:t>
      </w:r>
      <w:r>
        <w:rPr>
          <w:spacing w:val="-5"/>
        </w:rPr>
        <w:t xml:space="preserve"> </w:t>
      </w:r>
      <w:r>
        <w:t>adding</w:t>
      </w:r>
      <w:r>
        <w:rPr>
          <w:spacing w:val="-5"/>
        </w:rPr>
        <w:t xml:space="preserve"> </w:t>
      </w:r>
      <w:r>
        <w:t>explanation</w:t>
      </w:r>
      <w:r>
        <w:rPr>
          <w:spacing w:val="-5"/>
        </w:rPr>
        <w:t xml:space="preserve"> </w:t>
      </w:r>
      <w:r>
        <w:t>of</w:t>
      </w:r>
      <w:r>
        <w:rPr>
          <w:spacing w:val="-5"/>
        </w:rPr>
        <w:t xml:space="preserve"> </w:t>
      </w:r>
      <w:r>
        <w:t>why</w:t>
      </w:r>
      <w:r>
        <w:rPr>
          <w:spacing w:val="-5"/>
        </w:rPr>
        <w:t xml:space="preserve"> </w:t>
      </w:r>
      <w:r>
        <w:t>an</w:t>
      </w:r>
      <w:r>
        <w:rPr>
          <w:spacing w:val="-5"/>
        </w:rPr>
        <w:t xml:space="preserve"> </w:t>
      </w:r>
      <w:r>
        <w:t>app</w:t>
      </w:r>
      <w:r>
        <w:rPr>
          <w:spacing w:val="-5"/>
        </w:rPr>
        <w:t xml:space="preserve"> </w:t>
      </w:r>
      <w:r>
        <w:t>was</w:t>
      </w:r>
      <w:r>
        <w:rPr>
          <w:spacing w:val="-5"/>
        </w:rPr>
        <w:t xml:space="preserve"> </w:t>
      </w:r>
      <w:r>
        <w:t>flagged</w:t>
      </w:r>
      <w:r>
        <w:rPr>
          <w:spacing w:val="-5"/>
        </w:rPr>
        <w:t xml:space="preserve"> </w:t>
      </w:r>
      <w:r>
        <w:t>and</w:t>
      </w:r>
      <w:r>
        <w:rPr>
          <w:spacing w:val="-5"/>
        </w:rPr>
        <w:t xml:space="preserve"> </w:t>
      </w:r>
      <w:r>
        <w:t>his-</w:t>
      </w:r>
      <w:bookmarkStart w:id="128" w:name="Limitations Identified"/>
      <w:bookmarkEnd w:id="128"/>
      <w:r>
        <w:t>tory of recent predictions.</w:t>
      </w:r>
    </w:p>
    <w:p w14:paraId="73873A7F">
      <w:pPr>
        <w:pStyle w:val="8"/>
        <w:spacing w:before="24"/>
      </w:pPr>
    </w:p>
    <w:p w14:paraId="4D749FEC">
      <w:pPr>
        <w:pStyle w:val="4"/>
        <w:numPr>
          <w:ilvl w:val="2"/>
          <w:numId w:val="27"/>
        </w:numPr>
        <w:tabs>
          <w:tab w:val="left" w:pos="1284"/>
        </w:tabs>
        <w:spacing w:before="0" w:after="0" w:line="240" w:lineRule="auto"/>
        <w:ind w:left="1284" w:right="0" w:hanging="836"/>
        <w:jc w:val="left"/>
      </w:pPr>
      <w:r>
        <w:rPr>
          <w:spacing w:val="-2"/>
        </w:rPr>
        <w:t>Limitations</w:t>
      </w:r>
      <w:r>
        <w:rPr>
          <w:spacing w:val="-3"/>
        </w:rPr>
        <w:t xml:space="preserve"> </w:t>
      </w:r>
      <w:r>
        <w:rPr>
          <w:spacing w:val="-2"/>
        </w:rPr>
        <w:t>Identified</w:t>
      </w:r>
    </w:p>
    <w:p w14:paraId="28F372B8">
      <w:pPr>
        <w:pStyle w:val="8"/>
        <w:spacing w:before="266"/>
        <w:ind w:left="440"/>
      </w:pPr>
      <w:r>
        <w:t>Testing</w:t>
      </w:r>
      <w:r>
        <w:rPr>
          <w:spacing w:val="-14"/>
        </w:rPr>
        <w:t xml:space="preserve"> </w:t>
      </w:r>
      <w:r>
        <w:t>revealed</w:t>
      </w:r>
      <w:r>
        <w:rPr>
          <w:spacing w:val="-13"/>
        </w:rPr>
        <w:t xml:space="preserve"> </w:t>
      </w:r>
      <w:r>
        <w:t>some</w:t>
      </w:r>
      <w:r>
        <w:rPr>
          <w:spacing w:val="-14"/>
        </w:rPr>
        <w:t xml:space="preserve"> </w:t>
      </w:r>
      <w:r>
        <w:rPr>
          <w:spacing w:val="-2"/>
        </w:rPr>
        <w:t>limitations.</w:t>
      </w:r>
    </w:p>
    <w:p w14:paraId="5F44CC1F">
      <w:pPr>
        <w:pStyle w:val="8"/>
        <w:spacing w:before="22"/>
      </w:pPr>
    </w:p>
    <w:p w14:paraId="61E900C2">
      <w:pPr>
        <w:pStyle w:val="8"/>
        <w:spacing w:before="1" w:line="343" w:lineRule="auto"/>
        <w:ind w:left="448"/>
      </w:pPr>
      <w:r>
        <w:t>Model</w:t>
      </w:r>
      <w:r>
        <w:rPr>
          <w:spacing w:val="-9"/>
        </w:rPr>
        <w:t xml:space="preserve"> </w:t>
      </w:r>
      <w:r>
        <w:t>depends</w:t>
      </w:r>
      <w:r>
        <w:rPr>
          <w:spacing w:val="-9"/>
        </w:rPr>
        <w:t xml:space="preserve"> </w:t>
      </w:r>
      <w:r>
        <w:t>heavily</w:t>
      </w:r>
      <w:r>
        <w:rPr>
          <w:spacing w:val="-9"/>
        </w:rPr>
        <w:t xml:space="preserve"> </w:t>
      </w:r>
      <w:r>
        <w:t>on</w:t>
      </w:r>
      <w:r>
        <w:rPr>
          <w:spacing w:val="-9"/>
        </w:rPr>
        <w:t xml:space="preserve"> </w:t>
      </w:r>
      <w:r>
        <w:t>VirusTotal</w:t>
      </w:r>
      <w:r>
        <w:rPr>
          <w:spacing w:val="-9"/>
        </w:rPr>
        <w:t xml:space="preserve"> </w:t>
      </w:r>
      <w:r>
        <w:t>features.</w:t>
      </w:r>
      <w:r>
        <w:rPr>
          <w:spacing w:val="9"/>
        </w:rPr>
        <w:t xml:space="preserve"> </w:t>
      </w:r>
      <w:r>
        <w:t>If</w:t>
      </w:r>
      <w:r>
        <w:rPr>
          <w:spacing w:val="-9"/>
        </w:rPr>
        <w:t xml:space="preserve"> </w:t>
      </w:r>
      <w:r>
        <w:t>these</w:t>
      </w:r>
      <w:r>
        <w:rPr>
          <w:spacing w:val="-9"/>
        </w:rPr>
        <w:t xml:space="preserve"> </w:t>
      </w:r>
      <w:r>
        <w:t>are</w:t>
      </w:r>
      <w:r>
        <w:rPr>
          <w:spacing w:val="-9"/>
        </w:rPr>
        <w:t xml:space="preserve"> </w:t>
      </w:r>
      <w:r>
        <w:t>not</w:t>
      </w:r>
      <w:r>
        <w:rPr>
          <w:spacing w:val="-9"/>
        </w:rPr>
        <w:t xml:space="preserve"> </w:t>
      </w:r>
      <w:r>
        <w:t>available</w:t>
      </w:r>
      <w:r>
        <w:rPr>
          <w:spacing w:val="-9"/>
        </w:rPr>
        <w:t xml:space="preserve"> </w:t>
      </w:r>
      <w:r>
        <w:t>accuracy</w:t>
      </w:r>
      <w:r>
        <w:rPr>
          <w:spacing w:val="-9"/>
        </w:rPr>
        <w:t xml:space="preserve"> </w:t>
      </w:r>
      <w:r>
        <w:t>drops</w:t>
      </w:r>
      <w:r>
        <w:rPr>
          <w:spacing w:val="-9"/>
        </w:rPr>
        <w:t xml:space="preserve"> </w:t>
      </w:r>
      <w:r>
        <w:t>signif-</w:t>
      </w:r>
      <w:r>
        <w:rPr>
          <w:spacing w:val="-2"/>
        </w:rPr>
        <w:t>icantly.</w:t>
      </w:r>
    </w:p>
    <w:p w14:paraId="0A10B317">
      <w:pPr>
        <w:pStyle w:val="8"/>
        <w:spacing w:before="181" w:line="343" w:lineRule="auto"/>
        <w:ind w:left="448" w:right="333"/>
      </w:pPr>
      <w:r>
        <w:t>Cannot detect malware that perfectly mimics benign metadata.</w:t>
      </w:r>
      <w:r>
        <w:rPr>
          <w:spacing w:val="80"/>
        </w:rPr>
        <w:t xml:space="preserve"> </w:t>
      </w:r>
      <w:r>
        <w:t>Sophisticated attacks could</w:t>
      </w:r>
      <w:r>
        <w:rPr>
          <w:spacing w:val="40"/>
        </w:rPr>
        <w:t xml:space="preserve"> </w:t>
      </w:r>
      <w:r>
        <w:t>evade detection.</w:t>
      </w:r>
    </w:p>
    <w:p w14:paraId="1EB19615">
      <w:pPr>
        <w:pStyle w:val="8"/>
        <w:spacing w:before="181" w:line="499" w:lineRule="auto"/>
        <w:ind w:left="448" w:right="1814"/>
      </w:pPr>
      <w:r>
        <w:t>Batch</w:t>
      </w:r>
      <w:r>
        <w:rPr>
          <w:spacing w:val="-7"/>
        </w:rPr>
        <w:t xml:space="preserve"> </w:t>
      </w:r>
      <w:r>
        <w:t>processing</w:t>
      </w:r>
      <w:r>
        <w:rPr>
          <w:spacing w:val="-7"/>
        </w:rPr>
        <w:t xml:space="preserve"> </w:t>
      </w:r>
      <w:r>
        <w:t>slows</w:t>
      </w:r>
      <w:r>
        <w:rPr>
          <w:spacing w:val="-7"/>
        </w:rPr>
        <w:t xml:space="preserve"> </w:t>
      </w:r>
      <w:r>
        <w:t>down</w:t>
      </w:r>
      <w:r>
        <w:rPr>
          <w:spacing w:val="-7"/>
        </w:rPr>
        <w:t xml:space="preserve"> </w:t>
      </w:r>
      <w:r>
        <w:t>significantly</w:t>
      </w:r>
      <w:r>
        <w:rPr>
          <w:spacing w:val="-7"/>
        </w:rPr>
        <w:t xml:space="preserve"> </w:t>
      </w:r>
      <w:r>
        <w:t>for</w:t>
      </w:r>
      <w:r>
        <w:rPr>
          <w:spacing w:val="-7"/>
        </w:rPr>
        <w:t xml:space="preserve"> </w:t>
      </w:r>
      <w:r>
        <w:t>very</w:t>
      </w:r>
      <w:r>
        <w:rPr>
          <w:spacing w:val="-7"/>
        </w:rPr>
        <w:t xml:space="preserve"> </w:t>
      </w:r>
      <w:r>
        <w:t>large</w:t>
      </w:r>
      <w:r>
        <w:rPr>
          <w:spacing w:val="-7"/>
        </w:rPr>
        <w:t xml:space="preserve"> </w:t>
      </w:r>
      <w:r>
        <w:t>files</w:t>
      </w:r>
      <w:r>
        <w:rPr>
          <w:spacing w:val="-7"/>
        </w:rPr>
        <w:t xml:space="preserve"> </w:t>
      </w:r>
      <w:r>
        <w:t>(10000+</w:t>
      </w:r>
      <w:r>
        <w:rPr>
          <w:spacing w:val="-7"/>
        </w:rPr>
        <w:t xml:space="preserve"> </w:t>
      </w:r>
      <w:r>
        <w:t>apps). No offline mode. Requires connection to server.</w:t>
      </w:r>
    </w:p>
    <w:p w14:paraId="586D3FED">
      <w:pPr>
        <w:pStyle w:val="8"/>
        <w:spacing w:after="0" w:line="499" w:lineRule="auto"/>
        <w:sectPr>
          <w:pgSz w:w="11910" w:h="16840"/>
          <w:pgMar w:top="940" w:right="992" w:bottom="1100" w:left="992" w:header="657" w:footer="912" w:gutter="0"/>
          <w:cols w:space="720" w:num="1"/>
        </w:sectPr>
      </w:pPr>
    </w:p>
    <w:p w14:paraId="014EF769">
      <w:pPr>
        <w:pStyle w:val="8"/>
        <w:rPr>
          <w:sz w:val="36"/>
        </w:rPr>
      </w:pPr>
    </w:p>
    <w:p w14:paraId="0035DD6B">
      <w:pPr>
        <w:pStyle w:val="8"/>
        <w:rPr>
          <w:sz w:val="36"/>
        </w:rPr>
      </w:pPr>
    </w:p>
    <w:p w14:paraId="40E9CFC1">
      <w:pPr>
        <w:pStyle w:val="8"/>
        <w:rPr>
          <w:sz w:val="36"/>
        </w:rPr>
      </w:pPr>
    </w:p>
    <w:p w14:paraId="12CF5E55">
      <w:pPr>
        <w:pStyle w:val="8"/>
        <w:rPr>
          <w:sz w:val="36"/>
        </w:rPr>
      </w:pPr>
    </w:p>
    <w:p w14:paraId="2332477F">
      <w:pPr>
        <w:pStyle w:val="8"/>
        <w:spacing w:before="1"/>
        <w:rPr>
          <w:sz w:val="36"/>
        </w:rPr>
      </w:pPr>
    </w:p>
    <w:p w14:paraId="14263E53">
      <w:pPr>
        <w:pStyle w:val="2"/>
      </w:pPr>
      <w:bookmarkStart w:id="129" w:name="Social, Legal, Ethical, Sustainability a"/>
      <w:bookmarkEnd w:id="129"/>
      <w:r>
        <w:t>Chapter</w:t>
      </w:r>
      <w:r>
        <w:rPr>
          <w:spacing w:val="-14"/>
        </w:rPr>
        <w:t xml:space="preserve"> </w:t>
      </w:r>
      <w:r>
        <w:rPr>
          <w:spacing w:val="-10"/>
        </w:rPr>
        <w:t>8</w:t>
      </w:r>
    </w:p>
    <w:p w14:paraId="52C6CE84">
      <w:pPr>
        <w:pStyle w:val="8"/>
        <w:spacing w:before="244"/>
        <w:rPr>
          <w:b/>
          <w:sz w:val="36"/>
        </w:rPr>
      </w:pPr>
    </w:p>
    <w:p w14:paraId="04C3CC3E">
      <w:pPr>
        <w:spacing w:before="0"/>
        <w:ind w:left="394" w:right="394" w:firstLine="0"/>
        <w:jc w:val="center"/>
        <w:rPr>
          <w:b/>
          <w:sz w:val="36"/>
        </w:rPr>
      </w:pPr>
      <w:r>
        <w:rPr>
          <w:b/>
          <w:sz w:val="36"/>
        </w:rPr>
        <w:t>Social,</w:t>
      </w:r>
      <w:r>
        <w:rPr>
          <w:b/>
          <w:spacing w:val="-13"/>
          <w:sz w:val="36"/>
        </w:rPr>
        <w:t xml:space="preserve"> </w:t>
      </w:r>
      <w:r>
        <w:rPr>
          <w:b/>
          <w:sz w:val="36"/>
        </w:rPr>
        <w:t>Legal,</w:t>
      </w:r>
      <w:r>
        <w:rPr>
          <w:b/>
          <w:spacing w:val="-13"/>
          <w:sz w:val="36"/>
        </w:rPr>
        <w:t xml:space="preserve"> </w:t>
      </w:r>
      <w:r>
        <w:rPr>
          <w:b/>
          <w:sz w:val="36"/>
        </w:rPr>
        <w:t>Ethical,</w:t>
      </w:r>
      <w:r>
        <w:rPr>
          <w:b/>
          <w:spacing w:val="-13"/>
          <w:sz w:val="36"/>
        </w:rPr>
        <w:t xml:space="preserve"> </w:t>
      </w:r>
      <w:r>
        <w:rPr>
          <w:b/>
          <w:sz w:val="36"/>
        </w:rPr>
        <w:t>Sustainability</w:t>
      </w:r>
      <w:r>
        <w:rPr>
          <w:b/>
          <w:spacing w:val="-12"/>
          <w:sz w:val="36"/>
        </w:rPr>
        <w:t xml:space="preserve"> </w:t>
      </w:r>
      <w:r>
        <w:rPr>
          <w:b/>
          <w:sz w:val="36"/>
        </w:rPr>
        <w:t>and</w:t>
      </w:r>
      <w:r>
        <w:rPr>
          <w:b/>
          <w:spacing w:val="-13"/>
          <w:sz w:val="36"/>
        </w:rPr>
        <w:t xml:space="preserve"> </w:t>
      </w:r>
      <w:r>
        <w:rPr>
          <w:b/>
          <w:sz w:val="36"/>
        </w:rPr>
        <w:t>Safety</w:t>
      </w:r>
      <w:r>
        <w:rPr>
          <w:b/>
          <w:spacing w:val="-13"/>
          <w:sz w:val="36"/>
        </w:rPr>
        <w:t xml:space="preserve"> </w:t>
      </w:r>
      <w:r>
        <w:rPr>
          <w:b/>
          <w:spacing w:val="-2"/>
          <w:sz w:val="36"/>
        </w:rPr>
        <w:t>Aspects</w:t>
      </w:r>
    </w:p>
    <w:p w14:paraId="7C426736">
      <w:pPr>
        <w:pStyle w:val="8"/>
        <w:rPr>
          <w:b/>
          <w:sz w:val="36"/>
        </w:rPr>
      </w:pPr>
    </w:p>
    <w:p w14:paraId="0E218D03">
      <w:pPr>
        <w:pStyle w:val="8"/>
        <w:spacing w:before="252"/>
        <w:rPr>
          <w:b/>
          <w:sz w:val="36"/>
        </w:rPr>
      </w:pPr>
    </w:p>
    <w:p w14:paraId="6068C0C9">
      <w:pPr>
        <w:pStyle w:val="3"/>
        <w:numPr>
          <w:ilvl w:val="1"/>
          <w:numId w:val="28"/>
        </w:numPr>
        <w:tabs>
          <w:tab w:val="left" w:pos="1165"/>
        </w:tabs>
        <w:spacing w:before="0" w:after="0" w:line="240" w:lineRule="auto"/>
        <w:ind w:left="1165" w:right="0" w:hanging="717"/>
        <w:jc w:val="left"/>
      </w:pPr>
      <w:bookmarkStart w:id="130" w:name="Social Aspects"/>
      <w:bookmarkEnd w:id="130"/>
      <w:r>
        <w:t>Social</w:t>
      </w:r>
      <w:r>
        <w:rPr>
          <w:spacing w:val="-10"/>
        </w:rPr>
        <w:t xml:space="preserve"> </w:t>
      </w:r>
      <w:r>
        <w:rPr>
          <w:spacing w:val="-2"/>
        </w:rPr>
        <w:t>Aspects</w:t>
      </w:r>
    </w:p>
    <w:p w14:paraId="3E0AE42C">
      <w:pPr>
        <w:pStyle w:val="8"/>
        <w:spacing w:before="339" w:line="343" w:lineRule="auto"/>
        <w:ind w:left="448" w:right="445" w:hanging="12"/>
        <w:jc w:val="both"/>
      </w:pPr>
      <w:r>
        <w:t xml:space="preserve">When is come to the social impact of malware detection systems there are several things to </w:t>
      </w:r>
      <w:r>
        <w:rPr>
          <w:spacing w:val="-2"/>
        </w:rPr>
        <w:t>consider.</w:t>
      </w:r>
    </w:p>
    <w:p w14:paraId="657B3075">
      <w:pPr>
        <w:pStyle w:val="8"/>
        <w:spacing w:before="182" w:line="343" w:lineRule="auto"/>
        <w:ind w:left="440" w:right="403" w:firstLine="7"/>
        <w:jc w:val="both"/>
      </w:pPr>
      <w:r>
        <w:rPr>
          <w:b/>
        </w:rPr>
        <w:t>Digital Trust:</w:t>
      </w:r>
      <w:r>
        <w:rPr>
          <w:b/>
          <w:spacing w:val="40"/>
        </w:rPr>
        <w:t xml:space="preserve"> </w:t>
      </w:r>
      <w:r>
        <w:t>Mobile malware erodes trust in digital systems.</w:t>
      </w:r>
      <w:r>
        <w:rPr>
          <w:spacing w:val="40"/>
        </w:rPr>
        <w:t xml:space="preserve"> </w:t>
      </w:r>
      <w:r>
        <w:t>When people’s phones get infected with malware that steals their data or money they become afraid to use mobile apps. This hurts the entire mobile ecosystem.</w:t>
      </w:r>
      <w:r>
        <w:rPr>
          <w:spacing w:val="40"/>
        </w:rPr>
        <w:t xml:space="preserve"> </w:t>
      </w:r>
      <w:r>
        <w:t>By providing tools to detect malware we help restore confidence in mobile technology.</w:t>
      </w:r>
    </w:p>
    <w:p w14:paraId="023DBE2D">
      <w:pPr>
        <w:pStyle w:val="8"/>
        <w:spacing w:before="183" w:line="343" w:lineRule="auto"/>
        <w:ind w:left="439" w:right="405" w:firstLine="8"/>
        <w:jc w:val="both"/>
      </w:pPr>
      <w:r>
        <w:rPr>
          <w:b/>
        </w:rPr>
        <w:t>Digital</w:t>
      </w:r>
      <w:r>
        <w:rPr>
          <w:b/>
          <w:spacing w:val="-3"/>
        </w:rPr>
        <w:t xml:space="preserve"> </w:t>
      </w:r>
      <w:r>
        <w:rPr>
          <w:b/>
        </w:rPr>
        <w:t xml:space="preserve">Inclusion: </w:t>
      </w:r>
      <w:r>
        <w:t>Not</w:t>
      </w:r>
      <w:r>
        <w:rPr>
          <w:spacing w:val="-3"/>
        </w:rPr>
        <w:t xml:space="preserve"> </w:t>
      </w:r>
      <w:r>
        <w:t>everyone</w:t>
      </w:r>
      <w:r>
        <w:rPr>
          <w:spacing w:val="-3"/>
        </w:rPr>
        <w:t xml:space="preserve"> </w:t>
      </w:r>
      <w:r>
        <w:t>has</w:t>
      </w:r>
      <w:r>
        <w:rPr>
          <w:spacing w:val="-2"/>
        </w:rPr>
        <w:t xml:space="preserve"> </w:t>
      </w:r>
      <w:r>
        <w:t>the</w:t>
      </w:r>
      <w:r>
        <w:rPr>
          <w:spacing w:val="-3"/>
        </w:rPr>
        <w:t xml:space="preserve"> </w:t>
      </w:r>
      <w:r>
        <w:t>technical</w:t>
      </w:r>
      <w:r>
        <w:rPr>
          <w:spacing w:val="-3"/>
        </w:rPr>
        <w:t xml:space="preserve"> </w:t>
      </w:r>
      <w:r>
        <w:t>knowledge</w:t>
      </w:r>
      <w:r>
        <w:rPr>
          <w:spacing w:val="-3"/>
        </w:rPr>
        <w:t xml:space="preserve"> </w:t>
      </w:r>
      <w:r>
        <w:t>to</w:t>
      </w:r>
      <w:r>
        <w:rPr>
          <w:spacing w:val="-2"/>
        </w:rPr>
        <w:t xml:space="preserve"> </w:t>
      </w:r>
      <w:r>
        <w:t>protect</w:t>
      </w:r>
      <w:r>
        <w:rPr>
          <w:spacing w:val="-3"/>
        </w:rPr>
        <w:t xml:space="preserve"> </w:t>
      </w:r>
      <w:r>
        <w:t>themselves</w:t>
      </w:r>
      <w:r>
        <w:rPr>
          <w:spacing w:val="-3"/>
        </w:rPr>
        <w:t xml:space="preserve"> </w:t>
      </w:r>
      <w:r>
        <w:t>from</w:t>
      </w:r>
      <w:r>
        <w:rPr>
          <w:spacing w:val="-2"/>
        </w:rPr>
        <w:t xml:space="preserve"> </w:t>
      </w:r>
      <w:r>
        <w:t>mal-ware.</w:t>
      </w:r>
      <w:r>
        <w:rPr>
          <w:spacing w:val="30"/>
        </w:rPr>
        <w:t xml:space="preserve"> </w:t>
      </w:r>
      <w:r>
        <w:t>Older users and people in rural areas may be especially vulnerable.</w:t>
      </w:r>
      <w:r>
        <w:rPr>
          <w:spacing w:val="31"/>
        </w:rPr>
        <w:t xml:space="preserve"> </w:t>
      </w:r>
      <w:r>
        <w:t>Our system with its simple interface makes malware detection accessible to non-technical users.</w:t>
      </w:r>
      <w:r>
        <w:rPr>
          <w:spacing w:val="40"/>
        </w:rPr>
        <w:t xml:space="preserve"> </w:t>
      </w:r>
      <w:r>
        <w:t>They don’t need to understand machine learning to benefit from it.</w:t>
      </w:r>
    </w:p>
    <w:p w14:paraId="6B7B3C35">
      <w:pPr>
        <w:pStyle w:val="8"/>
        <w:spacing w:before="183" w:line="343" w:lineRule="auto"/>
        <w:ind w:left="439" w:right="406" w:firstLine="8"/>
        <w:jc w:val="both"/>
      </w:pPr>
      <w:r>
        <w:rPr>
          <w:b/>
        </w:rPr>
        <w:t>Economic</w:t>
      </w:r>
      <w:r>
        <w:rPr>
          <w:b/>
          <w:spacing w:val="-5"/>
        </w:rPr>
        <w:t xml:space="preserve"> </w:t>
      </w:r>
      <w:r>
        <w:rPr>
          <w:b/>
        </w:rPr>
        <w:t xml:space="preserve">Protection: </w:t>
      </w:r>
      <w:r>
        <w:t>Mobile</w:t>
      </w:r>
      <w:r>
        <w:rPr>
          <w:spacing w:val="-5"/>
        </w:rPr>
        <w:t xml:space="preserve"> </w:t>
      </w:r>
      <w:r>
        <w:t>malware</w:t>
      </w:r>
      <w:r>
        <w:rPr>
          <w:spacing w:val="-5"/>
        </w:rPr>
        <w:t xml:space="preserve"> </w:t>
      </w:r>
      <w:r>
        <w:t>causes</w:t>
      </w:r>
      <w:r>
        <w:rPr>
          <w:spacing w:val="-5"/>
        </w:rPr>
        <w:t xml:space="preserve"> </w:t>
      </w:r>
      <w:r>
        <w:t>billions</w:t>
      </w:r>
      <w:r>
        <w:rPr>
          <w:spacing w:val="-5"/>
        </w:rPr>
        <w:t xml:space="preserve"> </w:t>
      </w:r>
      <w:r>
        <w:t>of</w:t>
      </w:r>
      <w:r>
        <w:rPr>
          <w:spacing w:val="-5"/>
        </w:rPr>
        <w:t xml:space="preserve"> </w:t>
      </w:r>
      <w:r>
        <w:t>dollars</w:t>
      </w:r>
      <w:r>
        <w:rPr>
          <w:spacing w:val="-5"/>
        </w:rPr>
        <w:t xml:space="preserve"> </w:t>
      </w:r>
      <w:r>
        <w:t>in</w:t>
      </w:r>
      <w:r>
        <w:rPr>
          <w:spacing w:val="-5"/>
        </w:rPr>
        <w:t xml:space="preserve"> </w:t>
      </w:r>
      <w:r>
        <w:t>damages</w:t>
      </w:r>
      <w:r>
        <w:rPr>
          <w:spacing w:val="-5"/>
        </w:rPr>
        <w:t xml:space="preserve"> </w:t>
      </w:r>
      <w:r>
        <w:t>annually. Bank-ing</w:t>
      </w:r>
      <w:r>
        <w:rPr>
          <w:spacing w:val="-2"/>
        </w:rPr>
        <w:t xml:space="preserve"> </w:t>
      </w:r>
      <w:r>
        <w:t>trojans</w:t>
      </w:r>
      <w:r>
        <w:rPr>
          <w:spacing w:val="-1"/>
        </w:rPr>
        <w:t xml:space="preserve"> </w:t>
      </w:r>
      <w:r>
        <w:t>steal</w:t>
      </w:r>
      <w:r>
        <w:rPr>
          <w:spacing w:val="-1"/>
        </w:rPr>
        <w:t xml:space="preserve"> </w:t>
      </w:r>
      <w:r>
        <w:t>money</w:t>
      </w:r>
      <w:r>
        <w:rPr>
          <w:spacing w:val="-2"/>
        </w:rPr>
        <w:t xml:space="preserve"> </w:t>
      </w:r>
      <w:r>
        <w:t>directly. Ransomware</w:t>
      </w:r>
      <w:r>
        <w:rPr>
          <w:spacing w:val="-1"/>
        </w:rPr>
        <w:t xml:space="preserve"> </w:t>
      </w:r>
      <w:r>
        <w:t>locks</w:t>
      </w:r>
      <w:r>
        <w:rPr>
          <w:spacing w:val="-1"/>
        </w:rPr>
        <w:t xml:space="preserve"> </w:t>
      </w:r>
      <w:r>
        <w:t>devices</w:t>
      </w:r>
      <w:r>
        <w:rPr>
          <w:spacing w:val="-2"/>
        </w:rPr>
        <w:t xml:space="preserve"> </w:t>
      </w:r>
      <w:r>
        <w:t>until</w:t>
      </w:r>
      <w:r>
        <w:rPr>
          <w:spacing w:val="-1"/>
        </w:rPr>
        <w:t xml:space="preserve"> </w:t>
      </w:r>
      <w:r>
        <w:t>victims</w:t>
      </w:r>
      <w:r>
        <w:rPr>
          <w:spacing w:val="-1"/>
        </w:rPr>
        <w:t xml:space="preserve"> </w:t>
      </w:r>
      <w:r>
        <w:t>pay. Adware</w:t>
      </w:r>
      <w:r>
        <w:rPr>
          <w:spacing w:val="-1"/>
        </w:rPr>
        <w:t xml:space="preserve"> </w:t>
      </w:r>
      <w:r>
        <w:t>wastes bandwidth and battery.</w:t>
      </w:r>
      <w:r>
        <w:rPr>
          <w:spacing w:val="40"/>
        </w:rPr>
        <w:t xml:space="preserve"> </w:t>
      </w:r>
      <w:r>
        <w:t xml:space="preserve">Detecting malware before it causes harm protects people’s economic </w:t>
      </w:r>
      <w:r>
        <w:rPr>
          <w:spacing w:val="-2"/>
        </w:rPr>
        <w:t>wellbeing.</w:t>
      </w:r>
    </w:p>
    <w:p w14:paraId="4D2FAB80">
      <w:pPr>
        <w:pStyle w:val="8"/>
        <w:spacing w:before="183" w:line="343" w:lineRule="auto"/>
        <w:ind w:left="448" w:right="445"/>
        <w:jc w:val="both"/>
      </w:pPr>
      <w:r>
        <w:rPr>
          <w:b/>
        </w:rPr>
        <w:t>Privacy</w:t>
      </w:r>
      <w:r>
        <w:rPr>
          <w:b/>
          <w:spacing w:val="-1"/>
        </w:rPr>
        <w:t xml:space="preserve"> </w:t>
      </w:r>
      <w:r>
        <w:rPr>
          <w:b/>
        </w:rPr>
        <w:t xml:space="preserve">Protection: </w:t>
      </w:r>
      <w:r>
        <w:t>Many</w:t>
      </w:r>
      <w:r>
        <w:rPr>
          <w:spacing w:val="-1"/>
        </w:rPr>
        <w:t xml:space="preserve"> </w:t>
      </w:r>
      <w:r>
        <w:t>malware</w:t>
      </w:r>
      <w:r>
        <w:rPr>
          <w:spacing w:val="-1"/>
        </w:rPr>
        <w:t xml:space="preserve"> </w:t>
      </w:r>
      <w:r>
        <w:t>apps</w:t>
      </w:r>
      <w:r>
        <w:rPr>
          <w:spacing w:val="-1"/>
        </w:rPr>
        <w:t xml:space="preserve"> </w:t>
      </w:r>
      <w:r>
        <w:t>are</w:t>
      </w:r>
      <w:r>
        <w:rPr>
          <w:spacing w:val="-1"/>
        </w:rPr>
        <w:t xml:space="preserve"> </w:t>
      </w:r>
      <w:r>
        <w:t>designed</w:t>
      </w:r>
      <w:r>
        <w:rPr>
          <w:spacing w:val="-1"/>
        </w:rPr>
        <w:t xml:space="preserve"> </w:t>
      </w:r>
      <w:r>
        <w:t>to</w:t>
      </w:r>
      <w:r>
        <w:rPr>
          <w:spacing w:val="-1"/>
        </w:rPr>
        <w:t xml:space="preserve"> </w:t>
      </w:r>
      <w:r>
        <w:t>steal</w:t>
      </w:r>
      <w:r>
        <w:rPr>
          <w:spacing w:val="-1"/>
        </w:rPr>
        <w:t xml:space="preserve"> </w:t>
      </w:r>
      <w:r>
        <w:t>personal</w:t>
      </w:r>
      <w:r>
        <w:rPr>
          <w:spacing w:val="-1"/>
        </w:rPr>
        <w:t xml:space="preserve"> </w:t>
      </w:r>
      <w:r>
        <w:t>information.</w:t>
      </w:r>
      <w:r>
        <w:rPr>
          <w:spacing w:val="28"/>
        </w:rPr>
        <w:t xml:space="preserve"> </w:t>
      </w:r>
      <w:r>
        <w:t>Contact lists</w:t>
      </w:r>
      <w:r>
        <w:rPr>
          <w:spacing w:val="-10"/>
        </w:rPr>
        <w:t xml:space="preserve"> </w:t>
      </w:r>
      <w:r>
        <w:t>and</w:t>
      </w:r>
      <w:r>
        <w:rPr>
          <w:spacing w:val="-10"/>
        </w:rPr>
        <w:t xml:space="preserve"> </w:t>
      </w:r>
      <w:r>
        <w:t>messages</w:t>
      </w:r>
      <w:r>
        <w:rPr>
          <w:spacing w:val="-10"/>
        </w:rPr>
        <w:t xml:space="preserve"> </w:t>
      </w:r>
      <w:r>
        <w:t>and</w:t>
      </w:r>
      <w:r>
        <w:rPr>
          <w:spacing w:val="-10"/>
        </w:rPr>
        <w:t xml:space="preserve"> </w:t>
      </w:r>
      <w:r>
        <w:t>photos</w:t>
      </w:r>
      <w:r>
        <w:rPr>
          <w:spacing w:val="-10"/>
        </w:rPr>
        <w:t xml:space="preserve"> </w:t>
      </w:r>
      <w:r>
        <w:t>and</w:t>
      </w:r>
      <w:r>
        <w:rPr>
          <w:spacing w:val="-10"/>
        </w:rPr>
        <w:t xml:space="preserve"> </w:t>
      </w:r>
      <w:r>
        <w:t>location</w:t>
      </w:r>
      <w:r>
        <w:rPr>
          <w:spacing w:val="-10"/>
        </w:rPr>
        <w:t xml:space="preserve"> </w:t>
      </w:r>
      <w:r>
        <w:t>data.</w:t>
      </w:r>
      <w:r>
        <w:rPr>
          <w:spacing w:val="11"/>
        </w:rPr>
        <w:t xml:space="preserve"> </w:t>
      </w:r>
      <w:r>
        <w:t>This</w:t>
      </w:r>
      <w:r>
        <w:rPr>
          <w:spacing w:val="-10"/>
        </w:rPr>
        <w:t xml:space="preserve"> </w:t>
      </w:r>
      <w:r>
        <w:t>information</w:t>
      </w:r>
      <w:r>
        <w:rPr>
          <w:spacing w:val="-10"/>
        </w:rPr>
        <w:t xml:space="preserve"> </w:t>
      </w:r>
      <w:r>
        <w:t>can</w:t>
      </w:r>
      <w:r>
        <w:rPr>
          <w:spacing w:val="-10"/>
        </w:rPr>
        <w:t xml:space="preserve"> </w:t>
      </w:r>
      <w:r>
        <w:t>be</w:t>
      </w:r>
      <w:r>
        <w:rPr>
          <w:spacing w:val="-10"/>
        </w:rPr>
        <w:t xml:space="preserve"> </w:t>
      </w:r>
      <w:r>
        <w:t>used</w:t>
      </w:r>
      <w:r>
        <w:rPr>
          <w:spacing w:val="-10"/>
        </w:rPr>
        <w:t xml:space="preserve"> </w:t>
      </w:r>
      <w:r>
        <w:t>for</w:t>
      </w:r>
      <w:r>
        <w:rPr>
          <w:spacing w:val="-10"/>
        </w:rPr>
        <w:t xml:space="preserve"> </w:t>
      </w:r>
      <w:r>
        <w:t>identity</w:t>
      </w:r>
      <w:r>
        <w:rPr>
          <w:spacing w:val="-10"/>
        </w:rPr>
        <w:t xml:space="preserve"> </w:t>
      </w:r>
      <w:r>
        <w:t xml:space="preserve">theft </w:t>
      </w:r>
      <w:bookmarkStart w:id="131" w:name="Legal Aspects"/>
      <w:bookmarkEnd w:id="131"/>
      <w:r>
        <w:t>or blackmail or stalking. Malware detection helps protect people’s privacy.</w:t>
      </w:r>
    </w:p>
    <w:p w14:paraId="4E47F33B">
      <w:pPr>
        <w:pStyle w:val="8"/>
        <w:spacing w:before="63"/>
      </w:pPr>
    </w:p>
    <w:p w14:paraId="32483B21">
      <w:pPr>
        <w:pStyle w:val="3"/>
        <w:numPr>
          <w:ilvl w:val="1"/>
          <w:numId w:val="28"/>
        </w:numPr>
        <w:tabs>
          <w:tab w:val="left" w:pos="1165"/>
        </w:tabs>
        <w:spacing w:before="0" w:after="0" w:line="240" w:lineRule="auto"/>
        <w:ind w:left="1165" w:right="0" w:hanging="717"/>
        <w:jc w:val="left"/>
      </w:pPr>
      <w:r>
        <w:t>Legal</w:t>
      </w:r>
      <w:r>
        <w:rPr>
          <w:spacing w:val="-9"/>
        </w:rPr>
        <w:t xml:space="preserve"> </w:t>
      </w:r>
      <w:r>
        <w:rPr>
          <w:spacing w:val="-2"/>
        </w:rPr>
        <w:t>Aspects</w:t>
      </w:r>
    </w:p>
    <w:p w14:paraId="2D3EA95C">
      <w:pPr>
        <w:pStyle w:val="8"/>
        <w:spacing w:before="339"/>
        <w:ind w:left="440"/>
        <w:jc w:val="both"/>
      </w:pPr>
      <w:r>
        <w:t>There</w:t>
      </w:r>
      <w:r>
        <w:rPr>
          <w:spacing w:val="-10"/>
        </w:rPr>
        <w:t xml:space="preserve"> </w:t>
      </w:r>
      <w:r>
        <w:t>are</w:t>
      </w:r>
      <w:r>
        <w:rPr>
          <w:spacing w:val="-9"/>
        </w:rPr>
        <w:t xml:space="preserve"> </w:t>
      </w:r>
      <w:r>
        <w:t>legal</w:t>
      </w:r>
      <w:r>
        <w:rPr>
          <w:spacing w:val="-9"/>
        </w:rPr>
        <w:t xml:space="preserve"> </w:t>
      </w:r>
      <w:r>
        <w:t>considerations</w:t>
      </w:r>
      <w:r>
        <w:rPr>
          <w:spacing w:val="-10"/>
        </w:rPr>
        <w:t xml:space="preserve"> </w:t>
      </w:r>
      <w:r>
        <w:t>around</w:t>
      </w:r>
      <w:r>
        <w:rPr>
          <w:spacing w:val="-9"/>
        </w:rPr>
        <w:t xml:space="preserve"> </w:t>
      </w:r>
      <w:r>
        <w:t>malware</w:t>
      </w:r>
      <w:r>
        <w:rPr>
          <w:spacing w:val="-9"/>
        </w:rPr>
        <w:t xml:space="preserve"> </w:t>
      </w:r>
      <w:r>
        <w:t>detection</w:t>
      </w:r>
      <w:r>
        <w:rPr>
          <w:spacing w:val="-10"/>
        </w:rPr>
        <w:t xml:space="preserve"> </w:t>
      </w:r>
      <w:r>
        <w:t>and</w:t>
      </w:r>
      <w:r>
        <w:rPr>
          <w:spacing w:val="-9"/>
        </w:rPr>
        <w:t xml:space="preserve"> </w:t>
      </w:r>
      <w:r>
        <w:t>security</w:t>
      </w:r>
      <w:r>
        <w:rPr>
          <w:spacing w:val="-9"/>
        </w:rPr>
        <w:t xml:space="preserve"> </w:t>
      </w:r>
      <w:r>
        <w:rPr>
          <w:spacing w:val="-2"/>
        </w:rPr>
        <w:t>research.</w:t>
      </w:r>
    </w:p>
    <w:p w14:paraId="1B851605">
      <w:pPr>
        <w:pStyle w:val="8"/>
        <w:spacing w:after="0"/>
        <w:jc w:val="both"/>
        <w:sectPr>
          <w:pgSz w:w="11910" w:h="16840"/>
          <w:pgMar w:top="940" w:right="992" w:bottom="1100" w:left="992" w:header="657" w:footer="912" w:gutter="0"/>
          <w:cols w:space="720" w:num="1"/>
        </w:sectPr>
      </w:pPr>
    </w:p>
    <w:p w14:paraId="4DD4EE8B">
      <w:pPr>
        <w:pStyle w:val="8"/>
        <w:spacing w:before="237"/>
      </w:pPr>
    </w:p>
    <w:p w14:paraId="5F2015B6">
      <w:pPr>
        <w:pStyle w:val="8"/>
        <w:spacing w:line="343" w:lineRule="auto"/>
        <w:ind w:left="448" w:right="403" w:hanging="9"/>
        <w:jc w:val="both"/>
      </w:pPr>
      <w:r>
        <w:rPr>
          <w:b/>
        </w:rPr>
        <w:t>Authorized Use:</w:t>
      </w:r>
      <w:r>
        <w:rPr>
          <w:b/>
          <w:spacing w:val="27"/>
        </w:rPr>
        <w:t xml:space="preserve"> </w:t>
      </w:r>
      <w:r>
        <w:t>Our system is designed to analyze apps that users have legitimate access to. Users should only analyze their own apps or apps they have permission to investigate.</w:t>
      </w:r>
      <w:r>
        <w:rPr>
          <w:spacing w:val="40"/>
        </w:rPr>
        <w:t xml:space="preserve"> </w:t>
      </w:r>
      <w:r>
        <w:t>Using the system to analyze apps without authorization could raise legal issues.</w:t>
      </w:r>
    </w:p>
    <w:p w14:paraId="4D22A4B7">
      <w:pPr>
        <w:pStyle w:val="8"/>
        <w:spacing w:before="182" w:line="343" w:lineRule="auto"/>
        <w:ind w:left="448" w:right="403"/>
        <w:jc w:val="both"/>
      </w:pPr>
      <w:r>
        <w:rPr>
          <w:b/>
        </w:rPr>
        <w:t>False Positives:</w:t>
      </w:r>
      <w:r>
        <w:rPr>
          <w:b/>
          <w:spacing w:val="40"/>
        </w:rPr>
        <w:t xml:space="preserve"> </w:t>
      </w:r>
      <w:r>
        <w:t>Incorrectly labeling a legitimate app as malware could harm the app devel-oper’s</w:t>
      </w:r>
      <w:r>
        <w:rPr>
          <w:spacing w:val="-3"/>
        </w:rPr>
        <w:t xml:space="preserve"> </w:t>
      </w:r>
      <w:r>
        <w:t>reputation</w:t>
      </w:r>
      <w:r>
        <w:rPr>
          <w:spacing w:val="-3"/>
        </w:rPr>
        <w:t xml:space="preserve"> </w:t>
      </w:r>
      <w:r>
        <w:t>and</w:t>
      </w:r>
      <w:r>
        <w:rPr>
          <w:spacing w:val="-3"/>
        </w:rPr>
        <w:t xml:space="preserve"> </w:t>
      </w:r>
      <w:r>
        <w:t>business.</w:t>
      </w:r>
      <w:r>
        <w:rPr>
          <w:spacing w:val="24"/>
        </w:rPr>
        <w:t xml:space="preserve"> </w:t>
      </w:r>
      <w:r>
        <w:t>We</w:t>
      </w:r>
      <w:r>
        <w:rPr>
          <w:spacing w:val="-3"/>
        </w:rPr>
        <w:t xml:space="preserve"> </w:t>
      </w:r>
      <w:r>
        <w:t>make</w:t>
      </w:r>
      <w:r>
        <w:rPr>
          <w:spacing w:val="-3"/>
        </w:rPr>
        <w:t xml:space="preserve"> </w:t>
      </w:r>
      <w:r>
        <w:t>clear</w:t>
      </w:r>
      <w:r>
        <w:rPr>
          <w:spacing w:val="-3"/>
        </w:rPr>
        <w:t xml:space="preserve"> </w:t>
      </w:r>
      <w:r>
        <w:t>that</w:t>
      </w:r>
      <w:r>
        <w:rPr>
          <w:spacing w:val="-3"/>
        </w:rPr>
        <w:t xml:space="preserve"> </w:t>
      </w:r>
      <w:r>
        <w:t>predictions</w:t>
      </w:r>
      <w:r>
        <w:rPr>
          <w:spacing w:val="-3"/>
        </w:rPr>
        <w:t xml:space="preserve"> </w:t>
      </w:r>
      <w:r>
        <w:t>are</w:t>
      </w:r>
      <w:r>
        <w:rPr>
          <w:spacing w:val="-3"/>
        </w:rPr>
        <w:t xml:space="preserve"> </w:t>
      </w:r>
      <w:r>
        <w:t>probabilistic</w:t>
      </w:r>
      <w:r>
        <w:rPr>
          <w:spacing w:val="-3"/>
        </w:rPr>
        <w:t xml:space="preserve"> </w:t>
      </w:r>
      <w:r>
        <w:t>not</w:t>
      </w:r>
      <w:r>
        <w:rPr>
          <w:spacing w:val="-3"/>
        </w:rPr>
        <w:t xml:space="preserve"> </w:t>
      </w:r>
      <w:r>
        <w:t>definitive. Users should verify results before taking action.</w:t>
      </w:r>
    </w:p>
    <w:p w14:paraId="3DEF5AF0">
      <w:pPr>
        <w:pStyle w:val="8"/>
        <w:spacing w:before="182" w:line="343" w:lineRule="auto"/>
        <w:ind w:left="439" w:right="445" w:firstLine="8"/>
        <w:jc w:val="both"/>
      </w:pPr>
      <w:r>
        <w:rPr>
          <w:b/>
        </w:rPr>
        <w:t>Data Protection:</w:t>
      </w:r>
      <w:r>
        <w:rPr>
          <w:b/>
          <w:spacing w:val="40"/>
        </w:rPr>
        <w:t xml:space="preserve"> </w:t>
      </w:r>
      <w:r>
        <w:t>Although our system doesn’t store user submissions we handle user input responsibly.</w:t>
      </w:r>
      <w:r>
        <w:rPr>
          <w:spacing w:val="7"/>
        </w:rPr>
        <w:t xml:space="preserve"> </w:t>
      </w:r>
      <w:r>
        <w:t>If</w:t>
      </w:r>
      <w:r>
        <w:rPr>
          <w:spacing w:val="-12"/>
        </w:rPr>
        <w:t xml:space="preserve"> </w:t>
      </w:r>
      <w:r>
        <w:t>deployed</w:t>
      </w:r>
      <w:r>
        <w:rPr>
          <w:spacing w:val="-12"/>
        </w:rPr>
        <w:t xml:space="preserve"> </w:t>
      </w:r>
      <w:r>
        <w:t>commercially</w:t>
      </w:r>
      <w:r>
        <w:rPr>
          <w:spacing w:val="-12"/>
        </w:rPr>
        <w:t xml:space="preserve"> </w:t>
      </w:r>
      <w:r>
        <w:t>compliance</w:t>
      </w:r>
      <w:r>
        <w:rPr>
          <w:spacing w:val="-12"/>
        </w:rPr>
        <w:t xml:space="preserve"> </w:t>
      </w:r>
      <w:r>
        <w:t>with</w:t>
      </w:r>
      <w:r>
        <w:rPr>
          <w:spacing w:val="-12"/>
        </w:rPr>
        <w:t xml:space="preserve"> </w:t>
      </w:r>
      <w:r>
        <w:t>data</w:t>
      </w:r>
      <w:r>
        <w:rPr>
          <w:spacing w:val="-12"/>
        </w:rPr>
        <w:t xml:space="preserve"> </w:t>
      </w:r>
      <w:r>
        <w:t>protection</w:t>
      </w:r>
      <w:r>
        <w:rPr>
          <w:spacing w:val="-12"/>
        </w:rPr>
        <w:t xml:space="preserve"> </w:t>
      </w:r>
      <w:r>
        <w:t>regulations</w:t>
      </w:r>
      <w:r>
        <w:rPr>
          <w:spacing w:val="-12"/>
        </w:rPr>
        <w:t xml:space="preserve"> </w:t>
      </w:r>
      <w:r>
        <w:t>like</w:t>
      </w:r>
      <w:r>
        <w:rPr>
          <w:spacing w:val="-12"/>
        </w:rPr>
        <w:t xml:space="preserve"> </w:t>
      </w:r>
      <w:r>
        <w:t>GDPR would be required.</w:t>
      </w:r>
    </w:p>
    <w:p w14:paraId="6AC92178">
      <w:pPr>
        <w:pStyle w:val="8"/>
        <w:spacing w:before="183" w:line="343" w:lineRule="auto"/>
        <w:ind w:left="448" w:right="445"/>
        <w:jc w:val="both"/>
      </w:pPr>
      <w:r>
        <w:rPr>
          <w:b/>
        </w:rPr>
        <w:t>Intellectual</w:t>
      </w:r>
      <w:r>
        <w:rPr>
          <w:b/>
          <w:spacing w:val="-2"/>
        </w:rPr>
        <w:t xml:space="preserve"> </w:t>
      </w:r>
      <w:r>
        <w:rPr>
          <w:b/>
        </w:rPr>
        <w:t xml:space="preserve">Property: </w:t>
      </w:r>
      <w:r>
        <w:t>The</w:t>
      </w:r>
      <w:r>
        <w:rPr>
          <w:spacing w:val="-2"/>
        </w:rPr>
        <w:t xml:space="preserve"> </w:t>
      </w:r>
      <w:r>
        <w:t>machine</w:t>
      </w:r>
      <w:r>
        <w:rPr>
          <w:spacing w:val="-2"/>
        </w:rPr>
        <w:t xml:space="preserve"> </w:t>
      </w:r>
      <w:r>
        <w:t>learning</w:t>
      </w:r>
      <w:r>
        <w:rPr>
          <w:spacing w:val="-2"/>
        </w:rPr>
        <w:t xml:space="preserve"> </w:t>
      </w:r>
      <w:r>
        <w:t>model</w:t>
      </w:r>
      <w:r>
        <w:rPr>
          <w:spacing w:val="-2"/>
        </w:rPr>
        <w:t xml:space="preserve"> </w:t>
      </w:r>
      <w:r>
        <w:t>is</w:t>
      </w:r>
      <w:r>
        <w:rPr>
          <w:spacing w:val="-2"/>
        </w:rPr>
        <w:t xml:space="preserve"> </w:t>
      </w:r>
      <w:r>
        <w:t>trained</w:t>
      </w:r>
      <w:r>
        <w:rPr>
          <w:spacing w:val="-2"/>
        </w:rPr>
        <w:t xml:space="preserve"> </w:t>
      </w:r>
      <w:r>
        <w:t>on</w:t>
      </w:r>
      <w:r>
        <w:rPr>
          <w:spacing w:val="-2"/>
        </w:rPr>
        <w:t xml:space="preserve"> </w:t>
      </w:r>
      <w:r>
        <w:t>publicly</w:t>
      </w:r>
      <w:r>
        <w:rPr>
          <w:spacing w:val="-2"/>
        </w:rPr>
        <w:t xml:space="preserve"> </w:t>
      </w:r>
      <w:r>
        <w:t>available</w:t>
      </w:r>
      <w:r>
        <w:rPr>
          <w:spacing w:val="-2"/>
        </w:rPr>
        <w:t xml:space="preserve"> </w:t>
      </w:r>
      <w:r>
        <w:t>data.</w:t>
      </w:r>
      <w:r>
        <w:rPr>
          <w:spacing w:val="25"/>
        </w:rPr>
        <w:t xml:space="preserve"> </w:t>
      </w:r>
      <w:r>
        <w:t>We respect the intellectual property of dataset creators and cite sources appropriately.</w:t>
      </w:r>
    </w:p>
    <w:p w14:paraId="4DB7855D">
      <w:pPr>
        <w:pStyle w:val="8"/>
        <w:spacing w:before="181" w:line="343" w:lineRule="auto"/>
        <w:ind w:left="448" w:right="406"/>
        <w:jc w:val="both"/>
      </w:pPr>
      <w:r>
        <w:rPr>
          <w:b/>
        </w:rPr>
        <w:t>Responsible</w:t>
      </w:r>
      <w:r>
        <w:rPr>
          <w:b/>
          <w:spacing w:val="-3"/>
        </w:rPr>
        <w:t xml:space="preserve"> </w:t>
      </w:r>
      <w:r>
        <w:rPr>
          <w:b/>
        </w:rPr>
        <w:t xml:space="preserve">Disclosure: </w:t>
      </w:r>
      <w:r>
        <w:t>If</w:t>
      </w:r>
      <w:r>
        <w:rPr>
          <w:spacing w:val="-2"/>
        </w:rPr>
        <w:t xml:space="preserve"> </w:t>
      </w:r>
      <w:r>
        <w:t>our</w:t>
      </w:r>
      <w:r>
        <w:rPr>
          <w:spacing w:val="-3"/>
        </w:rPr>
        <w:t xml:space="preserve"> </w:t>
      </w:r>
      <w:r>
        <w:t>system</w:t>
      </w:r>
      <w:r>
        <w:rPr>
          <w:spacing w:val="-2"/>
        </w:rPr>
        <w:t xml:space="preserve"> </w:t>
      </w:r>
      <w:r>
        <w:t>identifies</w:t>
      </w:r>
      <w:r>
        <w:rPr>
          <w:spacing w:val="-2"/>
        </w:rPr>
        <w:t xml:space="preserve"> </w:t>
      </w:r>
      <w:r>
        <w:t>previously</w:t>
      </w:r>
      <w:r>
        <w:rPr>
          <w:spacing w:val="-2"/>
        </w:rPr>
        <w:t xml:space="preserve"> </w:t>
      </w:r>
      <w:r>
        <w:t>unknown</w:t>
      </w:r>
      <w:r>
        <w:rPr>
          <w:spacing w:val="-2"/>
        </w:rPr>
        <w:t xml:space="preserve"> </w:t>
      </w:r>
      <w:r>
        <w:t>malware</w:t>
      </w:r>
      <w:r>
        <w:rPr>
          <w:spacing w:val="-2"/>
        </w:rPr>
        <w:t xml:space="preserve"> </w:t>
      </w:r>
      <w:r>
        <w:t>we</w:t>
      </w:r>
      <w:r>
        <w:rPr>
          <w:spacing w:val="-2"/>
        </w:rPr>
        <w:t xml:space="preserve"> </w:t>
      </w:r>
      <w:r>
        <w:t>would</w:t>
      </w:r>
      <w:r>
        <w:rPr>
          <w:spacing w:val="-2"/>
        </w:rPr>
        <w:t xml:space="preserve"> </w:t>
      </w:r>
      <w:r>
        <w:t>fol-low responsible disclosure practices.</w:t>
      </w:r>
      <w:r>
        <w:rPr>
          <w:spacing w:val="40"/>
        </w:rPr>
        <w:t xml:space="preserve"> </w:t>
      </w:r>
      <w:r>
        <w:t xml:space="preserve">Notifying platform operators and giving them time to </w:t>
      </w:r>
      <w:bookmarkStart w:id="132" w:name="Ethical Aspects"/>
      <w:bookmarkEnd w:id="132"/>
      <w:r>
        <w:t>respond before any public disclosure.</w:t>
      </w:r>
    </w:p>
    <w:p w14:paraId="7E90112C">
      <w:pPr>
        <w:pStyle w:val="8"/>
        <w:spacing w:before="62"/>
      </w:pPr>
    </w:p>
    <w:p w14:paraId="64EF1822">
      <w:pPr>
        <w:pStyle w:val="3"/>
        <w:numPr>
          <w:ilvl w:val="1"/>
          <w:numId w:val="28"/>
        </w:numPr>
        <w:tabs>
          <w:tab w:val="left" w:pos="1165"/>
        </w:tabs>
        <w:spacing w:before="0" w:after="0" w:line="240" w:lineRule="auto"/>
        <w:ind w:left="1165" w:right="0" w:hanging="717"/>
        <w:jc w:val="left"/>
      </w:pPr>
      <w:r>
        <w:t>Ethical</w:t>
      </w:r>
      <w:r>
        <w:rPr>
          <w:spacing w:val="-11"/>
        </w:rPr>
        <w:t xml:space="preserve"> </w:t>
      </w:r>
      <w:r>
        <w:rPr>
          <w:spacing w:val="-2"/>
        </w:rPr>
        <w:t>Aspects</w:t>
      </w:r>
    </w:p>
    <w:p w14:paraId="36517787">
      <w:pPr>
        <w:pStyle w:val="8"/>
        <w:spacing w:before="340"/>
        <w:ind w:left="448"/>
        <w:jc w:val="both"/>
      </w:pPr>
      <w:r>
        <w:t>Ethics</w:t>
      </w:r>
      <w:r>
        <w:rPr>
          <w:spacing w:val="-8"/>
        </w:rPr>
        <w:t xml:space="preserve"> </w:t>
      </w:r>
      <w:r>
        <w:t>are</w:t>
      </w:r>
      <w:r>
        <w:rPr>
          <w:spacing w:val="-8"/>
        </w:rPr>
        <w:t xml:space="preserve"> </w:t>
      </w:r>
      <w:r>
        <w:t>important</w:t>
      </w:r>
      <w:r>
        <w:rPr>
          <w:spacing w:val="-7"/>
        </w:rPr>
        <w:t xml:space="preserve"> </w:t>
      </w:r>
      <w:r>
        <w:t>in</w:t>
      </w:r>
      <w:r>
        <w:rPr>
          <w:spacing w:val="-8"/>
        </w:rPr>
        <w:t xml:space="preserve"> </w:t>
      </w:r>
      <w:r>
        <w:t>security</w:t>
      </w:r>
      <w:r>
        <w:rPr>
          <w:spacing w:val="-7"/>
        </w:rPr>
        <w:t xml:space="preserve"> </w:t>
      </w:r>
      <w:r>
        <w:rPr>
          <w:spacing w:val="-2"/>
        </w:rPr>
        <w:t>work.</w:t>
      </w:r>
    </w:p>
    <w:p w14:paraId="18B716E1">
      <w:pPr>
        <w:pStyle w:val="8"/>
        <w:spacing w:before="22"/>
      </w:pPr>
    </w:p>
    <w:p w14:paraId="1D97C3AD">
      <w:pPr>
        <w:pStyle w:val="8"/>
        <w:spacing w:before="1" w:line="343" w:lineRule="auto"/>
        <w:ind w:left="439" w:right="406" w:firstLine="8"/>
        <w:jc w:val="both"/>
      </w:pPr>
      <w:r>
        <w:rPr>
          <w:b/>
        </w:rPr>
        <w:t xml:space="preserve">Dual Use: </w:t>
      </w:r>
      <w:r>
        <w:t>Security tools can potentially be misused.</w:t>
      </w:r>
      <w:r>
        <w:rPr>
          <w:spacing w:val="39"/>
        </w:rPr>
        <w:t xml:space="preserve"> </w:t>
      </w:r>
      <w:r>
        <w:t>The same techniques for detecting mal-ware</w:t>
      </w:r>
      <w:r>
        <w:rPr>
          <w:spacing w:val="-12"/>
        </w:rPr>
        <w:t xml:space="preserve"> </w:t>
      </w:r>
      <w:r>
        <w:t>could</w:t>
      </w:r>
      <w:r>
        <w:rPr>
          <w:spacing w:val="-12"/>
        </w:rPr>
        <w:t xml:space="preserve"> </w:t>
      </w:r>
      <w:r>
        <w:t>theoretically</w:t>
      </w:r>
      <w:r>
        <w:rPr>
          <w:spacing w:val="-12"/>
        </w:rPr>
        <w:t xml:space="preserve"> </w:t>
      </w:r>
      <w:r>
        <w:t>help</w:t>
      </w:r>
      <w:r>
        <w:rPr>
          <w:spacing w:val="-12"/>
        </w:rPr>
        <w:t xml:space="preserve"> </w:t>
      </w:r>
      <w:r>
        <w:t>malware</w:t>
      </w:r>
      <w:r>
        <w:rPr>
          <w:spacing w:val="-12"/>
        </w:rPr>
        <w:t xml:space="preserve"> </w:t>
      </w:r>
      <w:r>
        <w:t>authors</w:t>
      </w:r>
      <w:r>
        <w:rPr>
          <w:spacing w:val="-12"/>
        </w:rPr>
        <w:t xml:space="preserve"> </w:t>
      </w:r>
      <w:r>
        <w:t>evade</w:t>
      </w:r>
      <w:r>
        <w:rPr>
          <w:spacing w:val="-12"/>
        </w:rPr>
        <w:t xml:space="preserve"> </w:t>
      </w:r>
      <w:r>
        <w:t>detection.</w:t>
      </w:r>
      <w:r>
        <w:rPr>
          <w:spacing w:val="12"/>
        </w:rPr>
        <w:t xml:space="preserve"> </w:t>
      </w:r>
      <w:r>
        <w:t>We</w:t>
      </w:r>
      <w:r>
        <w:rPr>
          <w:spacing w:val="-12"/>
        </w:rPr>
        <w:t xml:space="preserve"> </w:t>
      </w:r>
      <w:r>
        <w:t>believe</w:t>
      </w:r>
      <w:r>
        <w:rPr>
          <w:spacing w:val="-12"/>
        </w:rPr>
        <w:t xml:space="preserve"> </w:t>
      </w:r>
      <w:r>
        <w:t>the</w:t>
      </w:r>
      <w:r>
        <w:rPr>
          <w:spacing w:val="-12"/>
        </w:rPr>
        <w:t xml:space="preserve"> </w:t>
      </w:r>
      <w:r>
        <w:t>benefits</w:t>
      </w:r>
      <w:r>
        <w:rPr>
          <w:spacing w:val="-12"/>
        </w:rPr>
        <w:t xml:space="preserve"> </w:t>
      </w:r>
      <w:r>
        <w:t>of</w:t>
      </w:r>
      <w:r>
        <w:rPr>
          <w:spacing w:val="-12"/>
        </w:rPr>
        <w:t xml:space="preserve"> </w:t>
      </w:r>
      <w:r>
        <w:t>open security research outweigh the risks but remain mindful of this tension.</w:t>
      </w:r>
    </w:p>
    <w:p w14:paraId="37A5374E">
      <w:pPr>
        <w:pStyle w:val="8"/>
        <w:spacing w:before="182" w:line="343" w:lineRule="auto"/>
        <w:ind w:left="448" w:right="435" w:hanging="8"/>
        <w:jc w:val="both"/>
      </w:pPr>
      <w:r>
        <w:rPr>
          <w:b/>
        </w:rPr>
        <w:t xml:space="preserve">Transparency: </w:t>
      </w:r>
      <w:r>
        <w:t>We</w:t>
      </w:r>
      <w:r>
        <w:rPr>
          <w:spacing w:val="-5"/>
        </w:rPr>
        <w:t xml:space="preserve"> </w:t>
      </w:r>
      <w:r>
        <w:t>are</w:t>
      </w:r>
      <w:r>
        <w:rPr>
          <w:spacing w:val="-5"/>
        </w:rPr>
        <w:t xml:space="preserve"> </w:t>
      </w:r>
      <w:r>
        <w:t>transparent</w:t>
      </w:r>
      <w:r>
        <w:rPr>
          <w:spacing w:val="-5"/>
        </w:rPr>
        <w:t xml:space="preserve"> </w:t>
      </w:r>
      <w:r>
        <w:t>about</w:t>
      </w:r>
      <w:r>
        <w:rPr>
          <w:spacing w:val="-5"/>
        </w:rPr>
        <w:t xml:space="preserve"> </w:t>
      </w:r>
      <w:r>
        <w:t>the</w:t>
      </w:r>
      <w:r>
        <w:rPr>
          <w:spacing w:val="-5"/>
        </w:rPr>
        <w:t xml:space="preserve"> </w:t>
      </w:r>
      <w:r>
        <w:t>limitations</w:t>
      </w:r>
      <w:r>
        <w:rPr>
          <w:spacing w:val="-5"/>
        </w:rPr>
        <w:t xml:space="preserve"> </w:t>
      </w:r>
      <w:r>
        <w:t>of</w:t>
      </w:r>
      <w:r>
        <w:rPr>
          <w:spacing w:val="-5"/>
        </w:rPr>
        <w:t xml:space="preserve"> </w:t>
      </w:r>
      <w:r>
        <w:t>our</w:t>
      </w:r>
      <w:r>
        <w:rPr>
          <w:spacing w:val="-5"/>
        </w:rPr>
        <w:t xml:space="preserve"> </w:t>
      </w:r>
      <w:r>
        <w:t>system.</w:t>
      </w:r>
      <w:r>
        <w:rPr>
          <w:spacing w:val="21"/>
        </w:rPr>
        <w:t xml:space="preserve"> </w:t>
      </w:r>
      <w:r>
        <w:t>We</w:t>
      </w:r>
      <w:r>
        <w:rPr>
          <w:spacing w:val="-5"/>
        </w:rPr>
        <w:t xml:space="preserve"> </w:t>
      </w:r>
      <w:r>
        <w:t>don’t</w:t>
      </w:r>
      <w:r>
        <w:rPr>
          <w:spacing w:val="-5"/>
        </w:rPr>
        <w:t xml:space="preserve"> </w:t>
      </w:r>
      <w:r>
        <w:t>claim</w:t>
      </w:r>
      <w:r>
        <w:rPr>
          <w:spacing w:val="-5"/>
        </w:rPr>
        <w:t xml:space="preserve"> </w:t>
      </w:r>
      <w:r>
        <w:t>100% accuracy because that would be false. Users understand that predictions are probabilistic.</w:t>
      </w:r>
    </w:p>
    <w:p w14:paraId="5EDD1148">
      <w:pPr>
        <w:pStyle w:val="8"/>
        <w:spacing w:before="181" w:line="343" w:lineRule="auto"/>
        <w:ind w:left="448" w:right="444"/>
        <w:jc w:val="both"/>
      </w:pPr>
      <w:r>
        <w:rPr>
          <w:b/>
        </w:rPr>
        <w:t xml:space="preserve">Fairness: </w:t>
      </w:r>
      <w:r>
        <w:t>The model should not discriminate unfairly against certain apps or developers.</w:t>
      </w:r>
      <w:r>
        <w:rPr>
          <w:spacing w:val="30"/>
        </w:rPr>
        <w:t xml:space="preserve"> </w:t>
      </w:r>
      <w:r>
        <w:t xml:space="preserve">We tested for bias and didn’t find systematic unfairness but acknowledge this requires ongoing </w:t>
      </w:r>
      <w:r>
        <w:rPr>
          <w:spacing w:val="-2"/>
        </w:rPr>
        <w:t>attention.</w:t>
      </w:r>
    </w:p>
    <w:p w14:paraId="3D33BE5B">
      <w:pPr>
        <w:pStyle w:val="8"/>
        <w:spacing w:before="182" w:line="343" w:lineRule="auto"/>
        <w:ind w:left="447" w:right="445" w:hanging="9"/>
        <w:jc w:val="both"/>
      </w:pPr>
      <w:r>
        <w:rPr>
          <w:b/>
        </w:rPr>
        <w:t>Accountability:</w:t>
      </w:r>
      <w:r>
        <w:rPr>
          <w:b/>
          <w:spacing w:val="-15"/>
        </w:rPr>
        <w:t xml:space="preserve"> </w:t>
      </w:r>
      <w:r>
        <w:t>We</w:t>
      </w:r>
      <w:r>
        <w:rPr>
          <w:spacing w:val="-15"/>
        </w:rPr>
        <w:t xml:space="preserve"> </w:t>
      </w:r>
      <w:r>
        <w:t>take</w:t>
      </w:r>
      <w:r>
        <w:rPr>
          <w:spacing w:val="-15"/>
        </w:rPr>
        <w:t xml:space="preserve"> </w:t>
      </w:r>
      <w:r>
        <w:t>responsibility</w:t>
      </w:r>
      <w:r>
        <w:rPr>
          <w:spacing w:val="-15"/>
        </w:rPr>
        <w:t xml:space="preserve"> </w:t>
      </w:r>
      <w:r>
        <w:t>for</w:t>
      </w:r>
      <w:r>
        <w:rPr>
          <w:spacing w:val="-15"/>
        </w:rPr>
        <w:t xml:space="preserve"> </w:t>
      </w:r>
      <w:r>
        <w:t>the</w:t>
      </w:r>
      <w:r>
        <w:rPr>
          <w:spacing w:val="-15"/>
        </w:rPr>
        <w:t xml:space="preserve"> </w:t>
      </w:r>
      <w:r>
        <w:t>system</w:t>
      </w:r>
      <w:r>
        <w:rPr>
          <w:spacing w:val="-15"/>
        </w:rPr>
        <w:t xml:space="preserve"> </w:t>
      </w:r>
      <w:r>
        <w:t>we</w:t>
      </w:r>
      <w:r>
        <w:rPr>
          <w:spacing w:val="-15"/>
        </w:rPr>
        <w:t xml:space="preserve"> </w:t>
      </w:r>
      <w:r>
        <w:t>built.</w:t>
      </w:r>
      <w:r>
        <w:rPr>
          <w:spacing w:val="-7"/>
        </w:rPr>
        <w:t xml:space="preserve"> </w:t>
      </w:r>
      <w:r>
        <w:t>If</w:t>
      </w:r>
      <w:r>
        <w:rPr>
          <w:spacing w:val="-15"/>
        </w:rPr>
        <w:t xml:space="preserve"> </w:t>
      </w:r>
      <w:r>
        <w:t>it</w:t>
      </w:r>
      <w:r>
        <w:rPr>
          <w:spacing w:val="-15"/>
        </w:rPr>
        <w:t xml:space="preserve"> </w:t>
      </w:r>
      <w:r>
        <w:t>causes</w:t>
      </w:r>
      <w:r>
        <w:rPr>
          <w:spacing w:val="-15"/>
        </w:rPr>
        <w:t xml:space="preserve"> </w:t>
      </w:r>
      <w:r>
        <w:t>harm</w:t>
      </w:r>
      <w:r>
        <w:rPr>
          <w:spacing w:val="-15"/>
        </w:rPr>
        <w:t xml:space="preserve"> </w:t>
      </w:r>
      <w:r>
        <w:t>through</w:t>
      </w:r>
      <w:r>
        <w:rPr>
          <w:spacing w:val="-15"/>
        </w:rPr>
        <w:t xml:space="preserve"> </w:t>
      </w:r>
      <w:r>
        <w:t>errors or misuse we would work to address that.</w:t>
      </w:r>
    </w:p>
    <w:p w14:paraId="6F5FDB23">
      <w:pPr>
        <w:pStyle w:val="8"/>
        <w:spacing w:before="182" w:line="343" w:lineRule="auto"/>
        <w:ind w:left="447" w:right="439"/>
        <w:jc w:val="both"/>
      </w:pPr>
      <w:r>
        <w:rPr>
          <w:b/>
        </w:rPr>
        <w:t>Beneficence:</w:t>
      </w:r>
      <w:r>
        <w:rPr>
          <w:b/>
          <w:spacing w:val="40"/>
        </w:rPr>
        <w:t xml:space="preserve"> </w:t>
      </w:r>
      <w:r>
        <w:t>The primary goal is to help people protect themselves from malware.</w:t>
      </w:r>
      <w:r>
        <w:rPr>
          <w:spacing w:val="40"/>
        </w:rPr>
        <w:t xml:space="preserve"> </w:t>
      </w:r>
      <w:r>
        <w:t xml:space="preserve">Every </w:t>
      </w:r>
      <w:bookmarkStart w:id="133" w:name="Sustainability Aspects"/>
      <w:bookmarkEnd w:id="133"/>
      <w:r>
        <w:t>design decision was made with user benefit in mind.</w:t>
      </w:r>
    </w:p>
    <w:p w14:paraId="4A91FC34">
      <w:pPr>
        <w:pStyle w:val="8"/>
        <w:spacing w:after="0" w:line="343" w:lineRule="auto"/>
        <w:jc w:val="both"/>
        <w:sectPr>
          <w:pgSz w:w="11910" w:h="16840"/>
          <w:pgMar w:top="940" w:right="992" w:bottom="1100" w:left="992" w:header="657" w:footer="912" w:gutter="0"/>
          <w:cols w:space="720" w:num="1"/>
        </w:sectPr>
      </w:pPr>
    </w:p>
    <w:p w14:paraId="4080130B">
      <w:pPr>
        <w:pStyle w:val="8"/>
        <w:spacing w:before="142"/>
        <w:rPr>
          <w:sz w:val="32"/>
        </w:rPr>
      </w:pPr>
    </w:p>
    <w:p w14:paraId="27C13EB2">
      <w:pPr>
        <w:pStyle w:val="3"/>
        <w:numPr>
          <w:ilvl w:val="1"/>
          <w:numId w:val="28"/>
        </w:numPr>
        <w:tabs>
          <w:tab w:val="left" w:pos="1165"/>
        </w:tabs>
        <w:spacing w:before="1" w:after="0" w:line="240" w:lineRule="auto"/>
        <w:ind w:left="1165" w:right="0" w:hanging="717"/>
        <w:jc w:val="left"/>
      </w:pPr>
      <w:r>
        <w:t>Sustainability</w:t>
      </w:r>
      <w:r>
        <w:rPr>
          <w:spacing w:val="-20"/>
        </w:rPr>
        <w:t xml:space="preserve"> </w:t>
      </w:r>
      <w:r>
        <w:rPr>
          <w:spacing w:val="-2"/>
        </w:rPr>
        <w:t>Aspects</w:t>
      </w:r>
    </w:p>
    <w:p w14:paraId="7A984945">
      <w:pPr>
        <w:pStyle w:val="8"/>
        <w:spacing w:before="339"/>
        <w:ind w:left="448"/>
        <w:jc w:val="both"/>
      </w:pPr>
      <w:r>
        <w:t>Environmental</w:t>
      </w:r>
      <w:r>
        <w:rPr>
          <w:spacing w:val="-9"/>
        </w:rPr>
        <w:t xml:space="preserve"> </w:t>
      </w:r>
      <w:r>
        <w:t>and</w:t>
      </w:r>
      <w:r>
        <w:rPr>
          <w:spacing w:val="-9"/>
        </w:rPr>
        <w:t xml:space="preserve"> </w:t>
      </w:r>
      <w:r>
        <w:t>long</w:t>
      </w:r>
      <w:r>
        <w:rPr>
          <w:spacing w:val="-9"/>
        </w:rPr>
        <w:t xml:space="preserve"> </w:t>
      </w:r>
      <w:r>
        <w:t>term</w:t>
      </w:r>
      <w:r>
        <w:rPr>
          <w:spacing w:val="-9"/>
        </w:rPr>
        <w:t xml:space="preserve"> </w:t>
      </w:r>
      <w:r>
        <w:t>sustainability</w:t>
      </w:r>
      <w:r>
        <w:rPr>
          <w:spacing w:val="-9"/>
        </w:rPr>
        <w:t xml:space="preserve"> </w:t>
      </w:r>
      <w:r>
        <w:rPr>
          <w:spacing w:val="-2"/>
        </w:rPr>
        <w:t>matter.</w:t>
      </w:r>
    </w:p>
    <w:p w14:paraId="4F07AEEC">
      <w:pPr>
        <w:pStyle w:val="8"/>
        <w:spacing w:before="23"/>
      </w:pPr>
    </w:p>
    <w:p w14:paraId="24B4C966">
      <w:pPr>
        <w:pStyle w:val="8"/>
        <w:spacing w:line="343" w:lineRule="auto"/>
        <w:ind w:left="448" w:right="405"/>
        <w:jc w:val="both"/>
      </w:pPr>
      <w:r>
        <w:rPr>
          <w:b/>
        </w:rPr>
        <w:t>Computational</w:t>
      </w:r>
      <w:r>
        <w:rPr>
          <w:b/>
          <w:spacing w:val="-8"/>
        </w:rPr>
        <w:t xml:space="preserve"> </w:t>
      </w:r>
      <w:r>
        <w:rPr>
          <w:b/>
        </w:rPr>
        <w:t xml:space="preserve">Efficiency: </w:t>
      </w:r>
      <w:r>
        <w:t>Our</w:t>
      </w:r>
      <w:r>
        <w:rPr>
          <w:spacing w:val="-8"/>
        </w:rPr>
        <w:t xml:space="preserve"> </w:t>
      </w:r>
      <w:r>
        <w:t>approach</w:t>
      </w:r>
      <w:r>
        <w:rPr>
          <w:spacing w:val="-8"/>
        </w:rPr>
        <w:t xml:space="preserve"> </w:t>
      </w:r>
      <w:r>
        <w:t>using</w:t>
      </w:r>
      <w:r>
        <w:rPr>
          <w:spacing w:val="-8"/>
        </w:rPr>
        <w:t xml:space="preserve"> </w:t>
      </w:r>
      <w:r>
        <w:t>metadata</w:t>
      </w:r>
      <w:r>
        <w:rPr>
          <w:spacing w:val="-8"/>
        </w:rPr>
        <w:t xml:space="preserve"> </w:t>
      </w:r>
      <w:r>
        <w:t>and</w:t>
      </w:r>
      <w:r>
        <w:rPr>
          <w:spacing w:val="-8"/>
        </w:rPr>
        <w:t xml:space="preserve"> </w:t>
      </w:r>
      <w:r>
        <w:t>Random</w:t>
      </w:r>
      <w:r>
        <w:rPr>
          <w:spacing w:val="-8"/>
        </w:rPr>
        <w:t xml:space="preserve"> </w:t>
      </w:r>
      <w:r>
        <w:t>Forest</w:t>
      </w:r>
      <w:r>
        <w:rPr>
          <w:spacing w:val="-8"/>
        </w:rPr>
        <w:t xml:space="preserve"> </w:t>
      </w:r>
      <w:r>
        <w:t>is</w:t>
      </w:r>
      <w:r>
        <w:rPr>
          <w:spacing w:val="-8"/>
        </w:rPr>
        <w:t xml:space="preserve"> </w:t>
      </w:r>
      <w:r>
        <w:t>computation-ally lightweight compared to deep learning or dynamic analysis.</w:t>
      </w:r>
      <w:r>
        <w:rPr>
          <w:spacing w:val="40"/>
        </w:rPr>
        <w:t xml:space="preserve"> </w:t>
      </w:r>
      <w:r>
        <w:t>This means lower energy consumption for equivalent functionality. Servers running our system use less power.</w:t>
      </w:r>
    </w:p>
    <w:p w14:paraId="6059B419">
      <w:pPr>
        <w:pStyle w:val="8"/>
        <w:spacing w:before="182" w:line="343" w:lineRule="auto"/>
        <w:ind w:left="448" w:right="406"/>
        <w:jc w:val="both"/>
      </w:pPr>
      <w:r>
        <w:rPr>
          <w:b/>
        </w:rPr>
        <w:t xml:space="preserve">Resource Usage: </w:t>
      </w:r>
      <w:r>
        <w:t>The system runs efficiently on modest hardware.</w:t>
      </w:r>
      <w:r>
        <w:rPr>
          <w:spacing w:val="40"/>
        </w:rPr>
        <w:t xml:space="preserve"> </w:t>
      </w:r>
      <w:r>
        <w:t>No specialized GPUs re-quired.</w:t>
      </w:r>
      <w:r>
        <w:rPr>
          <w:spacing w:val="15"/>
        </w:rPr>
        <w:t xml:space="preserve"> </w:t>
      </w:r>
      <w:r>
        <w:t>This</w:t>
      </w:r>
      <w:r>
        <w:rPr>
          <w:spacing w:val="-7"/>
        </w:rPr>
        <w:t xml:space="preserve"> </w:t>
      </w:r>
      <w:r>
        <w:t>makes</w:t>
      </w:r>
      <w:r>
        <w:rPr>
          <w:spacing w:val="-7"/>
        </w:rPr>
        <w:t xml:space="preserve"> </w:t>
      </w:r>
      <w:r>
        <w:t>it</w:t>
      </w:r>
      <w:r>
        <w:rPr>
          <w:spacing w:val="-7"/>
        </w:rPr>
        <w:t xml:space="preserve"> </w:t>
      </w:r>
      <w:r>
        <w:t>accessible</w:t>
      </w:r>
      <w:r>
        <w:rPr>
          <w:spacing w:val="-7"/>
        </w:rPr>
        <w:t xml:space="preserve"> </w:t>
      </w:r>
      <w:r>
        <w:t>to</w:t>
      </w:r>
      <w:r>
        <w:rPr>
          <w:spacing w:val="-7"/>
        </w:rPr>
        <w:t xml:space="preserve"> </w:t>
      </w:r>
      <w:r>
        <w:t>organizations</w:t>
      </w:r>
      <w:r>
        <w:rPr>
          <w:spacing w:val="-7"/>
        </w:rPr>
        <w:t xml:space="preserve"> </w:t>
      </w:r>
      <w:r>
        <w:t>without</w:t>
      </w:r>
      <w:r>
        <w:rPr>
          <w:spacing w:val="-7"/>
        </w:rPr>
        <w:t xml:space="preserve"> </w:t>
      </w:r>
      <w:r>
        <w:t>large</w:t>
      </w:r>
      <w:r>
        <w:rPr>
          <w:spacing w:val="-7"/>
        </w:rPr>
        <w:t xml:space="preserve"> </w:t>
      </w:r>
      <w:r>
        <w:t>computing</w:t>
      </w:r>
      <w:r>
        <w:rPr>
          <w:spacing w:val="-7"/>
        </w:rPr>
        <w:t xml:space="preserve"> </w:t>
      </w:r>
      <w:r>
        <w:t>budgets</w:t>
      </w:r>
      <w:r>
        <w:rPr>
          <w:spacing w:val="-7"/>
        </w:rPr>
        <w:t xml:space="preserve"> </w:t>
      </w:r>
      <w:r>
        <w:t>and</w:t>
      </w:r>
      <w:r>
        <w:rPr>
          <w:spacing w:val="-7"/>
        </w:rPr>
        <w:t xml:space="preserve"> </w:t>
      </w:r>
      <w:r>
        <w:t>reduces electronic waste from unnecessary hardware upgrades.</w:t>
      </w:r>
    </w:p>
    <w:p w14:paraId="5F7E4C56">
      <w:pPr>
        <w:pStyle w:val="8"/>
        <w:spacing w:before="182" w:line="343" w:lineRule="auto"/>
        <w:ind w:left="448" w:right="446"/>
        <w:jc w:val="both"/>
      </w:pPr>
      <w:r>
        <w:rPr>
          <w:b/>
        </w:rPr>
        <w:t xml:space="preserve">Maintainability: </w:t>
      </w:r>
      <w:r>
        <w:t>The</w:t>
      </w:r>
      <w:r>
        <w:rPr>
          <w:spacing w:val="-12"/>
        </w:rPr>
        <w:t xml:space="preserve"> </w:t>
      </w:r>
      <w:r>
        <w:t>code</w:t>
      </w:r>
      <w:r>
        <w:rPr>
          <w:spacing w:val="-12"/>
        </w:rPr>
        <w:t xml:space="preserve"> </w:t>
      </w:r>
      <w:r>
        <w:t>is</w:t>
      </w:r>
      <w:r>
        <w:rPr>
          <w:spacing w:val="-12"/>
        </w:rPr>
        <w:t xml:space="preserve"> </w:t>
      </w:r>
      <w:r>
        <w:t>well</w:t>
      </w:r>
      <w:r>
        <w:rPr>
          <w:spacing w:val="-12"/>
        </w:rPr>
        <w:t xml:space="preserve"> </w:t>
      </w:r>
      <w:r>
        <w:t>documented</w:t>
      </w:r>
      <w:r>
        <w:rPr>
          <w:spacing w:val="-12"/>
        </w:rPr>
        <w:t xml:space="preserve"> </w:t>
      </w:r>
      <w:r>
        <w:t>and</w:t>
      </w:r>
      <w:r>
        <w:rPr>
          <w:spacing w:val="-11"/>
        </w:rPr>
        <w:t xml:space="preserve"> </w:t>
      </w:r>
      <w:r>
        <w:t>uses</w:t>
      </w:r>
      <w:r>
        <w:rPr>
          <w:spacing w:val="-12"/>
        </w:rPr>
        <w:t xml:space="preserve"> </w:t>
      </w:r>
      <w:r>
        <w:t>standard</w:t>
      </w:r>
      <w:r>
        <w:rPr>
          <w:spacing w:val="-12"/>
        </w:rPr>
        <w:t xml:space="preserve"> </w:t>
      </w:r>
      <w:r>
        <w:t>libraries.</w:t>
      </w:r>
      <w:r>
        <w:rPr>
          <w:spacing w:val="10"/>
        </w:rPr>
        <w:t xml:space="preserve"> </w:t>
      </w:r>
      <w:r>
        <w:t>Future</w:t>
      </w:r>
      <w:r>
        <w:rPr>
          <w:spacing w:val="-12"/>
        </w:rPr>
        <w:t xml:space="preserve"> </w:t>
      </w:r>
      <w:r>
        <w:t>maintainers can understand and update it. This extends the useful life of the software.</w:t>
      </w:r>
    </w:p>
    <w:p w14:paraId="2439F698">
      <w:pPr>
        <w:pStyle w:val="8"/>
        <w:spacing w:before="182" w:line="343" w:lineRule="auto"/>
        <w:ind w:left="448" w:right="445" w:hanging="9"/>
        <w:jc w:val="both"/>
      </w:pPr>
      <w:r>
        <w:rPr>
          <w:b/>
        </w:rPr>
        <w:t xml:space="preserve">Adaptability: </w:t>
      </w:r>
      <w:r>
        <w:t>The model can be retrained on new data as malware evolves.</w:t>
      </w:r>
      <w:r>
        <w:rPr>
          <w:spacing w:val="34"/>
        </w:rPr>
        <w:t xml:space="preserve"> </w:t>
      </w:r>
      <w:r>
        <w:t>This extends the system’s relevance over time rather than becoming obsolete quickly.</w:t>
      </w:r>
    </w:p>
    <w:p w14:paraId="7994BAB2">
      <w:pPr>
        <w:pStyle w:val="8"/>
        <w:spacing w:before="181" w:line="343" w:lineRule="auto"/>
        <w:ind w:left="448" w:right="445"/>
        <w:jc w:val="both"/>
      </w:pPr>
      <w:r>
        <w:rPr>
          <w:b/>
        </w:rPr>
        <w:t>Open</w:t>
      </w:r>
      <w:r>
        <w:rPr>
          <w:b/>
          <w:spacing w:val="-6"/>
        </w:rPr>
        <w:t xml:space="preserve"> </w:t>
      </w:r>
      <w:r>
        <w:rPr>
          <w:b/>
        </w:rPr>
        <w:t>Source</w:t>
      </w:r>
      <w:r>
        <w:rPr>
          <w:b/>
          <w:spacing w:val="-6"/>
        </w:rPr>
        <w:t xml:space="preserve"> </w:t>
      </w:r>
      <w:r>
        <w:rPr>
          <w:b/>
        </w:rPr>
        <w:t xml:space="preserve">Potential: </w:t>
      </w:r>
      <w:r>
        <w:t>If</w:t>
      </w:r>
      <w:r>
        <w:rPr>
          <w:spacing w:val="-6"/>
        </w:rPr>
        <w:t xml:space="preserve"> </w:t>
      </w:r>
      <w:r>
        <w:t>released</w:t>
      </w:r>
      <w:r>
        <w:rPr>
          <w:spacing w:val="-6"/>
        </w:rPr>
        <w:t xml:space="preserve"> </w:t>
      </w:r>
      <w:r>
        <w:t>as</w:t>
      </w:r>
      <w:r>
        <w:rPr>
          <w:spacing w:val="-6"/>
        </w:rPr>
        <w:t xml:space="preserve"> </w:t>
      </w:r>
      <w:r>
        <w:t>open</w:t>
      </w:r>
      <w:r>
        <w:rPr>
          <w:spacing w:val="-6"/>
        </w:rPr>
        <w:t xml:space="preserve"> </w:t>
      </w:r>
      <w:r>
        <w:t>source</w:t>
      </w:r>
      <w:r>
        <w:rPr>
          <w:spacing w:val="-6"/>
        </w:rPr>
        <w:t xml:space="preserve"> </w:t>
      </w:r>
      <w:r>
        <w:t>the</w:t>
      </w:r>
      <w:r>
        <w:rPr>
          <w:spacing w:val="-6"/>
        </w:rPr>
        <w:t xml:space="preserve"> </w:t>
      </w:r>
      <w:r>
        <w:t>work</w:t>
      </w:r>
      <w:r>
        <w:rPr>
          <w:spacing w:val="-6"/>
        </w:rPr>
        <w:t xml:space="preserve"> </w:t>
      </w:r>
      <w:r>
        <w:t>can</w:t>
      </w:r>
      <w:r>
        <w:rPr>
          <w:spacing w:val="-6"/>
        </w:rPr>
        <w:t xml:space="preserve"> </w:t>
      </w:r>
      <w:r>
        <w:t>be</w:t>
      </w:r>
      <w:r>
        <w:rPr>
          <w:spacing w:val="-6"/>
        </w:rPr>
        <w:t xml:space="preserve"> </w:t>
      </w:r>
      <w:r>
        <w:t>built</w:t>
      </w:r>
      <w:r>
        <w:rPr>
          <w:spacing w:val="-6"/>
        </w:rPr>
        <w:t xml:space="preserve"> </w:t>
      </w:r>
      <w:r>
        <w:t>upon</w:t>
      </w:r>
      <w:r>
        <w:rPr>
          <w:spacing w:val="-6"/>
        </w:rPr>
        <w:t xml:space="preserve"> </w:t>
      </w:r>
      <w:r>
        <w:t>by</w:t>
      </w:r>
      <w:r>
        <w:rPr>
          <w:spacing w:val="-6"/>
        </w:rPr>
        <w:t xml:space="preserve"> </w:t>
      </w:r>
      <w:r>
        <w:t xml:space="preserve">others. This </w:t>
      </w:r>
      <w:bookmarkStart w:id="134" w:name="Safety Aspects"/>
      <w:bookmarkEnd w:id="134"/>
      <w:r>
        <w:t>multiplies the positive impact beyond what we could achieve alone.</w:t>
      </w:r>
    </w:p>
    <w:p w14:paraId="4CF0981A">
      <w:pPr>
        <w:pStyle w:val="8"/>
        <w:spacing w:before="61"/>
      </w:pPr>
    </w:p>
    <w:p w14:paraId="59E74A2F">
      <w:pPr>
        <w:pStyle w:val="3"/>
        <w:numPr>
          <w:ilvl w:val="1"/>
          <w:numId w:val="28"/>
        </w:numPr>
        <w:tabs>
          <w:tab w:val="left" w:pos="1165"/>
        </w:tabs>
        <w:spacing w:before="0" w:after="0" w:line="240" w:lineRule="auto"/>
        <w:ind w:left="1165" w:right="0" w:hanging="717"/>
        <w:jc w:val="left"/>
      </w:pPr>
      <w:r>
        <w:t>Safety</w:t>
      </w:r>
      <w:r>
        <w:rPr>
          <w:spacing w:val="-10"/>
        </w:rPr>
        <w:t xml:space="preserve"> </w:t>
      </w:r>
      <w:r>
        <w:rPr>
          <w:spacing w:val="-2"/>
        </w:rPr>
        <w:t>Aspects</w:t>
      </w:r>
    </w:p>
    <w:p w14:paraId="39714B20">
      <w:pPr>
        <w:pStyle w:val="8"/>
        <w:spacing w:before="340"/>
        <w:ind w:left="448"/>
        <w:jc w:val="both"/>
      </w:pPr>
      <w:r>
        <w:t>Safety</w:t>
      </w:r>
      <w:r>
        <w:rPr>
          <w:spacing w:val="-8"/>
        </w:rPr>
        <w:t xml:space="preserve"> </w:t>
      </w:r>
      <w:r>
        <w:t>of</w:t>
      </w:r>
      <w:r>
        <w:rPr>
          <w:spacing w:val="-7"/>
        </w:rPr>
        <w:t xml:space="preserve"> </w:t>
      </w:r>
      <w:r>
        <w:t>users</w:t>
      </w:r>
      <w:r>
        <w:rPr>
          <w:spacing w:val="-7"/>
        </w:rPr>
        <w:t xml:space="preserve"> </w:t>
      </w:r>
      <w:r>
        <w:t>and</w:t>
      </w:r>
      <w:r>
        <w:rPr>
          <w:spacing w:val="-7"/>
        </w:rPr>
        <w:t xml:space="preserve"> </w:t>
      </w:r>
      <w:r>
        <w:t>systems</w:t>
      </w:r>
      <w:r>
        <w:rPr>
          <w:spacing w:val="-7"/>
        </w:rPr>
        <w:t xml:space="preserve"> </w:t>
      </w:r>
      <w:r>
        <w:t>is</w:t>
      </w:r>
      <w:r>
        <w:rPr>
          <w:spacing w:val="-7"/>
        </w:rPr>
        <w:t xml:space="preserve"> </w:t>
      </w:r>
      <w:r>
        <w:rPr>
          <w:spacing w:val="-2"/>
        </w:rPr>
        <w:t>paramount.</w:t>
      </w:r>
    </w:p>
    <w:p w14:paraId="24E5D6FA">
      <w:pPr>
        <w:pStyle w:val="8"/>
        <w:spacing w:before="23"/>
      </w:pPr>
    </w:p>
    <w:p w14:paraId="117BA2EC">
      <w:pPr>
        <w:pStyle w:val="8"/>
        <w:spacing w:line="343" w:lineRule="auto"/>
        <w:ind w:left="448"/>
      </w:pPr>
      <w:r>
        <w:rPr>
          <w:b/>
        </w:rPr>
        <w:t>No</w:t>
      </w:r>
      <w:r>
        <w:rPr>
          <w:b/>
          <w:spacing w:val="-14"/>
        </w:rPr>
        <w:t xml:space="preserve"> </w:t>
      </w:r>
      <w:r>
        <w:rPr>
          <w:b/>
        </w:rPr>
        <w:t>Harm:</w:t>
      </w:r>
      <w:r>
        <w:rPr>
          <w:b/>
          <w:spacing w:val="10"/>
        </w:rPr>
        <w:t xml:space="preserve"> </w:t>
      </w:r>
      <w:r>
        <w:t>The</w:t>
      </w:r>
      <w:r>
        <w:rPr>
          <w:spacing w:val="-14"/>
        </w:rPr>
        <w:t xml:space="preserve"> </w:t>
      </w:r>
      <w:r>
        <w:t>system</w:t>
      </w:r>
      <w:r>
        <w:rPr>
          <w:spacing w:val="-14"/>
        </w:rPr>
        <w:t xml:space="preserve"> </w:t>
      </w:r>
      <w:r>
        <w:t>only</w:t>
      </w:r>
      <w:r>
        <w:rPr>
          <w:spacing w:val="-14"/>
        </w:rPr>
        <w:t xml:space="preserve"> </w:t>
      </w:r>
      <w:r>
        <w:t>analyzes</w:t>
      </w:r>
      <w:r>
        <w:rPr>
          <w:spacing w:val="-14"/>
        </w:rPr>
        <w:t xml:space="preserve"> </w:t>
      </w:r>
      <w:r>
        <w:t>metadata.</w:t>
      </w:r>
      <w:r>
        <w:rPr>
          <w:spacing w:val="11"/>
        </w:rPr>
        <w:t xml:space="preserve"> </w:t>
      </w:r>
      <w:r>
        <w:t>It</w:t>
      </w:r>
      <w:r>
        <w:rPr>
          <w:spacing w:val="-14"/>
        </w:rPr>
        <w:t xml:space="preserve"> </w:t>
      </w:r>
      <w:r>
        <w:t>does</w:t>
      </w:r>
      <w:r>
        <w:rPr>
          <w:spacing w:val="-14"/>
        </w:rPr>
        <w:t xml:space="preserve"> </w:t>
      </w:r>
      <w:r>
        <w:t>not</w:t>
      </w:r>
      <w:r>
        <w:rPr>
          <w:spacing w:val="-14"/>
        </w:rPr>
        <w:t xml:space="preserve"> </w:t>
      </w:r>
      <w:r>
        <w:t>execute</w:t>
      </w:r>
      <w:r>
        <w:rPr>
          <w:spacing w:val="-14"/>
        </w:rPr>
        <w:t xml:space="preserve"> </w:t>
      </w:r>
      <w:r>
        <w:t>apps</w:t>
      </w:r>
      <w:r>
        <w:rPr>
          <w:spacing w:val="-14"/>
        </w:rPr>
        <w:t xml:space="preserve"> </w:t>
      </w:r>
      <w:r>
        <w:t>or</w:t>
      </w:r>
      <w:r>
        <w:rPr>
          <w:spacing w:val="-14"/>
        </w:rPr>
        <w:t xml:space="preserve"> </w:t>
      </w:r>
      <w:r>
        <w:t>interact</w:t>
      </w:r>
      <w:r>
        <w:rPr>
          <w:spacing w:val="-14"/>
        </w:rPr>
        <w:t xml:space="preserve"> </w:t>
      </w:r>
      <w:r>
        <w:t>with</w:t>
      </w:r>
      <w:r>
        <w:rPr>
          <w:spacing w:val="-14"/>
        </w:rPr>
        <w:t xml:space="preserve"> </w:t>
      </w:r>
      <w:r>
        <w:t>device systems. There is no risk of the analysis process itself causing harm.</w:t>
      </w:r>
    </w:p>
    <w:p w14:paraId="7E3B2C2A">
      <w:pPr>
        <w:pStyle w:val="8"/>
        <w:spacing w:before="181" w:line="343" w:lineRule="auto"/>
        <w:ind w:left="448" w:right="146"/>
      </w:pPr>
      <w:r>
        <w:rPr>
          <w:b/>
        </w:rPr>
        <w:t>Fail</w:t>
      </w:r>
      <w:r>
        <w:rPr>
          <w:b/>
          <w:spacing w:val="-11"/>
        </w:rPr>
        <w:t xml:space="preserve"> </w:t>
      </w:r>
      <w:r>
        <w:rPr>
          <w:b/>
        </w:rPr>
        <w:t>Safe:</w:t>
      </w:r>
      <w:r>
        <w:rPr>
          <w:b/>
          <w:spacing w:val="10"/>
        </w:rPr>
        <w:t xml:space="preserve"> </w:t>
      </w:r>
      <w:r>
        <w:t>If</w:t>
      </w:r>
      <w:r>
        <w:rPr>
          <w:spacing w:val="-11"/>
        </w:rPr>
        <w:t xml:space="preserve"> </w:t>
      </w:r>
      <w:r>
        <w:t>the</w:t>
      </w:r>
      <w:r>
        <w:rPr>
          <w:spacing w:val="-11"/>
        </w:rPr>
        <w:t xml:space="preserve"> </w:t>
      </w:r>
      <w:r>
        <w:t>system</w:t>
      </w:r>
      <w:r>
        <w:rPr>
          <w:spacing w:val="-11"/>
        </w:rPr>
        <w:t xml:space="preserve"> </w:t>
      </w:r>
      <w:r>
        <w:t>encounters</w:t>
      </w:r>
      <w:r>
        <w:rPr>
          <w:spacing w:val="-11"/>
        </w:rPr>
        <w:t xml:space="preserve"> </w:t>
      </w:r>
      <w:r>
        <w:t>an</w:t>
      </w:r>
      <w:r>
        <w:rPr>
          <w:spacing w:val="-11"/>
        </w:rPr>
        <w:t xml:space="preserve"> </w:t>
      </w:r>
      <w:r>
        <w:t>error</w:t>
      </w:r>
      <w:r>
        <w:rPr>
          <w:spacing w:val="-11"/>
        </w:rPr>
        <w:t xml:space="preserve"> </w:t>
      </w:r>
      <w:r>
        <w:t>it</w:t>
      </w:r>
      <w:r>
        <w:rPr>
          <w:spacing w:val="-11"/>
        </w:rPr>
        <w:t xml:space="preserve"> </w:t>
      </w:r>
      <w:r>
        <w:t>fails</w:t>
      </w:r>
      <w:r>
        <w:rPr>
          <w:spacing w:val="-11"/>
        </w:rPr>
        <w:t xml:space="preserve"> </w:t>
      </w:r>
      <w:r>
        <w:t>safely.</w:t>
      </w:r>
      <w:r>
        <w:rPr>
          <w:spacing w:val="11"/>
        </w:rPr>
        <w:t xml:space="preserve"> </w:t>
      </w:r>
      <w:r>
        <w:t>Errors</w:t>
      </w:r>
      <w:r>
        <w:rPr>
          <w:spacing w:val="-11"/>
        </w:rPr>
        <w:t xml:space="preserve"> </w:t>
      </w:r>
      <w:r>
        <w:t>result</w:t>
      </w:r>
      <w:r>
        <w:rPr>
          <w:spacing w:val="-11"/>
        </w:rPr>
        <w:t xml:space="preserve"> </w:t>
      </w:r>
      <w:r>
        <w:t>in</w:t>
      </w:r>
      <w:r>
        <w:rPr>
          <w:spacing w:val="-11"/>
        </w:rPr>
        <w:t xml:space="preserve"> </w:t>
      </w:r>
      <w:r>
        <w:t>helpful</w:t>
      </w:r>
      <w:r>
        <w:rPr>
          <w:spacing w:val="-11"/>
        </w:rPr>
        <w:t xml:space="preserve"> </w:t>
      </w:r>
      <w:r>
        <w:t>messages</w:t>
      </w:r>
      <w:r>
        <w:rPr>
          <w:spacing w:val="-11"/>
        </w:rPr>
        <w:t xml:space="preserve"> </w:t>
      </w:r>
      <w:r>
        <w:t>not crashes or data loss.</w:t>
      </w:r>
    </w:p>
    <w:p w14:paraId="24B11B48">
      <w:pPr>
        <w:pStyle w:val="8"/>
        <w:spacing w:before="181" w:line="343" w:lineRule="auto"/>
        <w:ind w:left="448" w:right="333"/>
      </w:pPr>
      <w:r>
        <w:rPr>
          <w:b/>
        </w:rPr>
        <w:t>User Control:</w:t>
      </w:r>
      <w:r>
        <w:rPr>
          <w:b/>
          <w:spacing w:val="25"/>
        </w:rPr>
        <w:t xml:space="preserve"> </w:t>
      </w:r>
      <w:r>
        <w:t>Users decide what to analyze and what to do with results.</w:t>
      </w:r>
      <w:r>
        <w:rPr>
          <w:spacing w:val="31"/>
        </w:rPr>
        <w:t xml:space="preserve"> </w:t>
      </w:r>
      <w:r>
        <w:t>The system doesn’t take automatic action. This keeps humans in control of security decisions.</w:t>
      </w:r>
    </w:p>
    <w:p w14:paraId="1888850B">
      <w:pPr>
        <w:pStyle w:val="8"/>
        <w:spacing w:before="182" w:line="343" w:lineRule="auto"/>
        <w:ind w:left="448"/>
      </w:pPr>
      <w:r>
        <w:rPr>
          <w:b/>
        </w:rPr>
        <w:t>No Sensitive Data Collection:</w:t>
      </w:r>
      <w:r>
        <w:rPr>
          <w:b/>
          <w:spacing w:val="40"/>
        </w:rPr>
        <w:t xml:space="preserve"> </w:t>
      </w:r>
      <w:r>
        <w:t>The system doesn’t collect or store sensitive user data.</w:t>
      </w:r>
      <w:r>
        <w:rPr>
          <w:spacing w:val="40"/>
        </w:rPr>
        <w:t xml:space="preserve"> </w:t>
      </w:r>
      <w:r>
        <w:t>App metadata is processed and results returned but nothing is retained.</w:t>
      </w:r>
    </w:p>
    <w:p w14:paraId="32E7337A">
      <w:pPr>
        <w:pStyle w:val="8"/>
        <w:spacing w:before="181" w:line="343" w:lineRule="auto"/>
        <w:ind w:left="448" w:right="146"/>
      </w:pPr>
      <w:r>
        <w:rPr>
          <w:b/>
        </w:rPr>
        <w:t>Secure Implementation:</w:t>
      </w:r>
      <w:r>
        <w:rPr>
          <w:b/>
          <w:spacing w:val="27"/>
        </w:rPr>
        <w:t xml:space="preserve"> </w:t>
      </w:r>
      <w:r>
        <w:t>The web application follows security best practices.</w:t>
      </w:r>
      <w:r>
        <w:rPr>
          <w:spacing w:val="35"/>
        </w:rPr>
        <w:t xml:space="preserve"> </w:t>
      </w:r>
      <w:r>
        <w:t>Input sanitiza-tion to prevent injection attacks. HTTPS for encrypted communication if deployed publicly.</w:t>
      </w:r>
    </w:p>
    <w:p w14:paraId="40B02F23">
      <w:pPr>
        <w:pStyle w:val="8"/>
        <w:spacing w:before="181" w:line="343" w:lineRule="auto"/>
        <w:ind w:left="448"/>
      </w:pPr>
      <w:r>
        <w:rPr>
          <w:b/>
        </w:rPr>
        <w:t>Limitations Disclosure:</w:t>
      </w:r>
      <w:r>
        <w:rPr>
          <w:b/>
          <w:spacing w:val="26"/>
        </w:rPr>
        <w:t xml:space="preserve"> </w:t>
      </w:r>
      <w:r>
        <w:t>We clearly communicate what the system can and cannot do.</w:t>
      </w:r>
      <w:r>
        <w:rPr>
          <w:spacing w:val="33"/>
        </w:rPr>
        <w:t xml:space="preserve"> </w:t>
      </w:r>
      <w:r>
        <w:t>Users understand not to rely on it as the sole security measure.</w:t>
      </w:r>
    </w:p>
    <w:p w14:paraId="71CD4115">
      <w:pPr>
        <w:pStyle w:val="8"/>
        <w:spacing w:after="0" w:line="343" w:lineRule="auto"/>
        <w:sectPr>
          <w:pgSz w:w="11910" w:h="16840"/>
          <w:pgMar w:top="940" w:right="992" w:bottom="1100" w:left="992" w:header="657" w:footer="912" w:gutter="0"/>
          <w:cols w:space="720" w:num="1"/>
        </w:sectPr>
      </w:pPr>
    </w:p>
    <w:p w14:paraId="78445361">
      <w:pPr>
        <w:pStyle w:val="8"/>
        <w:spacing w:before="237"/>
      </w:pPr>
    </w:p>
    <w:p w14:paraId="64A1F798">
      <w:pPr>
        <w:pStyle w:val="8"/>
        <w:spacing w:line="343" w:lineRule="auto"/>
        <w:ind w:left="448" w:right="146"/>
      </w:pPr>
      <w:r>
        <w:t>In summary we designed this system with careful attention to its broader impacts beyond just technical performance. Security tools carry responsibility and we take that seriously.</w:t>
      </w:r>
    </w:p>
    <w:p w14:paraId="44C44654">
      <w:pPr>
        <w:pStyle w:val="8"/>
        <w:spacing w:after="0" w:line="343" w:lineRule="auto"/>
        <w:sectPr>
          <w:pgSz w:w="11910" w:h="16840"/>
          <w:pgMar w:top="940" w:right="992" w:bottom="1100" w:left="992" w:header="657" w:footer="912" w:gutter="0"/>
          <w:cols w:space="720" w:num="1"/>
        </w:sectPr>
      </w:pPr>
    </w:p>
    <w:p w14:paraId="1632F0D4">
      <w:pPr>
        <w:pStyle w:val="8"/>
        <w:rPr>
          <w:sz w:val="36"/>
        </w:rPr>
      </w:pPr>
    </w:p>
    <w:p w14:paraId="0740FEC1">
      <w:pPr>
        <w:pStyle w:val="8"/>
        <w:rPr>
          <w:sz w:val="36"/>
        </w:rPr>
      </w:pPr>
    </w:p>
    <w:p w14:paraId="289F0DB0">
      <w:pPr>
        <w:pStyle w:val="8"/>
        <w:rPr>
          <w:sz w:val="36"/>
        </w:rPr>
      </w:pPr>
    </w:p>
    <w:p w14:paraId="305CE6BC">
      <w:pPr>
        <w:pStyle w:val="8"/>
        <w:rPr>
          <w:sz w:val="36"/>
        </w:rPr>
      </w:pPr>
    </w:p>
    <w:p w14:paraId="37E63ADE">
      <w:pPr>
        <w:pStyle w:val="8"/>
        <w:spacing w:before="1"/>
        <w:rPr>
          <w:sz w:val="36"/>
        </w:rPr>
      </w:pPr>
    </w:p>
    <w:p w14:paraId="63782E9F">
      <w:pPr>
        <w:pStyle w:val="2"/>
        <w:spacing w:line="621" w:lineRule="auto"/>
        <w:ind w:left="3358" w:right="3357"/>
      </w:pPr>
      <w:bookmarkStart w:id="135" w:name="Conclusion"/>
      <w:bookmarkEnd w:id="135"/>
      <w:r>
        <w:t xml:space="preserve">Chapter 9 </w:t>
      </w:r>
      <w:r>
        <w:rPr>
          <w:spacing w:val="-2"/>
        </w:rPr>
        <w:t>Conclusion</w:t>
      </w:r>
    </w:p>
    <w:p w14:paraId="10F8298A">
      <w:pPr>
        <w:pStyle w:val="8"/>
        <w:spacing w:before="412" w:line="343" w:lineRule="auto"/>
        <w:ind w:left="439" w:right="444" w:firstLine="8"/>
        <w:jc w:val="both"/>
      </w:pPr>
      <w:r>
        <w:t xml:space="preserve">So we’ve reached the end of this project report and let me summarize what we achieved and </w:t>
      </w:r>
      <w:bookmarkStart w:id="136" w:name="Summary of Work"/>
      <w:bookmarkEnd w:id="136"/>
      <w:r>
        <w:t>what could come next.</w:t>
      </w:r>
    </w:p>
    <w:p w14:paraId="0016E54E">
      <w:pPr>
        <w:pStyle w:val="8"/>
        <w:spacing w:before="61"/>
      </w:pPr>
    </w:p>
    <w:p w14:paraId="1D4DA927">
      <w:pPr>
        <w:pStyle w:val="3"/>
        <w:numPr>
          <w:ilvl w:val="1"/>
          <w:numId w:val="29"/>
        </w:numPr>
        <w:tabs>
          <w:tab w:val="left" w:pos="1165"/>
        </w:tabs>
        <w:spacing w:before="0" w:after="0" w:line="240" w:lineRule="auto"/>
        <w:ind w:left="1165" w:right="0" w:hanging="717"/>
        <w:jc w:val="left"/>
      </w:pPr>
      <w:r>
        <w:t>Summary</w:t>
      </w:r>
      <w:r>
        <w:rPr>
          <w:spacing w:val="-10"/>
        </w:rPr>
        <w:t xml:space="preserve"> </w:t>
      </w:r>
      <w:r>
        <w:t>of</w:t>
      </w:r>
      <w:r>
        <w:rPr>
          <w:spacing w:val="-9"/>
        </w:rPr>
        <w:t xml:space="preserve"> </w:t>
      </w:r>
      <w:r>
        <w:rPr>
          <w:spacing w:val="-4"/>
        </w:rPr>
        <w:t>Work</w:t>
      </w:r>
    </w:p>
    <w:p w14:paraId="444B4D8D">
      <w:pPr>
        <w:pStyle w:val="8"/>
        <w:spacing w:before="340" w:line="343" w:lineRule="auto"/>
        <w:ind w:left="448" w:right="445" w:hanging="8"/>
        <w:jc w:val="both"/>
      </w:pPr>
      <w:r>
        <w:t>This project set out to build a machine learning based system for detecting malicious Android applications using metadata features.</w:t>
      </w:r>
      <w:r>
        <w:rPr>
          <w:spacing w:val="40"/>
        </w:rPr>
        <w:t xml:space="preserve"> </w:t>
      </w:r>
      <w:r>
        <w:t>Looking back at what we accomplished I think we met our objectives pretty well.</w:t>
      </w:r>
    </w:p>
    <w:p w14:paraId="16DAD880">
      <w:pPr>
        <w:pStyle w:val="8"/>
        <w:spacing w:before="182" w:line="343" w:lineRule="auto"/>
        <w:ind w:left="448" w:right="405" w:hanging="12"/>
        <w:jc w:val="both"/>
      </w:pPr>
      <w:r>
        <w:t>We started by understanding the problem.</w:t>
      </w:r>
      <w:r>
        <w:rPr>
          <w:spacing w:val="40"/>
        </w:rPr>
        <w:t xml:space="preserve"> </w:t>
      </w:r>
      <w:r>
        <w:t>Mobile malware is a growing threat that affects millions</w:t>
      </w:r>
      <w:r>
        <w:rPr>
          <w:spacing w:val="-13"/>
        </w:rPr>
        <w:t xml:space="preserve"> </w:t>
      </w:r>
      <w:r>
        <w:t>of</w:t>
      </w:r>
      <w:r>
        <w:rPr>
          <w:spacing w:val="-13"/>
        </w:rPr>
        <w:t xml:space="preserve"> </w:t>
      </w:r>
      <w:r>
        <w:t>users.</w:t>
      </w:r>
      <w:r>
        <w:rPr>
          <w:spacing w:val="10"/>
        </w:rPr>
        <w:t xml:space="preserve"> </w:t>
      </w:r>
      <w:r>
        <w:t>Traditional</w:t>
      </w:r>
      <w:r>
        <w:rPr>
          <w:spacing w:val="-13"/>
        </w:rPr>
        <w:t xml:space="preserve"> </w:t>
      </w:r>
      <w:r>
        <w:t>signature</w:t>
      </w:r>
      <w:r>
        <w:rPr>
          <w:spacing w:val="-13"/>
        </w:rPr>
        <w:t xml:space="preserve"> </w:t>
      </w:r>
      <w:r>
        <w:t>based</w:t>
      </w:r>
      <w:r>
        <w:rPr>
          <w:spacing w:val="-13"/>
        </w:rPr>
        <w:t xml:space="preserve"> </w:t>
      </w:r>
      <w:r>
        <w:t>detection</w:t>
      </w:r>
      <w:r>
        <w:rPr>
          <w:spacing w:val="-13"/>
        </w:rPr>
        <w:t xml:space="preserve"> </w:t>
      </w:r>
      <w:r>
        <w:t>cant</w:t>
      </w:r>
      <w:r>
        <w:rPr>
          <w:spacing w:val="-13"/>
        </w:rPr>
        <w:t xml:space="preserve"> </w:t>
      </w:r>
      <w:r>
        <w:t>keep</w:t>
      </w:r>
      <w:r>
        <w:rPr>
          <w:spacing w:val="-13"/>
        </w:rPr>
        <w:t xml:space="preserve"> </w:t>
      </w:r>
      <w:r>
        <w:t>up</w:t>
      </w:r>
      <w:r>
        <w:rPr>
          <w:spacing w:val="-13"/>
        </w:rPr>
        <w:t xml:space="preserve"> </w:t>
      </w:r>
      <w:r>
        <w:t>with</w:t>
      </w:r>
      <w:r>
        <w:rPr>
          <w:spacing w:val="-13"/>
        </w:rPr>
        <w:t xml:space="preserve"> </w:t>
      </w:r>
      <w:r>
        <w:t>evolving</w:t>
      </w:r>
      <w:r>
        <w:rPr>
          <w:spacing w:val="-13"/>
        </w:rPr>
        <w:t xml:space="preserve"> </w:t>
      </w:r>
      <w:r>
        <w:t>threats.</w:t>
      </w:r>
      <w:r>
        <w:rPr>
          <w:spacing w:val="10"/>
        </w:rPr>
        <w:t xml:space="preserve"> </w:t>
      </w:r>
      <w:r>
        <w:t>Ma-chine</w:t>
      </w:r>
      <w:r>
        <w:rPr>
          <w:spacing w:val="-1"/>
        </w:rPr>
        <w:t xml:space="preserve"> </w:t>
      </w:r>
      <w:r>
        <w:t>learning</w:t>
      </w:r>
      <w:r>
        <w:rPr>
          <w:spacing w:val="-1"/>
        </w:rPr>
        <w:t xml:space="preserve"> </w:t>
      </w:r>
      <w:r>
        <w:t>offers</w:t>
      </w:r>
      <w:r>
        <w:rPr>
          <w:spacing w:val="-2"/>
        </w:rPr>
        <w:t xml:space="preserve"> </w:t>
      </w:r>
      <w:r>
        <w:t>a</w:t>
      </w:r>
      <w:r>
        <w:rPr>
          <w:spacing w:val="-1"/>
        </w:rPr>
        <w:t xml:space="preserve"> </w:t>
      </w:r>
      <w:r>
        <w:t>promising</w:t>
      </w:r>
      <w:r>
        <w:rPr>
          <w:spacing w:val="-1"/>
        </w:rPr>
        <w:t xml:space="preserve"> </w:t>
      </w:r>
      <w:r>
        <w:t>alternative</w:t>
      </w:r>
      <w:r>
        <w:rPr>
          <w:spacing w:val="-1"/>
        </w:rPr>
        <w:t xml:space="preserve"> </w:t>
      </w:r>
      <w:r>
        <w:t>by</w:t>
      </w:r>
      <w:r>
        <w:rPr>
          <w:spacing w:val="-1"/>
        </w:rPr>
        <w:t xml:space="preserve"> </w:t>
      </w:r>
      <w:r>
        <w:t>learning</w:t>
      </w:r>
      <w:r>
        <w:rPr>
          <w:spacing w:val="-1"/>
        </w:rPr>
        <w:t xml:space="preserve"> </w:t>
      </w:r>
      <w:r>
        <w:t>patterns</w:t>
      </w:r>
      <w:r>
        <w:rPr>
          <w:spacing w:val="-1"/>
        </w:rPr>
        <w:t xml:space="preserve"> </w:t>
      </w:r>
      <w:r>
        <w:t>from</w:t>
      </w:r>
      <w:r>
        <w:rPr>
          <w:spacing w:val="-1"/>
        </w:rPr>
        <w:t xml:space="preserve"> </w:t>
      </w:r>
      <w:r>
        <w:t>data</w:t>
      </w:r>
      <w:r>
        <w:rPr>
          <w:spacing w:val="-1"/>
        </w:rPr>
        <w:t xml:space="preserve"> </w:t>
      </w:r>
      <w:r>
        <w:t>rather</w:t>
      </w:r>
      <w:r>
        <w:rPr>
          <w:spacing w:val="-1"/>
        </w:rPr>
        <w:t xml:space="preserve"> </w:t>
      </w:r>
      <w:r>
        <w:t>than</w:t>
      </w:r>
      <w:r>
        <w:rPr>
          <w:spacing w:val="-1"/>
        </w:rPr>
        <w:t xml:space="preserve"> </w:t>
      </w:r>
      <w:r>
        <w:t>relying on fixed rules.</w:t>
      </w:r>
    </w:p>
    <w:p w14:paraId="14B230D6">
      <w:pPr>
        <w:pStyle w:val="8"/>
        <w:spacing w:before="183" w:line="343" w:lineRule="auto"/>
        <w:ind w:left="439" w:right="406" w:hanging="3"/>
        <w:jc w:val="both"/>
      </w:pPr>
      <w:r>
        <w:t>We</w:t>
      </w:r>
      <w:r>
        <w:rPr>
          <w:spacing w:val="-4"/>
        </w:rPr>
        <w:t xml:space="preserve"> </w:t>
      </w:r>
      <w:r>
        <w:t>reviewed</w:t>
      </w:r>
      <w:r>
        <w:rPr>
          <w:spacing w:val="-4"/>
        </w:rPr>
        <w:t xml:space="preserve"> </w:t>
      </w:r>
      <w:r>
        <w:t>existing</w:t>
      </w:r>
      <w:r>
        <w:rPr>
          <w:spacing w:val="-4"/>
        </w:rPr>
        <w:t xml:space="preserve"> </w:t>
      </w:r>
      <w:r>
        <w:t>research</w:t>
      </w:r>
      <w:r>
        <w:rPr>
          <w:spacing w:val="-4"/>
        </w:rPr>
        <w:t xml:space="preserve"> </w:t>
      </w:r>
      <w:r>
        <w:t>and</w:t>
      </w:r>
      <w:r>
        <w:rPr>
          <w:spacing w:val="-4"/>
        </w:rPr>
        <w:t xml:space="preserve"> </w:t>
      </w:r>
      <w:r>
        <w:t>identified</w:t>
      </w:r>
      <w:r>
        <w:rPr>
          <w:spacing w:val="-4"/>
        </w:rPr>
        <w:t xml:space="preserve"> </w:t>
      </w:r>
      <w:r>
        <w:t>a</w:t>
      </w:r>
      <w:r>
        <w:rPr>
          <w:spacing w:val="-4"/>
        </w:rPr>
        <w:t xml:space="preserve"> </w:t>
      </w:r>
      <w:r>
        <w:t>gap.</w:t>
      </w:r>
      <w:r>
        <w:rPr>
          <w:spacing w:val="20"/>
        </w:rPr>
        <w:t xml:space="preserve"> </w:t>
      </w:r>
      <w:r>
        <w:t>Most</w:t>
      </w:r>
      <w:r>
        <w:rPr>
          <w:spacing w:val="-4"/>
        </w:rPr>
        <w:t xml:space="preserve"> </w:t>
      </w:r>
      <w:r>
        <w:t>existing</w:t>
      </w:r>
      <w:r>
        <w:rPr>
          <w:spacing w:val="-4"/>
        </w:rPr>
        <w:t xml:space="preserve"> </w:t>
      </w:r>
      <w:r>
        <w:t>solutions</w:t>
      </w:r>
      <w:r>
        <w:rPr>
          <w:spacing w:val="-4"/>
        </w:rPr>
        <w:t xml:space="preserve"> </w:t>
      </w:r>
      <w:r>
        <w:t>require</w:t>
      </w:r>
      <w:r>
        <w:rPr>
          <w:spacing w:val="-4"/>
        </w:rPr>
        <w:t xml:space="preserve"> </w:t>
      </w:r>
      <w:r>
        <w:t>deep</w:t>
      </w:r>
      <w:r>
        <w:rPr>
          <w:spacing w:val="-4"/>
        </w:rPr>
        <w:t xml:space="preserve"> </w:t>
      </w:r>
      <w:r>
        <w:t>anal-ysis of app contents which is computationally expensive.</w:t>
      </w:r>
      <w:r>
        <w:rPr>
          <w:spacing w:val="40"/>
        </w:rPr>
        <w:t xml:space="preserve"> </w:t>
      </w:r>
      <w:r>
        <w:t>Our approach focuses on metadata which is lightweight and fast while still achieving useful detection rates.</w:t>
      </w:r>
    </w:p>
    <w:p w14:paraId="322D4558">
      <w:pPr>
        <w:pStyle w:val="8"/>
        <w:spacing w:before="183" w:line="343" w:lineRule="auto"/>
        <w:ind w:left="436" w:right="403" w:firstLine="11"/>
        <w:jc w:val="both"/>
      </w:pPr>
      <w:r>
        <w:t>For</w:t>
      </w:r>
      <w:r>
        <w:rPr>
          <w:spacing w:val="-1"/>
        </w:rPr>
        <w:t xml:space="preserve"> </w:t>
      </w:r>
      <w:r>
        <w:t>the</w:t>
      </w:r>
      <w:r>
        <w:rPr>
          <w:spacing w:val="-1"/>
        </w:rPr>
        <w:t xml:space="preserve"> </w:t>
      </w:r>
      <w:r>
        <w:t>implementation</w:t>
      </w:r>
      <w:r>
        <w:rPr>
          <w:spacing w:val="-1"/>
        </w:rPr>
        <w:t xml:space="preserve"> </w:t>
      </w:r>
      <w:r>
        <w:t>we</w:t>
      </w:r>
      <w:r>
        <w:rPr>
          <w:spacing w:val="-1"/>
        </w:rPr>
        <w:t xml:space="preserve"> </w:t>
      </w:r>
      <w:r>
        <w:t>used</w:t>
      </w:r>
      <w:r>
        <w:rPr>
          <w:spacing w:val="-1"/>
        </w:rPr>
        <w:t xml:space="preserve"> </w:t>
      </w:r>
      <w:r>
        <w:t>the</w:t>
      </w:r>
      <w:r>
        <w:rPr>
          <w:spacing w:val="-1"/>
        </w:rPr>
        <w:t xml:space="preserve"> </w:t>
      </w:r>
      <w:r>
        <w:t>mh100klabels.csv</w:t>
      </w:r>
      <w:r>
        <w:rPr>
          <w:spacing w:val="-1"/>
        </w:rPr>
        <w:t xml:space="preserve"> </w:t>
      </w:r>
      <w:r>
        <w:t>dataset</w:t>
      </w:r>
      <w:r>
        <w:rPr>
          <w:spacing w:val="-1"/>
        </w:rPr>
        <w:t xml:space="preserve"> </w:t>
      </w:r>
      <w:r>
        <w:t>with</w:t>
      </w:r>
      <w:r>
        <w:rPr>
          <w:spacing w:val="-1"/>
        </w:rPr>
        <w:t xml:space="preserve"> </w:t>
      </w:r>
      <w:r>
        <w:t>over</w:t>
      </w:r>
      <w:r>
        <w:rPr>
          <w:spacing w:val="-1"/>
        </w:rPr>
        <w:t xml:space="preserve"> </w:t>
      </w:r>
      <w:r>
        <w:t>100,000</w:t>
      </w:r>
      <w:r>
        <w:rPr>
          <w:spacing w:val="-1"/>
        </w:rPr>
        <w:t xml:space="preserve"> </w:t>
      </w:r>
      <w:r>
        <w:t>Android</w:t>
      </w:r>
      <w:r>
        <w:rPr>
          <w:spacing w:val="-1"/>
        </w:rPr>
        <w:t xml:space="preserve"> </w:t>
      </w:r>
      <w:r>
        <w:t>app samples.</w:t>
      </w:r>
      <w:r>
        <w:rPr>
          <w:spacing w:val="40"/>
        </w:rPr>
        <w:t xml:space="preserve"> </w:t>
      </w:r>
      <w:r>
        <w:t>We preprocessed the data to handle missing values and encode categorical features. We trained a Random Forest classifier which achieved 90.94% overall accuracy.</w:t>
      </w:r>
    </w:p>
    <w:p w14:paraId="1B94ABDE">
      <w:pPr>
        <w:pStyle w:val="8"/>
        <w:spacing w:before="182" w:line="343" w:lineRule="auto"/>
        <w:ind w:left="448" w:right="445"/>
        <w:jc w:val="both"/>
      </w:pPr>
      <w:r>
        <w:t>For</w:t>
      </w:r>
      <w:r>
        <w:rPr>
          <w:spacing w:val="-12"/>
        </w:rPr>
        <w:t xml:space="preserve"> </w:t>
      </w:r>
      <w:r>
        <w:t>the</w:t>
      </w:r>
      <w:r>
        <w:rPr>
          <w:spacing w:val="-12"/>
        </w:rPr>
        <w:t xml:space="preserve"> </w:t>
      </w:r>
      <w:r>
        <w:t>malicious</w:t>
      </w:r>
      <w:r>
        <w:rPr>
          <w:spacing w:val="-12"/>
        </w:rPr>
        <w:t xml:space="preserve"> </w:t>
      </w:r>
      <w:r>
        <w:t>class</w:t>
      </w:r>
      <w:r>
        <w:rPr>
          <w:spacing w:val="-12"/>
        </w:rPr>
        <w:t xml:space="preserve"> </w:t>
      </w:r>
      <w:r>
        <w:t>specifically</w:t>
      </w:r>
      <w:r>
        <w:rPr>
          <w:spacing w:val="-12"/>
        </w:rPr>
        <w:t xml:space="preserve"> </w:t>
      </w:r>
      <w:r>
        <w:t>we</w:t>
      </w:r>
      <w:r>
        <w:rPr>
          <w:spacing w:val="-12"/>
        </w:rPr>
        <w:t xml:space="preserve"> </w:t>
      </w:r>
      <w:r>
        <w:t>got</w:t>
      </w:r>
      <w:r>
        <w:rPr>
          <w:spacing w:val="-12"/>
        </w:rPr>
        <w:t xml:space="preserve"> </w:t>
      </w:r>
      <w:r>
        <w:t>recall</w:t>
      </w:r>
      <w:r>
        <w:rPr>
          <w:spacing w:val="-12"/>
        </w:rPr>
        <w:t xml:space="preserve"> </w:t>
      </w:r>
      <w:r>
        <w:t>of</w:t>
      </w:r>
      <w:r>
        <w:rPr>
          <w:spacing w:val="-12"/>
        </w:rPr>
        <w:t xml:space="preserve"> </w:t>
      </w:r>
      <w:r>
        <w:t>0.81</w:t>
      </w:r>
      <w:r>
        <w:rPr>
          <w:spacing w:val="-12"/>
        </w:rPr>
        <w:t xml:space="preserve"> </w:t>
      </w:r>
      <w:r>
        <w:t>which</w:t>
      </w:r>
      <w:r>
        <w:rPr>
          <w:spacing w:val="-12"/>
        </w:rPr>
        <w:t xml:space="preserve"> </w:t>
      </w:r>
      <w:r>
        <w:t>means</w:t>
      </w:r>
      <w:r>
        <w:rPr>
          <w:spacing w:val="-12"/>
        </w:rPr>
        <w:t xml:space="preserve"> </w:t>
      </w:r>
      <w:r>
        <w:t>we</w:t>
      </w:r>
      <w:r>
        <w:rPr>
          <w:spacing w:val="-12"/>
        </w:rPr>
        <w:t xml:space="preserve"> </w:t>
      </w:r>
      <w:r>
        <w:t>catch</w:t>
      </w:r>
      <w:r>
        <w:rPr>
          <w:spacing w:val="-12"/>
        </w:rPr>
        <w:t xml:space="preserve"> </w:t>
      </w:r>
      <w:r>
        <w:t>most</w:t>
      </w:r>
      <w:r>
        <w:rPr>
          <w:spacing w:val="-12"/>
        </w:rPr>
        <w:t xml:space="preserve"> </w:t>
      </w:r>
      <w:r>
        <w:t>of</w:t>
      </w:r>
      <w:r>
        <w:rPr>
          <w:spacing w:val="-12"/>
        </w:rPr>
        <w:t xml:space="preserve"> </w:t>
      </w:r>
      <w:r>
        <w:t>the</w:t>
      </w:r>
      <w:r>
        <w:rPr>
          <w:spacing w:val="-12"/>
        </w:rPr>
        <w:t xml:space="preserve"> </w:t>
      </w:r>
      <w:r>
        <w:t>bad apps.</w:t>
      </w:r>
      <w:r>
        <w:rPr>
          <w:spacing w:val="28"/>
        </w:rPr>
        <w:t xml:space="preserve"> </w:t>
      </w:r>
      <w:r>
        <w:t>Precision was 0.60 which means some false positives but in security context high recall is</w:t>
      </w:r>
      <w:r>
        <w:rPr>
          <w:spacing w:val="-10"/>
        </w:rPr>
        <w:t xml:space="preserve"> </w:t>
      </w:r>
      <w:r>
        <w:t>usually</w:t>
      </w:r>
      <w:r>
        <w:rPr>
          <w:spacing w:val="-10"/>
        </w:rPr>
        <w:t xml:space="preserve"> </w:t>
      </w:r>
      <w:r>
        <w:t>preferred</w:t>
      </w:r>
      <w:r>
        <w:rPr>
          <w:spacing w:val="-10"/>
        </w:rPr>
        <w:t xml:space="preserve"> </w:t>
      </w:r>
      <w:r>
        <w:t>over</w:t>
      </w:r>
      <w:r>
        <w:rPr>
          <w:spacing w:val="-10"/>
        </w:rPr>
        <w:t xml:space="preserve"> </w:t>
      </w:r>
      <w:r>
        <w:t>high</w:t>
      </w:r>
      <w:r>
        <w:rPr>
          <w:spacing w:val="-10"/>
        </w:rPr>
        <w:t xml:space="preserve"> </w:t>
      </w:r>
      <w:r>
        <w:t>precision.</w:t>
      </w:r>
      <w:r>
        <w:rPr>
          <w:spacing w:val="12"/>
        </w:rPr>
        <w:t xml:space="preserve"> </w:t>
      </w:r>
      <w:r>
        <w:t>Missing</w:t>
      </w:r>
      <w:r>
        <w:rPr>
          <w:spacing w:val="-10"/>
        </w:rPr>
        <w:t xml:space="preserve"> </w:t>
      </w:r>
      <w:r>
        <w:t>actual</w:t>
      </w:r>
      <w:r>
        <w:rPr>
          <w:spacing w:val="-10"/>
        </w:rPr>
        <w:t xml:space="preserve"> </w:t>
      </w:r>
      <w:r>
        <w:t>malware</w:t>
      </w:r>
      <w:r>
        <w:rPr>
          <w:spacing w:val="-10"/>
        </w:rPr>
        <w:t xml:space="preserve"> </w:t>
      </w:r>
      <w:r>
        <w:t>is</w:t>
      </w:r>
      <w:r>
        <w:rPr>
          <w:spacing w:val="-10"/>
        </w:rPr>
        <w:t xml:space="preserve"> </w:t>
      </w:r>
      <w:r>
        <w:t>worse</w:t>
      </w:r>
      <w:r>
        <w:rPr>
          <w:spacing w:val="-10"/>
        </w:rPr>
        <w:t xml:space="preserve"> </w:t>
      </w:r>
      <w:r>
        <w:t>than</w:t>
      </w:r>
      <w:r>
        <w:rPr>
          <w:spacing w:val="-10"/>
        </w:rPr>
        <w:t xml:space="preserve"> </w:t>
      </w:r>
      <w:r>
        <w:t>occasional</w:t>
      </w:r>
      <w:r>
        <w:rPr>
          <w:spacing w:val="-10"/>
        </w:rPr>
        <w:t xml:space="preserve"> </w:t>
      </w:r>
      <w:r>
        <w:t xml:space="preserve">false </w:t>
      </w:r>
      <w:r>
        <w:rPr>
          <w:spacing w:val="-2"/>
        </w:rPr>
        <w:t>alarms.</w:t>
      </w:r>
    </w:p>
    <w:p w14:paraId="43D74DD4">
      <w:pPr>
        <w:pStyle w:val="8"/>
        <w:spacing w:before="183"/>
        <w:ind w:left="436"/>
        <w:jc w:val="both"/>
      </w:pPr>
      <w:r>
        <w:t>We</w:t>
      </w:r>
      <w:r>
        <w:rPr>
          <w:spacing w:val="9"/>
        </w:rPr>
        <w:t xml:space="preserve"> </w:t>
      </w:r>
      <w:r>
        <w:t>built</w:t>
      </w:r>
      <w:r>
        <w:rPr>
          <w:spacing w:val="9"/>
        </w:rPr>
        <w:t xml:space="preserve"> </w:t>
      </w:r>
      <w:r>
        <w:t>a</w:t>
      </w:r>
      <w:r>
        <w:rPr>
          <w:spacing w:val="10"/>
        </w:rPr>
        <w:t xml:space="preserve"> </w:t>
      </w:r>
      <w:r>
        <w:t>complete</w:t>
      </w:r>
      <w:r>
        <w:rPr>
          <w:spacing w:val="9"/>
        </w:rPr>
        <w:t xml:space="preserve"> </w:t>
      </w:r>
      <w:r>
        <w:t>web</w:t>
      </w:r>
      <w:r>
        <w:rPr>
          <w:spacing w:val="9"/>
        </w:rPr>
        <w:t xml:space="preserve"> </w:t>
      </w:r>
      <w:r>
        <w:t>application</w:t>
      </w:r>
      <w:r>
        <w:rPr>
          <w:spacing w:val="10"/>
        </w:rPr>
        <w:t xml:space="preserve"> </w:t>
      </w:r>
      <w:r>
        <w:t>with</w:t>
      </w:r>
      <w:r>
        <w:rPr>
          <w:spacing w:val="9"/>
        </w:rPr>
        <w:t xml:space="preserve"> </w:t>
      </w:r>
      <w:r>
        <w:t>two</w:t>
      </w:r>
      <w:r>
        <w:rPr>
          <w:spacing w:val="9"/>
        </w:rPr>
        <w:t xml:space="preserve"> </w:t>
      </w:r>
      <w:r>
        <w:t>modes.</w:t>
      </w:r>
      <w:r>
        <w:rPr>
          <w:spacing w:val="57"/>
        </w:rPr>
        <w:t xml:space="preserve"> </w:t>
      </w:r>
      <w:r>
        <w:t>Manual</w:t>
      </w:r>
      <w:r>
        <w:rPr>
          <w:spacing w:val="10"/>
        </w:rPr>
        <w:t xml:space="preserve"> </w:t>
      </w:r>
      <w:r>
        <w:t>entry</w:t>
      </w:r>
      <w:r>
        <w:rPr>
          <w:spacing w:val="9"/>
        </w:rPr>
        <w:t xml:space="preserve"> </w:t>
      </w:r>
      <w:r>
        <w:t>for</w:t>
      </w:r>
      <w:r>
        <w:rPr>
          <w:spacing w:val="9"/>
        </w:rPr>
        <w:t xml:space="preserve"> </w:t>
      </w:r>
      <w:r>
        <w:t>checking</w:t>
      </w:r>
      <w:r>
        <w:rPr>
          <w:spacing w:val="10"/>
        </w:rPr>
        <w:t xml:space="preserve"> </w:t>
      </w:r>
      <w:r>
        <w:rPr>
          <w:spacing w:val="-2"/>
        </w:rPr>
        <w:t>individual</w:t>
      </w:r>
    </w:p>
    <w:p w14:paraId="365B3CA9">
      <w:pPr>
        <w:pStyle w:val="8"/>
        <w:spacing w:after="0"/>
        <w:jc w:val="both"/>
        <w:sectPr>
          <w:pgSz w:w="11910" w:h="16840"/>
          <w:pgMar w:top="940" w:right="992" w:bottom="1100" w:left="992" w:header="657" w:footer="912" w:gutter="0"/>
          <w:cols w:space="720" w:num="1"/>
        </w:sectPr>
      </w:pPr>
    </w:p>
    <w:p w14:paraId="2151E84C">
      <w:pPr>
        <w:pStyle w:val="8"/>
        <w:spacing w:before="237"/>
      </w:pPr>
    </w:p>
    <w:p w14:paraId="51F36299">
      <w:pPr>
        <w:pStyle w:val="8"/>
        <w:spacing w:line="343" w:lineRule="auto"/>
        <w:ind w:left="448" w:right="446"/>
        <w:jc w:val="both"/>
      </w:pPr>
      <w:r>
        <w:t>apps.</w:t>
      </w:r>
      <w:r>
        <w:rPr>
          <w:spacing w:val="40"/>
        </w:rPr>
        <w:t xml:space="preserve"> </w:t>
      </w:r>
      <w:r>
        <w:t>CSV upload for batch analysis.</w:t>
      </w:r>
      <w:r>
        <w:rPr>
          <w:spacing w:val="40"/>
        </w:rPr>
        <w:t xml:space="preserve"> </w:t>
      </w:r>
      <w:r>
        <w:t>The interface uses visual indicators to make results immediately</w:t>
      </w:r>
      <w:r>
        <w:rPr>
          <w:spacing w:val="-15"/>
        </w:rPr>
        <w:t xml:space="preserve"> </w:t>
      </w:r>
      <w:r>
        <w:t>understandable.</w:t>
      </w:r>
      <w:r>
        <w:rPr>
          <w:spacing w:val="-15"/>
        </w:rPr>
        <w:t xml:space="preserve"> </w:t>
      </w:r>
      <w:r>
        <w:t>Green</w:t>
      </w:r>
      <w:r>
        <w:rPr>
          <w:spacing w:val="-15"/>
        </w:rPr>
        <w:t xml:space="preserve"> </w:t>
      </w:r>
      <w:r>
        <w:t>for</w:t>
      </w:r>
      <w:r>
        <w:rPr>
          <w:spacing w:val="-15"/>
        </w:rPr>
        <w:t xml:space="preserve"> </w:t>
      </w:r>
      <w:r>
        <w:t>safe.</w:t>
      </w:r>
      <w:r>
        <w:rPr>
          <w:spacing w:val="-10"/>
        </w:rPr>
        <w:t xml:space="preserve"> </w:t>
      </w:r>
      <w:r>
        <w:t>Red</w:t>
      </w:r>
      <w:r>
        <w:rPr>
          <w:spacing w:val="-15"/>
        </w:rPr>
        <w:t xml:space="preserve"> </w:t>
      </w:r>
      <w:r>
        <w:t>for</w:t>
      </w:r>
      <w:r>
        <w:rPr>
          <w:spacing w:val="-15"/>
        </w:rPr>
        <w:t xml:space="preserve"> </w:t>
      </w:r>
      <w:r>
        <w:t>malicious.</w:t>
      </w:r>
      <w:r>
        <w:rPr>
          <w:spacing w:val="6"/>
        </w:rPr>
        <w:t xml:space="preserve"> </w:t>
      </w:r>
      <w:r>
        <w:t>Progress</w:t>
      </w:r>
      <w:r>
        <w:rPr>
          <w:spacing w:val="-15"/>
        </w:rPr>
        <w:t xml:space="preserve"> </w:t>
      </w:r>
      <w:r>
        <w:t>bars</w:t>
      </w:r>
      <w:r>
        <w:rPr>
          <w:spacing w:val="-15"/>
        </w:rPr>
        <w:t xml:space="preserve"> </w:t>
      </w:r>
      <w:r>
        <w:t>show</w:t>
      </w:r>
      <w:r>
        <w:rPr>
          <w:spacing w:val="-15"/>
        </w:rPr>
        <w:t xml:space="preserve"> </w:t>
      </w:r>
      <w:r>
        <w:t xml:space="preserve">confidence </w:t>
      </w:r>
      <w:r>
        <w:rPr>
          <w:spacing w:val="-2"/>
        </w:rPr>
        <w:t>levels.</w:t>
      </w:r>
    </w:p>
    <w:p w14:paraId="2499B472">
      <w:pPr>
        <w:pStyle w:val="8"/>
        <w:spacing w:before="182" w:line="343" w:lineRule="auto"/>
        <w:ind w:left="448" w:right="445" w:hanging="8"/>
        <w:jc w:val="both"/>
      </w:pPr>
      <w:r>
        <w:t>Testing showed the system performs well.</w:t>
      </w:r>
      <w:r>
        <w:rPr>
          <w:spacing w:val="35"/>
        </w:rPr>
        <w:t xml:space="preserve"> </w:t>
      </w:r>
      <w:r>
        <w:t>Response times are fast.</w:t>
      </w:r>
      <w:r>
        <w:rPr>
          <w:spacing w:val="34"/>
        </w:rPr>
        <w:t xml:space="preserve"> </w:t>
      </w:r>
      <w:r>
        <w:t xml:space="preserve">Users found the interface </w:t>
      </w:r>
      <w:bookmarkStart w:id="137" w:name="Key Contributions"/>
      <w:bookmarkEnd w:id="137"/>
      <w:r>
        <w:t>easy to use. The model generalizes reasonably to unseen apps.</w:t>
      </w:r>
    </w:p>
    <w:p w14:paraId="6628CC12">
      <w:pPr>
        <w:pStyle w:val="8"/>
        <w:spacing w:before="61"/>
      </w:pPr>
    </w:p>
    <w:p w14:paraId="18111FDD">
      <w:pPr>
        <w:pStyle w:val="3"/>
        <w:numPr>
          <w:ilvl w:val="1"/>
          <w:numId w:val="29"/>
        </w:numPr>
        <w:tabs>
          <w:tab w:val="left" w:pos="1165"/>
        </w:tabs>
        <w:spacing w:before="1" w:after="0" w:line="240" w:lineRule="auto"/>
        <w:ind w:left="1165" w:right="0" w:hanging="717"/>
        <w:jc w:val="left"/>
      </w:pPr>
      <w:r>
        <w:t>Key</w:t>
      </w:r>
      <w:r>
        <w:rPr>
          <w:spacing w:val="-7"/>
        </w:rPr>
        <w:t xml:space="preserve"> </w:t>
      </w:r>
      <w:r>
        <w:rPr>
          <w:spacing w:val="-2"/>
        </w:rPr>
        <w:t>Contributions</w:t>
      </w:r>
    </w:p>
    <w:p w14:paraId="4A13D02B">
      <w:pPr>
        <w:pStyle w:val="8"/>
        <w:spacing w:before="339"/>
        <w:ind w:left="440"/>
        <w:jc w:val="both"/>
      </w:pPr>
      <w:r>
        <w:t>The</w:t>
      </w:r>
      <w:r>
        <w:rPr>
          <w:spacing w:val="-9"/>
        </w:rPr>
        <w:t xml:space="preserve"> </w:t>
      </w:r>
      <w:r>
        <w:t>main</w:t>
      </w:r>
      <w:r>
        <w:rPr>
          <w:spacing w:val="-9"/>
        </w:rPr>
        <w:t xml:space="preserve"> </w:t>
      </w:r>
      <w:r>
        <w:t>contributions</w:t>
      </w:r>
      <w:r>
        <w:rPr>
          <w:spacing w:val="-9"/>
        </w:rPr>
        <w:t xml:space="preserve"> </w:t>
      </w:r>
      <w:r>
        <w:t>of</w:t>
      </w:r>
      <w:r>
        <w:rPr>
          <w:spacing w:val="-9"/>
        </w:rPr>
        <w:t xml:space="preserve"> </w:t>
      </w:r>
      <w:r>
        <w:t>this</w:t>
      </w:r>
      <w:r>
        <w:rPr>
          <w:spacing w:val="-8"/>
        </w:rPr>
        <w:t xml:space="preserve"> </w:t>
      </w:r>
      <w:r>
        <w:t>work</w:t>
      </w:r>
      <w:r>
        <w:rPr>
          <w:spacing w:val="-9"/>
        </w:rPr>
        <w:t xml:space="preserve"> </w:t>
      </w:r>
      <w:r>
        <w:rPr>
          <w:spacing w:val="-4"/>
        </w:rPr>
        <w:t>are:</w:t>
      </w:r>
    </w:p>
    <w:p w14:paraId="567C3E1C">
      <w:pPr>
        <w:pStyle w:val="8"/>
        <w:spacing w:before="23"/>
      </w:pPr>
    </w:p>
    <w:p w14:paraId="038FBF2F">
      <w:pPr>
        <w:pStyle w:val="8"/>
        <w:spacing w:line="343" w:lineRule="auto"/>
        <w:ind w:left="448" w:right="445"/>
        <w:jc w:val="both"/>
      </w:pPr>
      <w:r>
        <w:t>First</w:t>
      </w:r>
      <w:r>
        <w:rPr>
          <w:spacing w:val="-5"/>
        </w:rPr>
        <w:t xml:space="preserve"> </w:t>
      </w:r>
      <w:r>
        <w:t>we</w:t>
      </w:r>
      <w:r>
        <w:rPr>
          <w:spacing w:val="-6"/>
        </w:rPr>
        <w:t xml:space="preserve"> </w:t>
      </w:r>
      <w:r>
        <w:t>demonstrated</w:t>
      </w:r>
      <w:r>
        <w:rPr>
          <w:spacing w:val="-5"/>
        </w:rPr>
        <w:t xml:space="preserve"> </w:t>
      </w:r>
      <w:r>
        <w:t>that</w:t>
      </w:r>
      <w:r>
        <w:rPr>
          <w:spacing w:val="-6"/>
        </w:rPr>
        <w:t xml:space="preserve"> </w:t>
      </w:r>
      <w:r>
        <w:t>metadata</w:t>
      </w:r>
      <w:r>
        <w:rPr>
          <w:spacing w:val="-5"/>
        </w:rPr>
        <w:t xml:space="preserve"> </w:t>
      </w:r>
      <w:r>
        <w:t>based</w:t>
      </w:r>
      <w:r>
        <w:rPr>
          <w:spacing w:val="-6"/>
        </w:rPr>
        <w:t xml:space="preserve"> </w:t>
      </w:r>
      <w:r>
        <w:t>malware</w:t>
      </w:r>
      <w:r>
        <w:rPr>
          <w:spacing w:val="-5"/>
        </w:rPr>
        <w:t xml:space="preserve"> </w:t>
      </w:r>
      <w:r>
        <w:t>detection</w:t>
      </w:r>
      <w:r>
        <w:rPr>
          <w:spacing w:val="-6"/>
        </w:rPr>
        <w:t xml:space="preserve"> </w:t>
      </w:r>
      <w:r>
        <w:t>is</w:t>
      </w:r>
      <w:r>
        <w:rPr>
          <w:spacing w:val="-5"/>
        </w:rPr>
        <w:t xml:space="preserve"> </w:t>
      </w:r>
      <w:r>
        <w:t>viable.</w:t>
      </w:r>
      <w:r>
        <w:rPr>
          <w:spacing w:val="15"/>
        </w:rPr>
        <w:t xml:space="preserve"> </w:t>
      </w:r>
      <w:r>
        <w:t>You</w:t>
      </w:r>
      <w:r>
        <w:rPr>
          <w:spacing w:val="-5"/>
        </w:rPr>
        <w:t xml:space="preserve"> </w:t>
      </w:r>
      <w:r>
        <w:t>dont</w:t>
      </w:r>
      <w:r>
        <w:rPr>
          <w:spacing w:val="-6"/>
        </w:rPr>
        <w:t xml:space="preserve"> </w:t>
      </w:r>
      <w:r>
        <w:t>always</w:t>
      </w:r>
      <w:r>
        <w:rPr>
          <w:spacing w:val="-5"/>
        </w:rPr>
        <w:t xml:space="preserve"> </w:t>
      </w:r>
      <w:r>
        <w:t>need to analyze code or runtime behavior.</w:t>
      </w:r>
      <w:r>
        <w:rPr>
          <w:spacing w:val="35"/>
        </w:rPr>
        <w:t xml:space="preserve"> </w:t>
      </w:r>
      <w:r>
        <w:t>Metadata features like VirusTotal scores and API levels carry significant signal for classification.</w:t>
      </w:r>
    </w:p>
    <w:p w14:paraId="3D20121E">
      <w:pPr>
        <w:pStyle w:val="8"/>
        <w:spacing w:before="182" w:line="343" w:lineRule="auto"/>
        <w:ind w:left="448" w:right="444"/>
        <w:jc w:val="both"/>
      </w:pPr>
      <w:r>
        <w:t>Second we built a complete usable system not just a research prototype.</w:t>
      </w:r>
      <w:r>
        <w:rPr>
          <w:spacing w:val="40"/>
        </w:rPr>
        <w:t xml:space="preserve"> </w:t>
      </w:r>
      <w:r>
        <w:t>The web interface makes</w:t>
      </w:r>
      <w:r>
        <w:rPr>
          <w:spacing w:val="-15"/>
        </w:rPr>
        <w:t xml:space="preserve"> </w:t>
      </w:r>
      <w:r>
        <w:t>the</w:t>
      </w:r>
      <w:r>
        <w:rPr>
          <w:spacing w:val="-15"/>
        </w:rPr>
        <w:t xml:space="preserve"> </w:t>
      </w:r>
      <w:r>
        <w:t>technology</w:t>
      </w:r>
      <w:r>
        <w:rPr>
          <w:spacing w:val="-15"/>
        </w:rPr>
        <w:t xml:space="preserve"> </w:t>
      </w:r>
      <w:r>
        <w:t>accessible</w:t>
      </w:r>
      <w:r>
        <w:rPr>
          <w:spacing w:val="-15"/>
        </w:rPr>
        <w:t xml:space="preserve"> </w:t>
      </w:r>
      <w:r>
        <w:t>to</w:t>
      </w:r>
      <w:r>
        <w:rPr>
          <w:spacing w:val="-15"/>
        </w:rPr>
        <w:t xml:space="preserve"> </w:t>
      </w:r>
      <w:r>
        <w:t>non-technical</w:t>
      </w:r>
      <w:r>
        <w:rPr>
          <w:spacing w:val="-15"/>
        </w:rPr>
        <w:t xml:space="preserve"> </w:t>
      </w:r>
      <w:r>
        <w:t>users.</w:t>
      </w:r>
      <w:r>
        <w:rPr>
          <w:spacing w:val="-15"/>
        </w:rPr>
        <w:t xml:space="preserve"> </w:t>
      </w:r>
      <w:r>
        <w:t>This</w:t>
      </w:r>
      <w:r>
        <w:rPr>
          <w:spacing w:val="-15"/>
        </w:rPr>
        <w:t xml:space="preserve"> </w:t>
      </w:r>
      <w:r>
        <w:t>bridges</w:t>
      </w:r>
      <w:r>
        <w:rPr>
          <w:spacing w:val="-15"/>
        </w:rPr>
        <w:t xml:space="preserve"> </w:t>
      </w:r>
      <w:r>
        <w:t>the</w:t>
      </w:r>
      <w:r>
        <w:rPr>
          <w:spacing w:val="-15"/>
        </w:rPr>
        <w:t xml:space="preserve"> </w:t>
      </w:r>
      <w:r>
        <w:t>gap</w:t>
      </w:r>
      <w:r>
        <w:rPr>
          <w:spacing w:val="-15"/>
        </w:rPr>
        <w:t xml:space="preserve"> </w:t>
      </w:r>
      <w:r>
        <w:t>between</w:t>
      </w:r>
      <w:r>
        <w:rPr>
          <w:spacing w:val="-15"/>
        </w:rPr>
        <w:t xml:space="preserve"> </w:t>
      </w:r>
      <w:r>
        <w:t>academic research and practical deployment.</w:t>
      </w:r>
    </w:p>
    <w:p w14:paraId="60C28C51">
      <w:pPr>
        <w:pStyle w:val="8"/>
        <w:spacing w:before="182" w:line="343" w:lineRule="auto"/>
        <w:ind w:left="448" w:right="446" w:hanging="8"/>
        <w:jc w:val="both"/>
      </w:pPr>
      <w:r>
        <w:rPr>
          <w:spacing w:val="-2"/>
        </w:rPr>
        <w:t>Third</w:t>
      </w:r>
      <w:r>
        <w:rPr>
          <w:spacing w:val="-10"/>
        </w:rPr>
        <w:t xml:space="preserve"> </w:t>
      </w:r>
      <w:r>
        <w:rPr>
          <w:spacing w:val="-2"/>
        </w:rPr>
        <w:t>we</w:t>
      </w:r>
      <w:r>
        <w:rPr>
          <w:spacing w:val="-10"/>
        </w:rPr>
        <w:t xml:space="preserve"> </w:t>
      </w:r>
      <w:r>
        <w:rPr>
          <w:spacing w:val="-2"/>
        </w:rPr>
        <w:t>documented</w:t>
      </w:r>
      <w:r>
        <w:rPr>
          <w:spacing w:val="-10"/>
        </w:rPr>
        <w:t xml:space="preserve"> </w:t>
      </w:r>
      <w:r>
        <w:rPr>
          <w:spacing w:val="-2"/>
        </w:rPr>
        <w:t>the</w:t>
      </w:r>
      <w:r>
        <w:rPr>
          <w:spacing w:val="-10"/>
        </w:rPr>
        <w:t xml:space="preserve"> </w:t>
      </w:r>
      <w:r>
        <w:rPr>
          <w:spacing w:val="-2"/>
        </w:rPr>
        <w:t>methodology</w:t>
      </w:r>
      <w:r>
        <w:rPr>
          <w:spacing w:val="-10"/>
        </w:rPr>
        <w:t xml:space="preserve"> </w:t>
      </w:r>
      <w:r>
        <w:rPr>
          <w:spacing w:val="-2"/>
        </w:rPr>
        <w:t>thoroughly.</w:t>
      </w:r>
      <w:r>
        <w:rPr>
          <w:spacing w:val="25"/>
        </w:rPr>
        <w:t xml:space="preserve"> </w:t>
      </w:r>
      <w:r>
        <w:rPr>
          <w:spacing w:val="-2"/>
        </w:rPr>
        <w:t>Other</w:t>
      </w:r>
      <w:r>
        <w:rPr>
          <w:spacing w:val="-10"/>
        </w:rPr>
        <w:t xml:space="preserve"> </w:t>
      </w:r>
      <w:r>
        <w:rPr>
          <w:spacing w:val="-2"/>
        </w:rPr>
        <w:t>researchers</w:t>
      </w:r>
      <w:r>
        <w:rPr>
          <w:spacing w:val="-10"/>
        </w:rPr>
        <w:t xml:space="preserve"> </w:t>
      </w:r>
      <w:r>
        <w:rPr>
          <w:spacing w:val="-2"/>
        </w:rPr>
        <w:t>can</w:t>
      </w:r>
      <w:r>
        <w:rPr>
          <w:spacing w:val="-10"/>
        </w:rPr>
        <w:t xml:space="preserve"> </w:t>
      </w:r>
      <w:r>
        <w:rPr>
          <w:spacing w:val="-2"/>
        </w:rPr>
        <w:t>reproduce</w:t>
      </w:r>
      <w:r>
        <w:rPr>
          <w:spacing w:val="-10"/>
        </w:rPr>
        <w:t xml:space="preserve"> </w:t>
      </w:r>
      <w:r>
        <w:rPr>
          <w:spacing w:val="-2"/>
        </w:rPr>
        <w:t>and</w:t>
      </w:r>
      <w:r>
        <w:rPr>
          <w:spacing w:val="-10"/>
        </w:rPr>
        <w:t xml:space="preserve"> </w:t>
      </w:r>
      <w:r>
        <w:rPr>
          <w:spacing w:val="-2"/>
        </w:rPr>
        <w:t xml:space="preserve">extend </w:t>
      </w:r>
      <w:r>
        <w:t>this work. The code is straightforward and uses standard libraries.</w:t>
      </w:r>
    </w:p>
    <w:p w14:paraId="6F1017BB">
      <w:pPr>
        <w:pStyle w:val="8"/>
        <w:spacing w:before="182" w:line="343" w:lineRule="auto"/>
        <w:ind w:left="448" w:right="435"/>
        <w:jc w:val="both"/>
      </w:pPr>
      <w:r>
        <w:t>Fourth we achieved strong accuracy that exceeds our initial target.</w:t>
      </w:r>
      <w:r>
        <w:rPr>
          <w:spacing w:val="40"/>
        </w:rPr>
        <w:t xml:space="preserve"> </w:t>
      </w:r>
      <w:r>
        <w:t xml:space="preserve">90.94% overall with 81% </w:t>
      </w:r>
      <w:bookmarkStart w:id="138" w:name="Limitations"/>
      <w:bookmarkEnd w:id="138"/>
      <w:r>
        <w:t>recall on malicious apps is competitive with more complex approaches.</w:t>
      </w:r>
    </w:p>
    <w:p w14:paraId="4793A6F1">
      <w:pPr>
        <w:pStyle w:val="8"/>
        <w:spacing w:before="61"/>
      </w:pPr>
    </w:p>
    <w:p w14:paraId="2FABDD9B">
      <w:pPr>
        <w:pStyle w:val="3"/>
        <w:numPr>
          <w:ilvl w:val="1"/>
          <w:numId w:val="29"/>
        </w:numPr>
        <w:tabs>
          <w:tab w:val="left" w:pos="1165"/>
        </w:tabs>
        <w:spacing w:before="0" w:after="0" w:line="240" w:lineRule="auto"/>
        <w:ind w:left="1165" w:right="0" w:hanging="717"/>
        <w:jc w:val="left"/>
      </w:pPr>
      <w:r>
        <w:rPr>
          <w:spacing w:val="-2"/>
        </w:rPr>
        <w:t>Limitations</w:t>
      </w:r>
    </w:p>
    <w:p w14:paraId="455158DF">
      <w:pPr>
        <w:pStyle w:val="8"/>
        <w:spacing w:before="339"/>
        <w:ind w:left="448"/>
        <w:jc w:val="both"/>
      </w:pPr>
      <w:r>
        <w:t>Being</w:t>
      </w:r>
      <w:r>
        <w:rPr>
          <w:spacing w:val="-10"/>
        </w:rPr>
        <w:t xml:space="preserve"> </w:t>
      </w:r>
      <w:r>
        <w:t>honest</w:t>
      </w:r>
      <w:r>
        <w:rPr>
          <w:spacing w:val="-9"/>
        </w:rPr>
        <w:t xml:space="preserve"> </w:t>
      </w:r>
      <w:r>
        <w:t>about</w:t>
      </w:r>
      <w:r>
        <w:rPr>
          <w:spacing w:val="-9"/>
        </w:rPr>
        <w:t xml:space="preserve"> </w:t>
      </w:r>
      <w:r>
        <w:t>limitations</w:t>
      </w:r>
      <w:r>
        <w:rPr>
          <w:spacing w:val="-9"/>
        </w:rPr>
        <w:t xml:space="preserve"> </w:t>
      </w:r>
      <w:r>
        <w:t>is</w:t>
      </w:r>
      <w:r>
        <w:rPr>
          <w:spacing w:val="-9"/>
        </w:rPr>
        <w:t xml:space="preserve"> </w:t>
      </w:r>
      <w:r>
        <w:rPr>
          <w:spacing w:val="-2"/>
        </w:rPr>
        <w:t>important.</w:t>
      </w:r>
    </w:p>
    <w:p w14:paraId="23B3D90A">
      <w:pPr>
        <w:pStyle w:val="8"/>
        <w:spacing w:before="23"/>
      </w:pPr>
    </w:p>
    <w:p w14:paraId="0B9254E1">
      <w:pPr>
        <w:pStyle w:val="8"/>
        <w:spacing w:line="343" w:lineRule="auto"/>
        <w:ind w:left="439" w:firstLine="1"/>
      </w:pPr>
      <w:r>
        <w:t>The</w:t>
      </w:r>
      <w:r>
        <w:rPr>
          <w:spacing w:val="-8"/>
        </w:rPr>
        <w:t xml:space="preserve"> </w:t>
      </w:r>
      <w:r>
        <w:t>model</w:t>
      </w:r>
      <w:r>
        <w:rPr>
          <w:spacing w:val="-8"/>
        </w:rPr>
        <w:t xml:space="preserve"> </w:t>
      </w:r>
      <w:r>
        <w:t>depends</w:t>
      </w:r>
      <w:r>
        <w:rPr>
          <w:spacing w:val="-8"/>
        </w:rPr>
        <w:t xml:space="preserve"> </w:t>
      </w:r>
      <w:r>
        <w:t>heavily</w:t>
      </w:r>
      <w:r>
        <w:rPr>
          <w:spacing w:val="-8"/>
        </w:rPr>
        <w:t xml:space="preserve"> </w:t>
      </w:r>
      <w:r>
        <w:t>on</w:t>
      </w:r>
      <w:r>
        <w:rPr>
          <w:spacing w:val="-8"/>
        </w:rPr>
        <w:t xml:space="preserve"> </w:t>
      </w:r>
      <w:r>
        <w:t>VirusTotal</w:t>
      </w:r>
      <w:r>
        <w:rPr>
          <w:spacing w:val="-8"/>
        </w:rPr>
        <w:t xml:space="preserve"> </w:t>
      </w:r>
      <w:r>
        <w:t>features. If</w:t>
      </w:r>
      <w:r>
        <w:rPr>
          <w:spacing w:val="-8"/>
        </w:rPr>
        <w:t xml:space="preserve"> </w:t>
      </w:r>
      <w:r>
        <w:t>those</w:t>
      </w:r>
      <w:r>
        <w:rPr>
          <w:spacing w:val="-8"/>
        </w:rPr>
        <w:t xml:space="preserve"> </w:t>
      </w:r>
      <w:r>
        <w:t>features</w:t>
      </w:r>
      <w:r>
        <w:rPr>
          <w:spacing w:val="-8"/>
        </w:rPr>
        <w:t xml:space="preserve"> </w:t>
      </w:r>
      <w:r>
        <w:t>are</w:t>
      </w:r>
      <w:r>
        <w:rPr>
          <w:spacing w:val="-8"/>
        </w:rPr>
        <w:t xml:space="preserve"> </w:t>
      </w:r>
      <w:r>
        <w:t>not</w:t>
      </w:r>
      <w:r>
        <w:rPr>
          <w:spacing w:val="-8"/>
        </w:rPr>
        <w:t xml:space="preserve"> </w:t>
      </w:r>
      <w:r>
        <w:t>available</w:t>
      </w:r>
      <w:r>
        <w:rPr>
          <w:spacing w:val="-8"/>
        </w:rPr>
        <w:t xml:space="preserve"> </w:t>
      </w:r>
      <w:r>
        <w:t>accuracy would drop significantly. This creates a dependency on external services.</w:t>
      </w:r>
    </w:p>
    <w:p w14:paraId="044A7CAF">
      <w:pPr>
        <w:pStyle w:val="8"/>
        <w:spacing w:before="182" w:line="343" w:lineRule="auto"/>
        <w:ind w:left="448" w:right="333"/>
      </w:pPr>
      <w:r>
        <w:t>Sophisticated malware that carefully mimics benign metadata patterns could evade detection. No detection system is perfect and determined attackers will find ways around it.</w:t>
      </w:r>
    </w:p>
    <w:p w14:paraId="234098F6">
      <w:pPr>
        <w:pStyle w:val="8"/>
        <w:spacing w:before="181" w:line="343" w:lineRule="auto"/>
        <w:ind w:left="448" w:right="146" w:hanging="8"/>
      </w:pPr>
      <w:r>
        <w:t>The</w:t>
      </w:r>
      <w:r>
        <w:rPr>
          <w:spacing w:val="24"/>
        </w:rPr>
        <w:t xml:space="preserve"> </w:t>
      </w:r>
      <w:r>
        <w:t>model</w:t>
      </w:r>
      <w:r>
        <w:rPr>
          <w:spacing w:val="24"/>
        </w:rPr>
        <w:t xml:space="preserve"> </w:t>
      </w:r>
      <w:r>
        <w:t>was</w:t>
      </w:r>
      <w:r>
        <w:rPr>
          <w:spacing w:val="24"/>
        </w:rPr>
        <w:t xml:space="preserve"> </w:t>
      </w:r>
      <w:r>
        <w:t>trained</w:t>
      </w:r>
      <w:r>
        <w:rPr>
          <w:spacing w:val="24"/>
        </w:rPr>
        <w:t xml:space="preserve"> </w:t>
      </w:r>
      <w:r>
        <w:t>on</w:t>
      </w:r>
      <w:r>
        <w:rPr>
          <w:spacing w:val="24"/>
        </w:rPr>
        <w:t xml:space="preserve"> </w:t>
      </w:r>
      <w:r>
        <w:t>a</w:t>
      </w:r>
      <w:r>
        <w:rPr>
          <w:spacing w:val="24"/>
        </w:rPr>
        <w:t xml:space="preserve"> </w:t>
      </w:r>
      <w:r>
        <w:t>specific</w:t>
      </w:r>
      <w:r>
        <w:rPr>
          <w:spacing w:val="24"/>
        </w:rPr>
        <w:t xml:space="preserve"> </w:t>
      </w:r>
      <w:r>
        <w:t>dataset.</w:t>
      </w:r>
      <w:r>
        <w:rPr>
          <w:spacing w:val="80"/>
        </w:rPr>
        <w:t xml:space="preserve"> </w:t>
      </w:r>
      <w:r>
        <w:t>Performance</w:t>
      </w:r>
      <w:r>
        <w:rPr>
          <w:spacing w:val="24"/>
        </w:rPr>
        <w:t xml:space="preserve"> </w:t>
      </w:r>
      <w:r>
        <w:t>on</w:t>
      </w:r>
      <w:r>
        <w:rPr>
          <w:spacing w:val="24"/>
        </w:rPr>
        <w:t xml:space="preserve"> </w:t>
      </w:r>
      <w:r>
        <w:t>apps</w:t>
      </w:r>
      <w:r>
        <w:rPr>
          <w:spacing w:val="24"/>
        </w:rPr>
        <w:t xml:space="preserve"> </w:t>
      </w:r>
      <w:r>
        <w:t>very</w:t>
      </w:r>
      <w:r>
        <w:rPr>
          <w:spacing w:val="24"/>
        </w:rPr>
        <w:t xml:space="preserve"> </w:t>
      </w:r>
      <w:r>
        <w:t>different</w:t>
      </w:r>
      <w:r>
        <w:rPr>
          <w:spacing w:val="24"/>
        </w:rPr>
        <w:t xml:space="preserve"> </w:t>
      </w:r>
      <w:r>
        <w:t>from</w:t>
      </w:r>
      <w:r>
        <w:rPr>
          <w:spacing w:val="24"/>
        </w:rPr>
        <w:t xml:space="preserve"> </w:t>
      </w:r>
      <w:r>
        <w:t>the training distribution may be lower. Retraining on fresh data periodically would be needed.</w:t>
      </w:r>
    </w:p>
    <w:p w14:paraId="6DABDA99">
      <w:pPr>
        <w:pStyle w:val="8"/>
        <w:spacing w:before="181" w:line="343" w:lineRule="auto"/>
        <w:ind w:left="448" w:right="442" w:hanging="8"/>
      </w:pPr>
      <w:r>
        <w:t>The</w:t>
      </w:r>
      <w:r>
        <w:rPr>
          <w:spacing w:val="-15"/>
        </w:rPr>
        <w:t xml:space="preserve"> </w:t>
      </w:r>
      <w:r>
        <w:t>current</w:t>
      </w:r>
      <w:r>
        <w:rPr>
          <w:spacing w:val="-15"/>
        </w:rPr>
        <w:t xml:space="preserve"> </w:t>
      </w:r>
      <w:r>
        <w:t>system</w:t>
      </w:r>
      <w:r>
        <w:rPr>
          <w:spacing w:val="-15"/>
        </w:rPr>
        <w:t xml:space="preserve"> </w:t>
      </w:r>
      <w:r>
        <w:t>only</w:t>
      </w:r>
      <w:r>
        <w:rPr>
          <w:spacing w:val="-15"/>
        </w:rPr>
        <w:t xml:space="preserve"> </w:t>
      </w:r>
      <w:r>
        <w:t>handles</w:t>
      </w:r>
      <w:r>
        <w:rPr>
          <w:spacing w:val="-15"/>
        </w:rPr>
        <w:t xml:space="preserve"> </w:t>
      </w:r>
      <w:r>
        <w:t>the</w:t>
      </w:r>
      <w:r>
        <w:rPr>
          <w:spacing w:val="-15"/>
        </w:rPr>
        <w:t xml:space="preserve"> </w:t>
      </w:r>
      <w:r>
        <w:t>specific</w:t>
      </w:r>
      <w:r>
        <w:rPr>
          <w:spacing w:val="-15"/>
        </w:rPr>
        <w:t xml:space="preserve"> </w:t>
      </w:r>
      <w:r>
        <w:t>features</w:t>
      </w:r>
      <w:r>
        <w:rPr>
          <w:spacing w:val="-15"/>
        </w:rPr>
        <w:t xml:space="preserve"> </w:t>
      </w:r>
      <w:r>
        <w:t>in</w:t>
      </w:r>
      <w:r>
        <w:rPr>
          <w:spacing w:val="-15"/>
        </w:rPr>
        <w:t xml:space="preserve"> </w:t>
      </w:r>
      <w:r>
        <w:t>our</w:t>
      </w:r>
      <w:r>
        <w:rPr>
          <w:spacing w:val="-15"/>
        </w:rPr>
        <w:t xml:space="preserve"> </w:t>
      </w:r>
      <w:r>
        <w:t>dataset.</w:t>
      </w:r>
      <w:r>
        <w:rPr>
          <w:spacing w:val="-12"/>
        </w:rPr>
        <w:t xml:space="preserve"> </w:t>
      </w:r>
      <w:r>
        <w:t>Adding</w:t>
      </w:r>
      <w:r>
        <w:rPr>
          <w:spacing w:val="-15"/>
        </w:rPr>
        <w:t xml:space="preserve"> </w:t>
      </w:r>
      <w:r>
        <w:t>new</w:t>
      </w:r>
      <w:r>
        <w:rPr>
          <w:spacing w:val="-15"/>
        </w:rPr>
        <w:t xml:space="preserve"> </w:t>
      </w:r>
      <w:r>
        <w:t>features</w:t>
      </w:r>
      <w:r>
        <w:rPr>
          <w:spacing w:val="-15"/>
        </w:rPr>
        <w:t xml:space="preserve"> </w:t>
      </w:r>
      <w:r>
        <w:t xml:space="preserve">would </w:t>
      </w:r>
      <w:bookmarkStart w:id="139" w:name="Future Work"/>
      <w:bookmarkEnd w:id="139"/>
      <w:r>
        <w:t>require model retraining.</w:t>
      </w:r>
    </w:p>
    <w:p w14:paraId="50925A12">
      <w:pPr>
        <w:pStyle w:val="8"/>
        <w:spacing w:after="0" w:line="343" w:lineRule="auto"/>
        <w:sectPr>
          <w:pgSz w:w="11910" w:h="16840"/>
          <w:pgMar w:top="940" w:right="992" w:bottom="1100" w:left="992" w:header="657" w:footer="912" w:gutter="0"/>
          <w:cols w:space="720" w:num="1"/>
        </w:sectPr>
      </w:pPr>
    </w:p>
    <w:p w14:paraId="2FC4DC65">
      <w:pPr>
        <w:pStyle w:val="8"/>
        <w:spacing w:before="142"/>
        <w:rPr>
          <w:sz w:val="32"/>
        </w:rPr>
      </w:pPr>
    </w:p>
    <w:p w14:paraId="70099405">
      <w:pPr>
        <w:pStyle w:val="3"/>
        <w:numPr>
          <w:ilvl w:val="1"/>
          <w:numId w:val="29"/>
        </w:numPr>
        <w:tabs>
          <w:tab w:val="left" w:pos="1165"/>
        </w:tabs>
        <w:spacing w:before="1" w:after="0" w:line="240" w:lineRule="auto"/>
        <w:ind w:left="1165" w:right="0" w:hanging="717"/>
        <w:jc w:val="left"/>
      </w:pPr>
      <w:r>
        <w:t>Future</w:t>
      </w:r>
      <w:r>
        <w:rPr>
          <w:spacing w:val="-17"/>
        </w:rPr>
        <w:t xml:space="preserve"> </w:t>
      </w:r>
      <w:r>
        <w:rPr>
          <w:spacing w:val="-4"/>
        </w:rPr>
        <w:t>Work</w:t>
      </w:r>
    </w:p>
    <w:p w14:paraId="50F7B1DE">
      <w:pPr>
        <w:pStyle w:val="8"/>
        <w:spacing w:before="339"/>
        <w:ind w:left="448"/>
        <w:jc w:val="both"/>
      </w:pPr>
      <w:r>
        <w:t>Several</w:t>
      </w:r>
      <w:r>
        <w:rPr>
          <w:spacing w:val="-8"/>
        </w:rPr>
        <w:t xml:space="preserve"> </w:t>
      </w:r>
      <w:r>
        <w:t>directions</w:t>
      </w:r>
      <w:r>
        <w:rPr>
          <w:spacing w:val="-8"/>
        </w:rPr>
        <w:t xml:space="preserve"> </w:t>
      </w:r>
      <w:r>
        <w:t>for</w:t>
      </w:r>
      <w:r>
        <w:rPr>
          <w:spacing w:val="-8"/>
        </w:rPr>
        <w:t xml:space="preserve"> </w:t>
      </w:r>
      <w:r>
        <w:t>future</w:t>
      </w:r>
      <w:r>
        <w:rPr>
          <w:spacing w:val="-8"/>
        </w:rPr>
        <w:t xml:space="preserve"> </w:t>
      </w:r>
      <w:r>
        <w:t>work</w:t>
      </w:r>
      <w:r>
        <w:rPr>
          <w:spacing w:val="-8"/>
        </w:rPr>
        <w:t xml:space="preserve"> </w:t>
      </w:r>
      <w:r>
        <w:t>could</w:t>
      </w:r>
      <w:r>
        <w:rPr>
          <w:spacing w:val="-8"/>
        </w:rPr>
        <w:t xml:space="preserve"> </w:t>
      </w:r>
      <w:r>
        <w:t>improve</w:t>
      </w:r>
      <w:r>
        <w:rPr>
          <w:spacing w:val="-8"/>
        </w:rPr>
        <w:t xml:space="preserve"> </w:t>
      </w:r>
      <w:r>
        <w:t>the</w:t>
      </w:r>
      <w:r>
        <w:rPr>
          <w:spacing w:val="-8"/>
        </w:rPr>
        <w:t xml:space="preserve"> </w:t>
      </w:r>
      <w:r>
        <w:rPr>
          <w:spacing w:val="-2"/>
        </w:rPr>
        <w:t>system.</w:t>
      </w:r>
    </w:p>
    <w:p w14:paraId="7CA0BF48">
      <w:pPr>
        <w:pStyle w:val="8"/>
        <w:spacing w:before="23"/>
      </w:pPr>
    </w:p>
    <w:p w14:paraId="1AC48B1E">
      <w:pPr>
        <w:pStyle w:val="8"/>
        <w:spacing w:line="343" w:lineRule="auto"/>
        <w:ind w:left="447" w:right="445" w:hanging="9"/>
        <w:jc w:val="both"/>
      </w:pPr>
      <w:r>
        <w:rPr>
          <w:b/>
        </w:rPr>
        <w:t>Additional Features:</w:t>
      </w:r>
      <w:r>
        <w:rPr>
          <w:b/>
          <w:spacing w:val="27"/>
        </w:rPr>
        <w:t xml:space="preserve"> </w:t>
      </w:r>
      <w:r>
        <w:t>Incorporating more metadata features like permission patterns and app category and developer reputation could improve accuracy.</w:t>
      </w:r>
      <w:r>
        <w:rPr>
          <w:spacing w:val="40"/>
        </w:rPr>
        <w:t xml:space="preserve"> </w:t>
      </w:r>
      <w:r>
        <w:t>Static code features without full code analysis might also help.</w:t>
      </w:r>
    </w:p>
    <w:p w14:paraId="27DEBD76">
      <w:pPr>
        <w:pStyle w:val="8"/>
        <w:spacing w:before="182" w:line="343" w:lineRule="auto"/>
        <w:ind w:left="447" w:right="446"/>
        <w:jc w:val="both"/>
      </w:pPr>
      <w:r>
        <w:rPr>
          <w:b/>
        </w:rPr>
        <w:t>Deep Learning:</w:t>
      </w:r>
      <w:r>
        <w:rPr>
          <w:b/>
          <w:spacing w:val="40"/>
        </w:rPr>
        <w:t xml:space="preserve"> </w:t>
      </w:r>
      <w:r>
        <w:t>Experimenting with neural network architectures could potentially capture more complex patterns. This would trade interpretability for accuracy.</w:t>
      </w:r>
    </w:p>
    <w:p w14:paraId="0600FDD7">
      <w:pPr>
        <w:pStyle w:val="8"/>
        <w:spacing w:before="181" w:line="343" w:lineRule="auto"/>
        <w:ind w:left="447" w:right="406"/>
        <w:jc w:val="both"/>
      </w:pPr>
      <w:r>
        <w:rPr>
          <w:b/>
        </w:rPr>
        <w:t>Hybrid</w:t>
      </w:r>
      <w:r>
        <w:rPr>
          <w:b/>
          <w:spacing w:val="-7"/>
        </w:rPr>
        <w:t xml:space="preserve"> </w:t>
      </w:r>
      <w:r>
        <w:rPr>
          <w:b/>
        </w:rPr>
        <w:t xml:space="preserve">Approach: </w:t>
      </w:r>
      <w:r>
        <w:t>Combining</w:t>
      </w:r>
      <w:r>
        <w:rPr>
          <w:spacing w:val="-7"/>
        </w:rPr>
        <w:t xml:space="preserve"> </w:t>
      </w:r>
      <w:r>
        <w:t>our</w:t>
      </w:r>
      <w:r>
        <w:rPr>
          <w:spacing w:val="-7"/>
        </w:rPr>
        <w:t xml:space="preserve"> </w:t>
      </w:r>
      <w:r>
        <w:t>lightweight</w:t>
      </w:r>
      <w:r>
        <w:rPr>
          <w:spacing w:val="-7"/>
        </w:rPr>
        <w:t xml:space="preserve"> </w:t>
      </w:r>
      <w:r>
        <w:t>metadata</w:t>
      </w:r>
      <w:r>
        <w:rPr>
          <w:spacing w:val="-7"/>
        </w:rPr>
        <w:t xml:space="preserve"> </w:t>
      </w:r>
      <w:r>
        <w:t>analysis</w:t>
      </w:r>
      <w:r>
        <w:rPr>
          <w:spacing w:val="-7"/>
        </w:rPr>
        <w:t xml:space="preserve"> </w:t>
      </w:r>
      <w:r>
        <w:t>with</w:t>
      </w:r>
      <w:r>
        <w:rPr>
          <w:spacing w:val="-7"/>
        </w:rPr>
        <w:t xml:space="preserve"> </w:t>
      </w:r>
      <w:r>
        <w:t>deeper</w:t>
      </w:r>
      <w:r>
        <w:rPr>
          <w:spacing w:val="-7"/>
        </w:rPr>
        <w:t xml:space="preserve"> </w:t>
      </w:r>
      <w:r>
        <w:t>analysis</w:t>
      </w:r>
      <w:r>
        <w:rPr>
          <w:spacing w:val="-7"/>
        </w:rPr>
        <w:t xml:space="preserve"> </w:t>
      </w:r>
      <w:r>
        <w:t>for</w:t>
      </w:r>
      <w:r>
        <w:rPr>
          <w:spacing w:val="-7"/>
        </w:rPr>
        <w:t xml:space="preserve"> </w:t>
      </w:r>
      <w:r>
        <w:t>un-certain cases could balance efficiency and accuracy.</w:t>
      </w:r>
      <w:r>
        <w:rPr>
          <w:spacing w:val="40"/>
        </w:rPr>
        <w:t xml:space="preserve"> </w:t>
      </w:r>
      <w:r>
        <w:t>Use metadata for quick screening and detailed analysis only when needed.</w:t>
      </w:r>
    </w:p>
    <w:p w14:paraId="3D075F21">
      <w:pPr>
        <w:pStyle w:val="8"/>
        <w:spacing w:before="183" w:line="343" w:lineRule="auto"/>
        <w:ind w:left="447" w:right="406"/>
        <w:jc w:val="both"/>
      </w:pPr>
      <w:r>
        <w:rPr>
          <w:b/>
        </w:rPr>
        <w:t>Real-time</w:t>
      </w:r>
      <w:r>
        <w:rPr>
          <w:b/>
          <w:spacing w:val="-15"/>
        </w:rPr>
        <w:t xml:space="preserve"> </w:t>
      </w:r>
      <w:r>
        <w:rPr>
          <w:b/>
        </w:rPr>
        <w:t>Updates:</w:t>
      </w:r>
      <w:r>
        <w:rPr>
          <w:b/>
          <w:spacing w:val="-5"/>
        </w:rPr>
        <w:t xml:space="preserve"> </w:t>
      </w:r>
      <w:r>
        <w:t>Implementing</w:t>
      </w:r>
      <w:r>
        <w:rPr>
          <w:spacing w:val="-15"/>
        </w:rPr>
        <w:t xml:space="preserve"> </w:t>
      </w:r>
      <w:r>
        <w:t>online</w:t>
      </w:r>
      <w:r>
        <w:rPr>
          <w:spacing w:val="-15"/>
        </w:rPr>
        <w:t xml:space="preserve"> </w:t>
      </w:r>
      <w:r>
        <w:t>learning</w:t>
      </w:r>
      <w:r>
        <w:rPr>
          <w:spacing w:val="-15"/>
        </w:rPr>
        <w:t xml:space="preserve"> </w:t>
      </w:r>
      <w:r>
        <w:t>so</w:t>
      </w:r>
      <w:r>
        <w:rPr>
          <w:spacing w:val="-15"/>
        </w:rPr>
        <w:t xml:space="preserve"> </w:t>
      </w:r>
      <w:r>
        <w:t>the</w:t>
      </w:r>
      <w:r>
        <w:rPr>
          <w:spacing w:val="-15"/>
        </w:rPr>
        <w:t xml:space="preserve"> </w:t>
      </w:r>
      <w:r>
        <w:t>model</w:t>
      </w:r>
      <w:r>
        <w:rPr>
          <w:spacing w:val="-15"/>
        </w:rPr>
        <w:t xml:space="preserve"> </w:t>
      </w:r>
      <w:r>
        <w:t>updates</w:t>
      </w:r>
      <w:r>
        <w:rPr>
          <w:spacing w:val="-15"/>
        </w:rPr>
        <w:t xml:space="preserve"> </w:t>
      </w:r>
      <w:r>
        <w:t>as</w:t>
      </w:r>
      <w:r>
        <w:rPr>
          <w:spacing w:val="-15"/>
        </w:rPr>
        <w:t xml:space="preserve"> </w:t>
      </w:r>
      <w:r>
        <w:t>new</w:t>
      </w:r>
      <w:r>
        <w:rPr>
          <w:spacing w:val="-15"/>
        </w:rPr>
        <w:t xml:space="preserve"> </w:t>
      </w:r>
      <w:r>
        <w:t>malware</w:t>
      </w:r>
      <w:r>
        <w:rPr>
          <w:spacing w:val="-15"/>
        </w:rPr>
        <w:t xml:space="preserve"> </w:t>
      </w:r>
      <w:r>
        <w:t>is</w:t>
      </w:r>
      <w:r>
        <w:rPr>
          <w:spacing w:val="-15"/>
        </w:rPr>
        <w:t xml:space="preserve"> </w:t>
      </w:r>
      <w:r>
        <w:t>dis-covered</w:t>
      </w:r>
      <w:r>
        <w:rPr>
          <w:spacing w:val="-3"/>
        </w:rPr>
        <w:t xml:space="preserve"> </w:t>
      </w:r>
      <w:r>
        <w:t>would</w:t>
      </w:r>
      <w:r>
        <w:rPr>
          <w:spacing w:val="-3"/>
        </w:rPr>
        <w:t xml:space="preserve"> </w:t>
      </w:r>
      <w:r>
        <w:t>keep</w:t>
      </w:r>
      <w:r>
        <w:rPr>
          <w:spacing w:val="-3"/>
        </w:rPr>
        <w:t xml:space="preserve"> </w:t>
      </w:r>
      <w:r>
        <w:t>detection</w:t>
      </w:r>
      <w:r>
        <w:rPr>
          <w:spacing w:val="-3"/>
        </w:rPr>
        <w:t xml:space="preserve"> </w:t>
      </w:r>
      <w:r>
        <w:t>current. Malware</w:t>
      </w:r>
      <w:r>
        <w:rPr>
          <w:spacing w:val="-3"/>
        </w:rPr>
        <w:t xml:space="preserve"> </w:t>
      </w:r>
      <w:r>
        <w:t>evolves</w:t>
      </w:r>
      <w:r>
        <w:rPr>
          <w:spacing w:val="-3"/>
        </w:rPr>
        <w:t xml:space="preserve"> </w:t>
      </w:r>
      <w:r>
        <w:t>constantly</w:t>
      </w:r>
      <w:r>
        <w:rPr>
          <w:spacing w:val="-3"/>
        </w:rPr>
        <w:t xml:space="preserve"> </w:t>
      </w:r>
      <w:r>
        <w:t>and</w:t>
      </w:r>
      <w:r>
        <w:rPr>
          <w:spacing w:val="-3"/>
        </w:rPr>
        <w:t xml:space="preserve"> </w:t>
      </w:r>
      <w:r>
        <w:t>models</w:t>
      </w:r>
      <w:r>
        <w:rPr>
          <w:spacing w:val="-3"/>
        </w:rPr>
        <w:t xml:space="preserve"> </w:t>
      </w:r>
      <w:r>
        <w:t>need</w:t>
      </w:r>
      <w:r>
        <w:rPr>
          <w:spacing w:val="-3"/>
        </w:rPr>
        <w:t xml:space="preserve"> </w:t>
      </w:r>
      <w:r>
        <w:t>to</w:t>
      </w:r>
      <w:r>
        <w:rPr>
          <w:spacing w:val="-3"/>
        </w:rPr>
        <w:t xml:space="preserve"> </w:t>
      </w:r>
      <w:r>
        <w:t xml:space="preserve">evolve </w:t>
      </w:r>
      <w:r>
        <w:rPr>
          <w:spacing w:val="-4"/>
        </w:rPr>
        <w:t>too.</w:t>
      </w:r>
    </w:p>
    <w:p w14:paraId="06284DC3">
      <w:pPr>
        <w:pStyle w:val="8"/>
        <w:spacing w:before="182" w:line="343" w:lineRule="auto"/>
        <w:ind w:left="447" w:right="403"/>
        <w:jc w:val="both"/>
      </w:pPr>
      <w:r>
        <w:rPr>
          <w:b/>
        </w:rPr>
        <w:t>Mobile</w:t>
      </w:r>
      <w:r>
        <w:rPr>
          <w:b/>
          <w:spacing w:val="-7"/>
        </w:rPr>
        <w:t xml:space="preserve"> </w:t>
      </w:r>
      <w:r>
        <w:rPr>
          <w:b/>
        </w:rPr>
        <w:t>Deployment:</w:t>
      </w:r>
      <w:r>
        <w:rPr>
          <w:b/>
          <w:spacing w:val="15"/>
        </w:rPr>
        <w:t xml:space="preserve"> </w:t>
      </w:r>
      <w:r>
        <w:t>Creating</w:t>
      </w:r>
      <w:r>
        <w:rPr>
          <w:spacing w:val="-7"/>
        </w:rPr>
        <w:t xml:space="preserve"> </w:t>
      </w:r>
      <w:r>
        <w:t>a</w:t>
      </w:r>
      <w:r>
        <w:rPr>
          <w:spacing w:val="-7"/>
        </w:rPr>
        <w:t xml:space="preserve"> </w:t>
      </w:r>
      <w:r>
        <w:t>mobile</w:t>
      </w:r>
      <w:r>
        <w:rPr>
          <w:spacing w:val="-7"/>
        </w:rPr>
        <w:t xml:space="preserve"> </w:t>
      </w:r>
      <w:r>
        <w:t>app</w:t>
      </w:r>
      <w:r>
        <w:rPr>
          <w:spacing w:val="-7"/>
        </w:rPr>
        <w:t xml:space="preserve"> </w:t>
      </w:r>
      <w:r>
        <w:t>that</w:t>
      </w:r>
      <w:r>
        <w:rPr>
          <w:spacing w:val="-7"/>
        </w:rPr>
        <w:t xml:space="preserve"> </w:t>
      </w:r>
      <w:r>
        <w:t>runs</w:t>
      </w:r>
      <w:r>
        <w:rPr>
          <w:spacing w:val="-7"/>
        </w:rPr>
        <w:t xml:space="preserve"> </w:t>
      </w:r>
      <w:r>
        <w:t>detection</w:t>
      </w:r>
      <w:r>
        <w:rPr>
          <w:spacing w:val="-7"/>
        </w:rPr>
        <w:t xml:space="preserve"> </w:t>
      </w:r>
      <w:r>
        <w:t>locally</w:t>
      </w:r>
      <w:r>
        <w:rPr>
          <w:spacing w:val="-7"/>
        </w:rPr>
        <w:t xml:space="preserve"> </w:t>
      </w:r>
      <w:r>
        <w:t>would</w:t>
      </w:r>
      <w:r>
        <w:rPr>
          <w:spacing w:val="-7"/>
        </w:rPr>
        <w:t xml:space="preserve"> </w:t>
      </w:r>
      <w:r>
        <w:t>eliminate</w:t>
      </w:r>
      <w:r>
        <w:rPr>
          <w:spacing w:val="-7"/>
        </w:rPr>
        <w:t xml:space="preserve"> </w:t>
      </w:r>
      <w:r>
        <w:t xml:space="preserve">server </w:t>
      </w:r>
      <w:r>
        <w:rPr>
          <w:spacing w:val="-2"/>
        </w:rPr>
        <w:t>dependency</w:t>
      </w:r>
      <w:r>
        <w:rPr>
          <w:spacing w:val="-8"/>
        </w:rPr>
        <w:t xml:space="preserve"> </w:t>
      </w:r>
      <w:r>
        <w:rPr>
          <w:spacing w:val="-2"/>
        </w:rPr>
        <w:t>and</w:t>
      </w:r>
      <w:r>
        <w:rPr>
          <w:spacing w:val="-7"/>
        </w:rPr>
        <w:t xml:space="preserve"> </w:t>
      </w:r>
      <w:r>
        <w:rPr>
          <w:spacing w:val="-2"/>
        </w:rPr>
        <w:t>improve</w:t>
      </w:r>
      <w:r>
        <w:rPr>
          <w:spacing w:val="-7"/>
        </w:rPr>
        <w:t xml:space="preserve"> </w:t>
      </w:r>
      <w:r>
        <w:rPr>
          <w:spacing w:val="-2"/>
        </w:rPr>
        <w:t>privacy.</w:t>
      </w:r>
      <w:r>
        <w:rPr>
          <w:spacing w:val="19"/>
        </w:rPr>
        <w:t xml:space="preserve"> </w:t>
      </w:r>
      <w:r>
        <w:rPr>
          <w:spacing w:val="-2"/>
        </w:rPr>
        <w:t>TensorFlow</w:t>
      </w:r>
      <w:r>
        <w:rPr>
          <w:spacing w:val="-8"/>
        </w:rPr>
        <w:t xml:space="preserve"> </w:t>
      </w:r>
      <w:r>
        <w:rPr>
          <w:spacing w:val="-2"/>
        </w:rPr>
        <w:t>Lite</w:t>
      </w:r>
      <w:r>
        <w:rPr>
          <w:spacing w:val="-6"/>
        </w:rPr>
        <w:t xml:space="preserve"> </w:t>
      </w:r>
      <w:r>
        <w:rPr>
          <w:spacing w:val="-2"/>
        </w:rPr>
        <w:t>or</w:t>
      </w:r>
      <w:r>
        <w:rPr>
          <w:spacing w:val="-7"/>
        </w:rPr>
        <w:t xml:space="preserve"> </w:t>
      </w:r>
      <w:r>
        <w:rPr>
          <w:spacing w:val="-2"/>
        </w:rPr>
        <w:t>similar</w:t>
      </w:r>
      <w:r>
        <w:rPr>
          <w:spacing w:val="-8"/>
        </w:rPr>
        <w:t xml:space="preserve"> </w:t>
      </w:r>
      <w:r>
        <w:rPr>
          <w:spacing w:val="-2"/>
        </w:rPr>
        <w:t>could</w:t>
      </w:r>
      <w:r>
        <w:rPr>
          <w:spacing w:val="-7"/>
        </w:rPr>
        <w:t xml:space="preserve"> </w:t>
      </w:r>
      <w:r>
        <w:rPr>
          <w:spacing w:val="-2"/>
        </w:rPr>
        <w:t>enable</w:t>
      </w:r>
      <w:r>
        <w:rPr>
          <w:spacing w:val="-7"/>
        </w:rPr>
        <w:t xml:space="preserve"> </w:t>
      </w:r>
      <w:r>
        <w:rPr>
          <w:spacing w:val="-2"/>
        </w:rPr>
        <w:t>on-device</w:t>
      </w:r>
      <w:r>
        <w:rPr>
          <w:spacing w:val="-6"/>
        </w:rPr>
        <w:t xml:space="preserve"> </w:t>
      </w:r>
      <w:r>
        <w:rPr>
          <w:spacing w:val="-2"/>
        </w:rPr>
        <w:t>inference.</w:t>
      </w:r>
    </w:p>
    <w:p w14:paraId="06FE4A45">
      <w:pPr>
        <w:pStyle w:val="8"/>
        <w:spacing w:before="181" w:line="343" w:lineRule="auto"/>
        <w:ind w:left="447" w:right="447"/>
        <w:jc w:val="both"/>
      </w:pPr>
      <w:r>
        <w:rPr>
          <w:b/>
        </w:rPr>
        <w:t>Explainability:</w:t>
      </w:r>
      <w:r>
        <w:rPr>
          <w:b/>
          <w:spacing w:val="8"/>
        </w:rPr>
        <w:t xml:space="preserve"> </w:t>
      </w:r>
      <w:r>
        <w:t>Adding</w:t>
      </w:r>
      <w:r>
        <w:rPr>
          <w:spacing w:val="-12"/>
        </w:rPr>
        <w:t xml:space="preserve"> </w:t>
      </w:r>
      <w:r>
        <w:t>explanations</w:t>
      </w:r>
      <w:r>
        <w:rPr>
          <w:spacing w:val="-12"/>
        </w:rPr>
        <w:t xml:space="preserve"> </w:t>
      </w:r>
      <w:r>
        <w:t>for</w:t>
      </w:r>
      <w:r>
        <w:rPr>
          <w:spacing w:val="-12"/>
        </w:rPr>
        <w:t xml:space="preserve"> </w:t>
      </w:r>
      <w:r>
        <w:t>why</w:t>
      </w:r>
      <w:r>
        <w:rPr>
          <w:spacing w:val="-12"/>
        </w:rPr>
        <w:t xml:space="preserve"> </w:t>
      </w:r>
      <w:r>
        <w:t>an</w:t>
      </w:r>
      <w:r>
        <w:rPr>
          <w:spacing w:val="-12"/>
        </w:rPr>
        <w:t xml:space="preserve"> </w:t>
      </w:r>
      <w:r>
        <w:t>app</w:t>
      </w:r>
      <w:r>
        <w:rPr>
          <w:spacing w:val="-12"/>
        </w:rPr>
        <w:t xml:space="preserve"> </w:t>
      </w:r>
      <w:r>
        <w:t>was</w:t>
      </w:r>
      <w:r>
        <w:rPr>
          <w:spacing w:val="-12"/>
        </w:rPr>
        <w:t xml:space="preserve"> </w:t>
      </w:r>
      <w:r>
        <w:t>flagged</w:t>
      </w:r>
      <w:r>
        <w:rPr>
          <w:spacing w:val="-12"/>
        </w:rPr>
        <w:t xml:space="preserve"> </w:t>
      </w:r>
      <w:r>
        <w:t>would</w:t>
      </w:r>
      <w:r>
        <w:rPr>
          <w:spacing w:val="-12"/>
        </w:rPr>
        <w:t xml:space="preserve"> </w:t>
      </w:r>
      <w:r>
        <w:t>help</w:t>
      </w:r>
      <w:r>
        <w:rPr>
          <w:spacing w:val="-12"/>
        </w:rPr>
        <w:t xml:space="preserve"> </w:t>
      </w:r>
      <w:r>
        <w:t>users</w:t>
      </w:r>
      <w:r>
        <w:rPr>
          <w:spacing w:val="-12"/>
        </w:rPr>
        <w:t xml:space="preserve"> </w:t>
      </w:r>
      <w:r>
        <w:t>understand and trust the system. Which features contributed most to the malicious classification.</w:t>
      </w:r>
    </w:p>
    <w:p w14:paraId="64F104D4">
      <w:pPr>
        <w:pStyle w:val="8"/>
        <w:spacing w:before="181" w:line="343" w:lineRule="auto"/>
        <w:ind w:left="447" w:right="446"/>
        <w:jc w:val="both"/>
      </w:pPr>
      <w:r>
        <w:rPr>
          <w:b/>
        </w:rPr>
        <w:t xml:space="preserve">Multi-platform: </w:t>
      </w:r>
      <w:r>
        <w:t>Extending to iOS apps and other platforms would broaden the impact.</w:t>
      </w:r>
      <w:r>
        <w:rPr>
          <w:spacing w:val="40"/>
        </w:rPr>
        <w:t xml:space="preserve"> </w:t>
      </w:r>
      <w:r>
        <w:t xml:space="preserve">The </w:t>
      </w:r>
      <w:bookmarkStart w:id="140" w:name="Final Thoughts"/>
      <w:bookmarkEnd w:id="140"/>
      <w:bookmarkStart w:id="141" w:name="References"/>
      <w:bookmarkEnd w:id="141"/>
      <w:r>
        <w:t>methodology could transfer with platform specific adaptations.</w:t>
      </w:r>
    </w:p>
    <w:p w14:paraId="1912EC51">
      <w:pPr>
        <w:pStyle w:val="8"/>
        <w:spacing w:before="62"/>
      </w:pPr>
    </w:p>
    <w:p w14:paraId="5DFFD12B">
      <w:pPr>
        <w:pStyle w:val="3"/>
        <w:numPr>
          <w:ilvl w:val="1"/>
          <w:numId w:val="29"/>
        </w:numPr>
        <w:tabs>
          <w:tab w:val="left" w:pos="1165"/>
        </w:tabs>
        <w:spacing w:before="0" w:after="0" w:line="240" w:lineRule="auto"/>
        <w:ind w:left="1165" w:right="0" w:hanging="717"/>
        <w:jc w:val="left"/>
      </w:pPr>
      <w:r>
        <w:t>Final</w:t>
      </w:r>
      <w:r>
        <w:rPr>
          <w:spacing w:val="-9"/>
        </w:rPr>
        <w:t xml:space="preserve"> </w:t>
      </w:r>
      <w:r>
        <w:rPr>
          <w:spacing w:val="-2"/>
        </w:rPr>
        <w:t>Thoughts</w:t>
      </w:r>
    </w:p>
    <w:p w14:paraId="4B16D4D9">
      <w:pPr>
        <w:pStyle w:val="8"/>
        <w:spacing w:before="339" w:line="343" w:lineRule="auto"/>
        <w:ind w:left="448" w:right="444"/>
        <w:jc w:val="both"/>
      </w:pPr>
      <w:r>
        <w:t>Mobile</w:t>
      </w:r>
      <w:r>
        <w:rPr>
          <w:spacing w:val="-9"/>
        </w:rPr>
        <w:t xml:space="preserve"> </w:t>
      </w:r>
      <w:r>
        <w:t>security</w:t>
      </w:r>
      <w:r>
        <w:rPr>
          <w:spacing w:val="-9"/>
        </w:rPr>
        <w:t xml:space="preserve"> </w:t>
      </w:r>
      <w:r>
        <w:t>is</w:t>
      </w:r>
      <w:r>
        <w:rPr>
          <w:spacing w:val="-9"/>
        </w:rPr>
        <w:t xml:space="preserve"> </w:t>
      </w:r>
      <w:r>
        <w:t>an</w:t>
      </w:r>
      <w:r>
        <w:rPr>
          <w:spacing w:val="-9"/>
        </w:rPr>
        <w:t xml:space="preserve"> </w:t>
      </w:r>
      <w:r>
        <w:t>ongoing</w:t>
      </w:r>
      <w:r>
        <w:rPr>
          <w:spacing w:val="-9"/>
        </w:rPr>
        <w:t xml:space="preserve"> </w:t>
      </w:r>
      <w:r>
        <w:t>challenge</w:t>
      </w:r>
      <w:r>
        <w:rPr>
          <w:spacing w:val="-9"/>
        </w:rPr>
        <w:t xml:space="preserve"> </w:t>
      </w:r>
      <w:r>
        <w:t>that</w:t>
      </w:r>
      <w:r>
        <w:rPr>
          <w:spacing w:val="-9"/>
        </w:rPr>
        <w:t xml:space="preserve"> </w:t>
      </w:r>
      <w:r>
        <w:t>will</w:t>
      </w:r>
      <w:r>
        <w:rPr>
          <w:spacing w:val="-9"/>
        </w:rPr>
        <w:t xml:space="preserve"> </w:t>
      </w:r>
      <w:r>
        <w:t>only</w:t>
      </w:r>
      <w:r>
        <w:rPr>
          <w:spacing w:val="-9"/>
        </w:rPr>
        <w:t xml:space="preserve"> </w:t>
      </w:r>
      <w:r>
        <w:t>become</w:t>
      </w:r>
      <w:r>
        <w:rPr>
          <w:spacing w:val="-9"/>
        </w:rPr>
        <w:t xml:space="preserve"> </w:t>
      </w:r>
      <w:r>
        <w:t>more</w:t>
      </w:r>
      <w:r>
        <w:rPr>
          <w:spacing w:val="-9"/>
        </w:rPr>
        <w:t xml:space="preserve"> </w:t>
      </w:r>
      <w:r>
        <w:t>important</w:t>
      </w:r>
      <w:r>
        <w:rPr>
          <w:spacing w:val="-9"/>
        </w:rPr>
        <w:t xml:space="preserve"> </w:t>
      </w:r>
      <w:r>
        <w:t>as</w:t>
      </w:r>
      <w:r>
        <w:rPr>
          <w:spacing w:val="-9"/>
        </w:rPr>
        <w:t xml:space="preserve"> </w:t>
      </w:r>
      <w:r>
        <w:t>we</w:t>
      </w:r>
      <w:r>
        <w:rPr>
          <w:spacing w:val="-9"/>
        </w:rPr>
        <w:t xml:space="preserve"> </w:t>
      </w:r>
      <w:r>
        <w:t>rely</w:t>
      </w:r>
      <w:r>
        <w:rPr>
          <w:spacing w:val="-9"/>
        </w:rPr>
        <w:t xml:space="preserve"> </w:t>
      </w:r>
      <w:r>
        <w:t xml:space="preserve">more </w:t>
      </w:r>
      <w:r>
        <w:rPr>
          <w:spacing w:val="-2"/>
        </w:rPr>
        <w:t>on</w:t>
      </w:r>
      <w:r>
        <w:rPr>
          <w:spacing w:val="-12"/>
        </w:rPr>
        <w:t xml:space="preserve"> </w:t>
      </w:r>
      <w:r>
        <w:rPr>
          <w:spacing w:val="-2"/>
        </w:rPr>
        <w:t>mobile</w:t>
      </w:r>
      <w:r>
        <w:rPr>
          <w:spacing w:val="-12"/>
        </w:rPr>
        <w:t xml:space="preserve"> </w:t>
      </w:r>
      <w:r>
        <w:rPr>
          <w:spacing w:val="-2"/>
        </w:rPr>
        <w:t>devices.</w:t>
      </w:r>
      <w:r>
        <w:rPr>
          <w:spacing w:val="26"/>
        </w:rPr>
        <w:t xml:space="preserve"> </w:t>
      </w:r>
      <w:r>
        <w:rPr>
          <w:spacing w:val="-2"/>
        </w:rPr>
        <w:t>No</w:t>
      </w:r>
      <w:r>
        <w:rPr>
          <w:spacing w:val="-12"/>
        </w:rPr>
        <w:t xml:space="preserve"> </w:t>
      </w:r>
      <w:r>
        <w:rPr>
          <w:spacing w:val="-2"/>
        </w:rPr>
        <w:t>single</w:t>
      </w:r>
      <w:r>
        <w:rPr>
          <w:spacing w:val="-12"/>
        </w:rPr>
        <w:t xml:space="preserve"> </w:t>
      </w:r>
      <w:r>
        <w:rPr>
          <w:spacing w:val="-2"/>
        </w:rPr>
        <w:t>solution</w:t>
      </w:r>
      <w:r>
        <w:rPr>
          <w:spacing w:val="-12"/>
        </w:rPr>
        <w:t xml:space="preserve"> </w:t>
      </w:r>
      <w:r>
        <w:rPr>
          <w:spacing w:val="-2"/>
        </w:rPr>
        <w:t>will</w:t>
      </w:r>
      <w:r>
        <w:rPr>
          <w:spacing w:val="-12"/>
        </w:rPr>
        <w:t xml:space="preserve"> </w:t>
      </w:r>
      <w:r>
        <w:rPr>
          <w:spacing w:val="-2"/>
        </w:rPr>
        <w:t>solve</w:t>
      </w:r>
      <w:r>
        <w:rPr>
          <w:spacing w:val="-12"/>
        </w:rPr>
        <w:t xml:space="preserve"> </w:t>
      </w:r>
      <w:r>
        <w:rPr>
          <w:spacing w:val="-2"/>
        </w:rPr>
        <w:t>the</w:t>
      </w:r>
      <w:r>
        <w:rPr>
          <w:spacing w:val="-12"/>
        </w:rPr>
        <w:t xml:space="preserve"> </w:t>
      </w:r>
      <w:r>
        <w:rPr>
          <w:spacing w:val="-2"/>
        </w:rPr>
        <w:t>problem</w:t>
      </w:r>
      <w:r>
        <w:rPr>
          <w:spacing w:val="-12"/>
        </w:rPr>
        <w:t xml:space="preserve"> </w:t>
      </w:r>
      <w:r>
        <w:rPr>
          <w:spacing w:val="-2"/>
        </w:rPr>
        <w:t>completely</w:t>
      </w:r>
      <w:r>
        <w:rPr>
          <w:spacing w:val="-12"/>
        </w:rPr>
        <w:t xml:space="preserve"> </w:t>
      </w:r>
      <w:r>
        <w:rPr>
          <w:spacing w:val="-2"/>
        </w:rPr>
        <w:t>but</w:t>
      </w:r>
      <w:r>
        <w:rPr>
          <w:spacing w:val="-12"/>
        </w:rPr>
        <w:t xml:space="preserve"> </w:t>
      </w:r>
      <w:r>
        <w:rPr>
          <w:spacing w:val="-2"/>
        </w:rPr>
        <w:t>every</w:t>
      </w:r>
      <w:r>
        <w:rPr>
          <w:spacing w:val="-12"/>
        </w:rPr>
        <w:t xml:space="preserve"> </w:t>
      </w:r>
      <w:r>
        <w:rPr>
          <w:spacing w:val="-2"/>
        </w:rPr>
        <w:t xml:space="preserve">improvement </w:t>
      </w:r>
      <w:r>
        <w:t>helps.</w:t>
      </w:r>
      <w:r>
        <w:rPr>
          <w:spacing w:val="23"/>
        </w:rPr>
        <w:t xml:space="preserve"> </w:t>
      </w:r>
      <w:r>
        <w:t>Our</w:t>
      </w:r>
      <w:r>
        <w:rPr>
          <w:spacing w:val="-2"/>
        </w:rPr>
        <w:t xml:space="preserve"> </w:t>
      </w:r>
      <w:r>
        <w:t>system</w:t>
      </w:r>
      <w:r>
        <w:rPr>
          <w:spacing w:val="-2"/>
        </w:rPr>
        <w:t xml:space="preserve"> </w:t>
      </w:r>
      <w:r>
        <w:t>provides</w:t>
      </w:r>
      <w:r>
        <w:rPr>
          <w:spacing w:val="-2"/>
        </w:rPr>
        <w:t xml:space="preserve"> </w:t>
      </w:r>
      <w:r>
        <w:t>one</w:t>
      </w:r>
      <w:r>
        <w:rPr>
          <w:spacing w:val="-2"/>
        </w:rPr>
        <w:t xml:space="preserve"> </w:t>
      </w:r>
      <w:r>
        <w:t>piece</w:t>
      </w:r>
      <w:r>
        <w:rPr>
          <w:spacing w:val="-2"/>
        </w:rPr>
        <w:t xml:space="preserve"> </w:t>
      </w:r>
      <w:r>
        <w:t>of</w:t>
      </w:r>
      <w:r>
        <w:rPr>
          <w:spacing w:val="-2"/>
        </w:rPr>
        <w:t xml:space="preserve"> </w:t>
      </w:r>
      <w:r>
        <w:t>the</w:t>
      </w:r>
      <w:r>
        <w:rPr>
          <w:spacing w:val="-2"/>
        </w:rPr>
        <w:t xml:space="preserve"> </w:t>
      </w:r>
      <w:r>
        <w:t>puzzle</w:t>
      </w:r>
      <w:r>
        <w:rPr>
          <w:spacing w:val="-2"/>
        </w:rPr>
        <w:t xml:space="preserve"> </w:t>
      </w:r>
      <w:r>
        <w:t>a</w:t>
      </w:r>
      <w:r>
        <w:rPr>
          <w:spacing w:val="-2"/>
        </w:rPr>
        <w:t xml:space="preserve"> </w:t>
      </w:r>
      <w:r>
        <w:t>lightweight</w:t>
      </w:r>
      <w:r>
        <w:rPr>
          <w:spacing w:val="-2"/>
        </w:rPr>
        <w:t xml:space="preserve"> </w:t>
      </w:r>
      <w:r>
        <w:t>metadata</w:t>
      </w:r>
      <w:r>
        <w:rPr>
          <w:spacing w:val="-2"/>
        </w:rPr>
        <w:t xml:space="preserve"> </w:t>
      </w:r>
      <w:r>
        <w:t>based</w:t>
      </w:r>
      <w:r>
        <w:rPr>
          <w:spacing w:val="-2"/>
        </w:rPr>
        <w:t xml:space="preserve"> </w:t>
      </w:r>
      <w:r>
        <w:t>detector</w:t>
      </w:r>
      <w:r>
        <w:rPr>
          <w:spacing w:val="-2"/>
        </w:rPr>
        <w:t xml:space="preserve"> </w:t>
      </w:r>
      <w:r>
        <w:t>that can complement other security measures.</w:t>
      </w:r>
    </w:p>
    <w:p w14:paraId="31DCC757">
      <w:pPr>
        <w:pStyle w:val="8"/>
        <w:spacing w:before="184" w:line="343" w:lineRule="auto"/>
        <w:ind w:left="448" w:right="444" w:hanging="8"/>
        <w:jc w:val="both"/>
      </w:pPr>
      <w:r>
        <w:t>The project was a valuable learning experience for us.</w:t>
      </w:r>
      <w:r>
        <w:rPr>
          <w:spacing w:val="29"/>
        </w:rPr>
        <w:t xml:space="preserve"> </w:t>
      </w:r>
      <w:r>
        <w:t>We applied machine learning concepts from coursework to a real problem.</w:t>
      </w:r>
      <w:r>
        <w:rPr>
          <w:spacing w:val="40"/>
        </w:rPr>
        <w:t xml:space="preserve"> </w:t>
      </w:r>
      <w:r>
        <w:t>We built a complete application from data preprocessing through</w:t>
      </w:r>
      <w:r>
        <w:rPr>
          <w:spacing w:val="-15"/>
        </w:rPr>
        <w:t xml:space="preserve"> </w:t>
      </w:r>
      <w:r>
        <w:t>user</w:t>
      </w:r>
      <w:r>
        <w:rPr>
          <w:spacing w:val="-15"/>
        </w:rPr>
        <w:t xml:space="preserve"> </w:t>
      </w:r>
      <w:r>
        <w:t>interface.</w:t>
      </w:r>
      <w:r>
        <w:rPr>
          <w:spacing w:val="-9"/>
        </w:rPr>
        <w:t xml:space="preserve"> </w:t>
      </w:r>
      <w:r>
        <w:t>We</w:t>
      </w:r>
      <w:r>
        <w:rPr>
          <w:spacing w:val="-15"/>
        </w:rPr>
        <w:t xml:space="preserve"> </w:t>
      </w:r>
      <w:r>
        <w:t>learned</w:t>
      </w:r>
      <w:r>
        <w:rPr>
          <w:spacing w:val="-15"/>
        </w:rPr>
        <w:t xml:space="preserve"> </w:t>
      </w:r>
      <w:r>
        <w:t>about</w:t>
      </w:r>
      <w:r>
        <w:rPr>
          <w:spacing w:val="-15"/>
        </w:rPr>
        <w:t xml:space="preserve"> </w:t>
      </w:r>
      <w:r>
        <w:t>the</w:t>
      </w:r>
      <w:r>
        <w:rPr>
          <w:spacing w:val="-15"/>
        </w:rPr>
        <w:t xml:space="preserve"> </w:t>
      </w:r>
      <w:r>
        <w:t>challenges</w:t>
      </w:r>
      <w:r>
        <w:rPr>
          <w:spacing w:val="-15"/>
        </w:rPr>
        <w:t xml:space="preserve"> </w:t>
      </w:r>
      <w:r>
        <w:t>of</w:t>
      </w:r>
      <w:r>
        <w:rPr>
          <w:spacing w:val="-15"/>
        </w:rPr>
        <w:t xml:space="preserve"> </w:t>
      </w:r>
      <w:r>
        <w:t>security</w:t>
      </w:r>
      <w:r>
        <w:rPr>
          <w:spacing w:val="-15"/>
        </w:rPr>
        <w:t xml:space="preserve"> </w:t>
      </w:r>
      <w:r>
        <w:t>research</w:t>
      </w:r>
      <w:r>
        <w:rPr>
          <w:spacing w:val="-15"/>
        </w:rPr>
        <w:t xml:space="preserve"> </w:t>
      </w:r>
      <w:r>
        <w:t>and</w:t>
      </w:r>
      <w:r>
        <w:rPr>
          <w:spacing w:val="-15"/>
        </w:rPr>
        <w:t xml:space="preserve"> </w:t>
      </w:r>
      <w:r>
        <w:t>the</w:t>
      </w:r>
      <w:r>
        <w:rPr>
          <w:spacing w:val="-15"/>
        </w:rPr>
        <w:t xml:space="preserve"> </w:t>
      </w:r>
      <w:r>
        <w:t>importance of considering broader impacts.</w:t>
      </w:r>
    </w:p>
    <w:p w14:paraId="3E0E30F9">
      <w:pPr>
        <w:pStyle w:val="8"/>
        <w:spacing w:before="183"/>
        <w:ind w:left="436"/>
        <w:jc w:val="both"/>
      </w:pPr>
      <w:r>
        <w:rPr>
          <w:spacing w:val="-2"/>
        </w:rPr>
        <w:t>We</w:t>
      </w:r>
      <w:r>
        <w:rPr>
          <w:spacing w:val="-10"/>
        </w:rPr>
        <w:t xml:space="preserve"> </w:t>
      </w:r>
      <w:r>
        <w:rPr>
          <w:spacing w:val="-2"/>
        </w:rPr>
        <w:t>hope</w:t>
      </w:r>
      <w:r>
        <w:rPr>
          <w:spacing w:val="-9"/>
        </w:rPr>
        <w:t xml:space="preserve"> </w:t>
      </w:r>
      <w:r>
        <w:rPr>
          <w:spacing w:val="-2"/>
        </w:rPr>
        <w:t>this</w:t>
      </w:r>
      <w:r>
        <w:rPr>
          <w:spacing w:val="-10"/>
        </w:rPr>
        <w:t xml:space="preserve"> </w:t>
      </w:r>
      <w:r>
        <w:rPr>
          <w:spacing w:val="-2"/>
        </w:rPr>
        <w:t>work</w:t>
      </w:r>
      <w:r>
        <w:rPr>
          <w:spacing w:val="-9"/>
        </w:rPr>
        <w:t xml:space="preserve"> </w:t>
      </w:r>
      <w:r>
        <w:rPr>
          <w:spacing w:val="-2"/>
        </w:rPr>
        <w:t>contributes</w:t>
      </w:r>
      <w:r>
        <w:rPr>
          <w:spacing w:val="-10"/>
        </w:rPr>
        <w:t xml:space="preserve"> </w:t>
      </w:r>
      <w:r>
        <w:rPr>
          <w:spacing w:val="-2"/>
        </w:rPr>
        <w:t>to</w:t>
      </w:r>
      <w:r>
        <w:rPr>
          <w:spacing w:val="-9"/>
        </w:rPr>
        <w:t xml:space="preserve"> </w:t>
      </w:r>
      <w:r>
        <w:rPr>
          <w:spacing w:val="-2"/>
        </w:rPr>
        <w:t>making</w:t>
      </w:r>
      <w:r>
        <w:rPr>
          <w:spacing w:val="-9"/>
        </w:rPr>
        <w:t xml:space="preserve"> </w:t>
      </w:r>
      <w:r>
        <w:rPr>
          <w:spacing w:val="-2"/>
        </w:rPr>
        <w:t>mobile</w:t>
      </w:r>
      <w:r>
        <w:rPr>
          <w:spacing w:val="-10"/>
        </w:rPr>
        <w:t xml:space="preserve"> </w:t>
      </w:r>
      <w:r>
        <w:rPr>
          <w:spacing w:val="-2"/>
        </w:rPr>
        <w:t>devices</w:t>
      </w:r>
      <w:r>
        <w:rPr>
          <w:spacing w:val="-9"/>
        </w:rPr>
        <w:t xml:space="preserve"> </w:t>
      </w:r>
      <w:r>
        <w:rPr>
          <w:spacing w:val="-2"/>
        </w:rPr>
        <w:t>safer</w:t>
      </w:r>
      <w:r>
        <w:rPr>
          <w:spacing w:val="-10"/>
        </w:rPr>
        <w:t xml:space="preserve"> </w:t>
      </w:r>
      <w:r>
        <w:rPr>
          <w:spacing w:val="-2"/>
        </w:rPr>
        <w:t>for</w:t>
      </w:r>
      <w:r>
        <w:rPr>
          <w:spacing w:val="-9"/>
        </w:rPr>
        <w:t xml:space="preserve"> </w:t>
      </w:r>
      <w:r>
        <w:rPr>
          <w:spacing w:val="-2"/>
        </w:rPr>
        <w:t>everyone.</w:t>
      </w:r>
      <w:r>
        <w:rPr>
          <w:spacing w:val="18"/>
        </w:rPr>
        <w:t xml:space="preserve"> </w:t>
      </w:r>
      <w:r>
        <w:rPr>
          <w:spacing w:val="-2"/>
        </w:rPr>
        <w:t>The</w:t>
      </w:r>
      <w:r>
        <w:rPr>
          <w:spacing w:val="-9"/>
        </w:rPr>
        <w:t xml:space="preserve"> </w:t>
      </w:r>
      <w:r>
        <w:rPr>
          <w:spacing w:val="-2"/>
        </w:rPr>
        <w:t>techniques</w:t>
      </w:r>
      <w:r>
        <w:rPr>
          <w:spacing w:val="-9"/>
        </w:rPr>
        <w:t xml:space="preserve"> </w:t>
      </w:r>
      <w:r>
        <w:rPr>
          <w:spacing w:val="-5"/>
        </w:rPr>
        <w:t>we</w:t>
      </w:r>
    </w:p>
    <w:p w14:paraId="50C0AFC4">
      <w:pPr>
        <w:pStyle w:val="8"/>
        <w:spacing w:after="0"/>
        <w:jc w:val="both"/>
        <w:sectPr>
          <w:pgSz w:w="11910" w:h="16840"/>
          <w:pgMar w:top="940" w:right="992" w:bottom="1100" w:left="992" w:header="657" w:footer="912" w:gutter="0"/>
          <w:cols w:space="720" w:num="1"/>
        </w:sectPr>
      </w:pPr>
    </w:p>
    <w:p w14:paraId="4089DC98">
      <w:pPr>
        <w:pStyle w:val="8"/>
        <w:spacing w:before="237"/>
      </w:pPr>
    </w:p>
    <w:p w14:paraId="2597B97F">
      <w:pPr>
        <w:pStyle w:val="8"/>
        <w:spacing w:line="343" w:lineRule="auto"/>
        <w:ind w:left="448" w:right="333"/>
      </w:pPr>
      <w:r>
        <w:t>explored</w:t>
      </w:r>
      <w:r>
        <w:rPr>
          <w:spacing w:val="-3"/>
        </w:rPr>
        <w:t xml:space="preserve"> </w:t>
      </w:r>
      <w:r>
        <w:t>could</w:t>
      </w:r>
      <w:r>
        <w:rPr>
          <w:spacing w:val="-3"/>
        </w:rPr>
        <w:t xml:space="preserve"> </w:t>
      </w:r>
      <w:r>
        <w:t>be</w:t>
      </w:r>
      <w:r>
        <w:rPr>
          <w:spacing w:val="-3"/>
        </w:rPr>
        <w:t xml:space="preserve"> </w:t>
      </w:r>
      <w:r>
        <w:t>extended</w:t>
      </w:r>
      <w:r>
        <w:rPr>
          <w:spacing w:val="-3"/>
        </w:rPr>
        <w:t xml:space="preserve"> </w:t>
      </w:r>
      <w:r>
        <w:t>and</w:t>
      </w:r>
      <w:r>
        <w:rPr>
          <w:spacing w:val="-3"/>
        </w:rPr>
        <w:t xml:space="preserve"> </w:t>
      </w:r>
      <w:r>
        <w:t>improved</w:t>
      </w:r>
      <w:r>
        <w:rPr>
          <w:spacing w:val="-3"/>
        </w:rPr>
        <w:t xml:space="preserve"> </w:t>
      </w:r>
      <w:r>
        <w:t>by</w:t>
      </w:r>
      <w:r>
        <w:rPr>
          <w:spacing w:val="-2"/>
        </w:rPr>
        <w:t xml:space="preserve"> </w:t>
      </w:r>
      <w:r>
        <w:t>future</w:t>
      </w:r>
      <w:r>
        <w:rPr>
          <w:spacing w:val="-3"/>
        </w:rPr>
        <w:t xml:space="preserve"> </w:t>
      </w:r>
      <w:r>
        <w:t>researchers.</w:t>
      </w:r>
      <w:r>
        <w:rPr>
          <w:spacing w:val="21"/>
        </w:rPr>
        <w:t xml:space="preserve"> </w:t>
      </w:r>
      <w:r>
        <w:t>Security</w:t>
      </w:r>
      <w:r>
        <w:rPr>
          <w:spacing w:val="-2"/>
        </w:rPr>
        <w:t xml:space="preserve"> </w:t>
      </w:r>
      <w:r>
        <w:t>is</w:t>
      </w:r>
      <w:r>
        <w:rPr>
          <w:spacing w:val="-3"/>
        </w:rPr>
        <w:t xml:space="preserve"> </w:t>
      </w:r>
      <w:r>
        <w:t>a</w:t>
      </w:r>
      <w:r>
        <w:rPr>
          <w:spacing w:val="-3"/>
        </w:rPr>
        <w:t xml:space="preserve"> </w:t>
      </w:r>
      <w:r>
        <w:t>collective</w:t>
      </w:r>
      <w:r>
        <w:rPr>
          <w:spacing w:val="-3"/>
        </w:rPr>
        <w:t xml:space="preserve"> </w:t>
      </w:r>
      <w:r>
        <w:t>effort and we’re glad to add our contribution.</w:t>
      </w:r>
    </w:p>
    <w:p w14:paraId="33FB0AB1">
      <w:pPr>
        <w:pStyle w:val="8"/>
        <w:spacing w:after="0" w:line="343" w:lineRule="auto"/>
        <w:sectPr>
          <w:pgSz w:w="11910" w:h="16840"/>
          <w:pgMar w:top="940" w:right="992" w:bottom="1100" w:left="992" w:header="657" w:footer="912" w:gutter="0"/>
          <w:cols w:space="720" w:num="1"/>
        </w:sectPr>
      </w:pPr>
    </w:p>
    <w:p w14:paraId="29C1CA08">
      <w:pPr>
        <w:pStyle w:val="8"/>
        <w:rPr>
          <w:sz w:val="36"/>
        </w:rPr>
      </w:pPr>
    </w:p>
    <w:p w14:paraId="03ED5CFA">
      <w:pPr>
        <w:pStyle w:val="8"/>
        <w:rPr>
          <w:sz w:val="36"/>
        </w:rPr>
      </w:pPr>
    </w:p>
    <w:p w14:paraId="5F34B35F">
      <w:pPr>
        <w:pStyle w:val="8"/>
        <w:rPr>
          <w:sz w:val="36"/>
        </w:rPr>
      </w:pPr>
    </w:p>
    <w:p w14:paraId="3F2F752F">
      <w:pPr>
        <w:pStyle w:val="8"/>
        <w:rPr>
          <w:sz w:val="36"/>
        </w:rPr>
      </w:pPr>
    </w:p>
    <w:p w14:paraId="5E8100B3">
      <w:pPr>
        <w:pStyle w:val="8"/>
        <w:spacing w:before="1"/>
        <w:rPr>
          <w:sz w:val="36"/>
        </w:rPr>
      </w:pPr>
    </w:p>
    <w:p w14:paraId="33FCC94D">
      <w:pPr>
        <w:pStyle w:val="2"/>
      </w:pPr>
      <w:r>
        <w:rPr>
          <w:spacing w:val="-2"/>
        </w:rPr>
        <w:t>References</w:t>
      </w:r>
    </w:p>
    <w:p w14:paraId="2D425BCC">
      <w:pPr>
        <w:pStyle w:val="8"/>
        <w:rPr>
          <w:b/>
          <w:sz w:val="36"/>
        </w:rPr>
      </w:pPr>
    </w:p>
    <w:p w14:paraId="35CB270F">
      <w:pPr>
        <w:pStyle w:val="8"/>
        <w:spacing w:before="242"/>
        <w:rPr>
          <w:b/>
          <w:sz w:val="36"/>
        </w:rPr>
      </w:pPr>
    </w:p>
    <w:p w14:paraId="324E2418">
      <w:pPr>
        <w:pStyle w:val="10"/>
        <w:numPr>
          <w:ilvl w:val="0"/>
          <w:numId w:val="30"/>
        </w:numPr>
        <w:tabs>
          <w:tab w:val="left" w:pos="959"/>
          <w:tab w:val="left" w:pos="963"/>
        </w:tabs>
        <w:spacing w:before="0" w:after="0" w:line="343" w:lineRule="auto"/>
        <w:ind w:left="959" w:right="404" w:hanging="393"/>
        <w:jc w:val="both"/>
        <w:rPr>
          <w:sz w:val="24"/>
        </w:rPr>
      </w:pPr>
      <w:bookmarkStart w:id="142" w:name="_bookmark14"/>
      <w:bookmarkEnd w:id="142"/>
      <w:r>
        <w:rPr>
          <w:sz w:val="24"/>
        </w:rPr>
        <w:tab/>
      </w:r>
      <w:r>
        <w:rPr>
          <w:sz w:val="24"/>
        </w:rPr>
        <w:t>Arp, D., Spreitzenbarth, M., Hubner, M., Gascon, H. and Rieck, K. (2014) ‘Drebin:</w:t>
      </w:r>
      <w:r>
        <w:rPr>
          <w:spacing w:val="35"/>
          <w:sz w:val="24"/>
        </w:rPr>
        <w:t xml:space="preserve"> </w:t>
      </w:r>
      <w:r>
        <w:rPr>
          <w:sz w:val="24"/>
        </w:rPr>
        <w:t xml:space="preserve">Ef-fective and explainable detection of Android malware in your pocket’, </w:t>
      </w:r>
      <w:r>
        <w:rPr>
          <w:i/>
          <w:sz w:val="24"/>
        </w:rPr>
        <w:t>Proceedings of the</w:t>
      </w:r>
      <w:r>
        <w:rPr>
          <w:i/>
          <w:spacing w:val="-4"/>
          <w:sz w:val="24"/>
        </w:rPr>
        <w:t xml:space="preserve"> </w:t>
      </w:r>
      <w:r>
        <w:rPr>
          <w:i/>
          <w:sz w:val="24"/>
        </w:rPr>
        <w:t>Network</w:t>
      </w:r>
      <w:r>
        <w:rPr>
          <w:i/>
          <w:spacing w:val="-4"/>
          <w:sz w:val="24"/>
        </w:rPr>
        <w:t xml:space="preserve"> </w:t>
      </w:r>
      <w:r>
        <w:rPr>
          <w:i/>
          <w:sz w:val="24"/>
        </w:rPr>
        <w:t>and</w:t>
      </w:r>
      <w:r>
        <w:rPr>
          <w:i/>
          <w:spacing w:val="-4"/>
          <w:sz w:val="24"/>
        </w:rPr>
        <w:t xml:space="preserve"> </w:t>
      </w:r>
      <w:r>
        <w:rPr>
          <w:i/>
          <w:sz w:val="24"/>
        </w:rPr>
        <w:t>Distributed</w:t>
      </w:r>
      <w:r>
        <w:rPr>
          <w:i/>
          <w:spacing w:val="-5"/>
          <w:sz w:val="24"/>
        </w:rPr>
        <w:t xml:space="preserve"> </w:t>
      </w:r>
      <w:r>
        <w:rPr>
          <w:i/>
          <w:sz w:val="24"/>
        </w:rPr>
        <w:t>System</w:t>
      </w:r>
      <w:r>
        <w:rPr>
          <w:i/>
          <w:spacing w:val="-4"/>
          <w:sz w:val="24"/>
        </w:rPr>
        <w:t xml:space="preserve"> </w:t>
      </w:r>
      <w:r>
        <w:rPr>
          <w:i/>
          <w:sz w:val="24"/>
        </w:rPr>
        <w:t>Security</w:t>
      </w:r>
      <w:r>
        <w:rPr>
          <w:i/>
          <w:spacing w:val="-4"/>
          <w:sz w:val="24"/>
        </w:rPr>
        <w:t xml:space="preserve"> </w:t>
      </w:r>
      <w:r>
        <w:rPr>
          <w:i/>
          <w:sz w:val="24"/>
        </w:rPr>
        <w:t>Symposium</w:t>
      </w:r>
      <w:r>
        <w:rPr>
          <w:i/>
          <w:spacing w:val="-5"/>
          <w:sz w:val="24"/>
        </w:rPr>
        <w:t xml:space="preserve"> </w:t>
      </w:r>
      <w:r>
        <w:rPr>
          <w:i/>
          <w:sz w:val="24"/>
        </w:rPr>
        <w:t>(NDSS)</w:t>
      </w:r>
      <w:r>
        <w:rPr>
          <w:sz w:val="24"/>
        </w:rPr>
        <w:t>.</w:t>
      </w:r>
      <w:r>
        <w:rPr>
          <w:spacing w:val="-5"/>
          <w:sz w:val="24"/>
        </w:rPr>
        <w:t xml:space="preserve"> </w:t>
      </w:r>
      <w:r>
        <w:rPr>
          <w:sz w:val="24"/>
        </w:rPr>
        <w:t>San</w:t>
      </w:r>
      <w:r>
        <w:rPr>
          <w:spacing w:val="-5"/>
          <w:sz w:val="24"/>
        </w:rPr>
        <w:t xml:space="preserve"> </w:t>
      </w:r>
      <w:r>
        <w:rPr>
          <w:sz w:val="24"/>
        </w:rPr>
        <w:t>Diego: NDSS,</w:t>
      </w:r>
      <w:r>
        <w:rPr>
          <w:spacing w:val="-4"/>
          <w:sz w:val="24"/>
        </w:rPr>
        <w:t xml:space="preserve"> </w:t>
      </w:r>
      <w:r>
        <w:rPr>
          <w:sz w:val="24"/>
        </w:rPr>
        <w:t xml:space="preserve">pp. </w:t>
      </w:r>
      <w:bookmarkStart w:id="143" w:name="_bookmark15"/>
      <w:bookmarkEnd w:id="143"/>
      <w:r>
        <w:rPr>
          <w:spacing w:val="-2"/>
          <w:sz w:val="24"/>
        </w:rPr>
        <w:t>1-15.</w:t>
      </w:r>
    </w:p>
    <w:p w14:paraId="5EE00FAF">
      <w:pPr>
        <w:pStyle w:val="10"/>
        <w:numPr>
          <w:ilvl w:val="0"/>
          <w:numId w:val="30"/>
        </w:numPr>
        <w:tabs>
          <w:tab w:val="left" w:pos="963"/>
          <w:tab w:val="left" w:pos="965"/>
        </w:tabs>
        <w:spacing w:before="183" w:after="0" w:line="343" w:lineRule="auto"/>
        <w:ind w:left="965" w:right="404" w:hanging="399"/>
        <w:jc w:val="both"/>
        <w:rPr>
          <w:sz w:val="24"/>
        </w:rPr>
      </w:pPr>
      <w:r>
        <w:rPr>
          <w:sz w:val="24"/>
        </w:rPr>
        <w:t>Sahs, J. and Khan, L. (2012) ‘A machine learning approach to Android malware detec-</w:t>
      </w:r>
      <w:r>
        <w:rPr>
          <w:spacing w:val="-2"/>
          <w:sz w:val="24"/>
        </w:rPr>
        <w:t xml:space="preserve">tion’, </w:t>
      </w:r>
      <w:r>
        <w:rPr>
          <w:i/>
          <w:spacing w:val="-2"/>
          <w:sz w:val="24"/>
        </w:rPr>
        <w:t>Proceedings of European Intelligence and Security Informatics Conference (EISIC)</w:t>
      </w:r>
      <w:r>
        <w:rPr>
          <w:spacing w:val="-2"/>
          <w:sz w:val="24"/>
        </w:rPr>
        <w:t xml:space="preserve">. </w:t>
      </w:r>
      <w:bookmarkStart w:id="144" w:name="_bookmark16"/>
      <w:bookmarkEnd w:id="144"/>
      <w:r>
        <w:rPr>
          <w:sz w:val="24"/>
        </w:rPr>
        <w:t>Odense: IEEE, pp. 141-147.</w:t>
      </w:r>
    </w:p>
    <w:p w14:paraId="233BC892">
      <w:pPr>
        <w:pStyle w:val="10"/>
        <w:numPr>
          <w:ilvl w:val="0"/>
          <w:numId w:val="30"/>
        </w:numPr>
        <w:tabs>
          <w:tab w:val="left" w:pos="963"/>
          <w:tab w:val="left" w:pos="965"/>
        </w:tabs>
        <w:spacing w:before="183" w:after="0" w:line="343" w:lineRule="auto"/>
        <w:ind w:left="965" w:right="446" w:hanging="399"/>
        <w:jc w:val="both"/>
        <w:rPr>
          <w:sz w:val="24"/>
        </w:rPr>
      </w:pPr>
      <w:r>
        <w:rPr>
          <w:sz w:val="24"/>
        </w:rPr>
        <w:t xml:space="preserve">Tam, K., Xiang, D. and Zhou, X. (2016) ‘Evolution, detection and analysis of Android </w:t>
      </w:r>
      <w:bookmarkStart w:id="145" w:name="_bookmark17"/>
      <w:bookmarkEnd w:id="145"/>
      <w:r>
        <w:rPr>
          <w:sz w:val="24"/>
        </w:rPr>
        <w:t xml:space="preserve">malware’, </w:t>
      </w:r>
      <w:r>
        <w:rPr>
          <w:i/>
          <w:sz w:val="24"/>
        </w:rPr>
        <w:t>ACM Computing Surveys</w:t>
      </w:r>
      <w:r>
        <w:rPr>
          <w:sz w:val="24"/>
        </w:rPr>
        <w:t>, 49(4), pp. 1-32.</w:t>
      </w:r>
    </w:p>
    <w:p w14:paraId="4F3D82A1">
      <w:pPr>
        <w:pStyle w:val="10"/>
        <w:numPr>
          <w:ilvl w:val="0"/>
          <w:numId w:val="30"/>
        </w:numPr>
        <w:tabs>
          <w:tab w:val="left" w:pos="963"/>
          <w:tab w:val="left" w:pos="965"/>
        </w:tabs>
        <w:spacing w:before="181" w:after="0" w:line="343" w:lineRule="auto"/>
        <w:ind w:left="965" w:right="445" w:hanging="399"/>
        <w:jc w:val="both"/>
        <w:rPr>
          <w:sz w:val="24"/>
        </w:rPr>
      </w:pPr>
      <w:r>
        <w:rPr>
          <w:sz w:val="24"/>
        </w:rPr>
        <w:t>Alam,</w:t>
      </w:r>
      <w:r>
        <w:rPr>
          <w:spacing w:val="-1"/>
          <w:sz w:val="24"/>
        </w:rPr>
        <w:t xml:space="preserve"> </w:t>
      </w:r>
      <w:r>
        <w:rPr>
          <w:sz w:val="24"/>
        </w:rPr>
        <w:t>S.,</w:t>
      </w:r>
      <w:r>
        <w:rPr>
          <w:spacing w:val="-1"/>
          <w:sz w:val="24"/>
        </w:rPr>
        <w:t xml:space="preserve"> </w:t>
      </w:r>
      <w:r>
        <w:rPr>
          <w:sz w:val="24"/>
        </w:rPr>
        <w:t>Khan,</w:t>
      </w:r>
      <w:r>
        <w:rPr>
          <w:spacing w:val="-1"/>
          <w:sz w:val="24"/>
        </w:rPr>
        <w:t xml:space="preserve"> </w:t>
      </w:r>
      <w:r>
        <w:rPr>
          <w:sz w:val="24"/>
        </w:rPr>
        <w:t>S.</w:t>
      </w:r>
      <w:r>
        <w:rPr>
          <w:spacing w:val="-2"/>
          <w:sz w:val="24"/>
        </w:rPr>
        <w:t xml:space="preserve"> </w:t>
      </w:r>
      <w:r>
        <w:rPr>
          <w:sz w:val="24"/>
        </w:rPr>
        <w:t>and</w:t>
      </w:r>
      <w:r>
        <w:rPr>
          <w:spacing w:val="-2"/>
          <w:sz w:val="24"/>
        </w:rPr>
        <w:t xml:space="preserve"> </w:t>
      </w:r>
      <w:r>
        <w:rPr>
          <w:sz w:val="24"/>
        </w:rPr>
        <w:t>Mahmood,</w:t>
      </w:r>
      <w:r>
        <w:rPr>
          <w:spacing w:val="-1"/>
          <w:sz w:val="24"/>
        </w:rPr>
        <w:t xml:space="preserve"> </w:t>
      </w:r>
      <w:r>
        <w:rPr>
          <w:sz w:val="24"/>
        </w:rPr>
        <w:t>R.</w:t>
      </w:r>
      <w:r>
        <w:rPr>
          <w:spacing w:val="-2"/>
          <w:sz w:val="24"/>
        </w:rPr>
        <w:t xml:space="preserve"> </w:t>
      </w:r>
      <w:r>
        <w:rPr>
          <w:sz w:val="24"/>
        </w:rPr>
        <w:t>(2019)</w:t>
      </w:r>
      <w:r>
        <w:rPr>
          <w:spacing w:val="-2"/>
          <w:sz w:val="24"/>
        </w:rPr>
        <w:t xml:space="preserve"> </w:t>
      </w:r>
      <w:r>
        <w:rPr>
          <w:sz w:val="24"/>
        </w:rPr>
        <w:t>‘Android</w:t>
      </w:r>
      <w:r>
        <w:rPr>
          <w:spacing w:val="-2"/>
          <w:sz w:val="24"/>
        </w:rPr>
        <w:t xml:space="preserve"> </w:t>
      </w:r>
      <w:r>
        <w:rPr>
          <w:sz w:val="24"/>
        </w:rPr>
        <w:t>malware</w:t>
      </w:r>
      <w:r>
        <w:rPr>
          <w:spacing w:val="-2"/>
          <w:sz w:val="24"/>
        </w:rPr>
        <w:t xml:space="preserve"> </w:t>
      </w:r>
      <w:r>
        <w:rPr>
          <w:sz w:val="24"/>
        </w:rPr>
        <w:t>detection:</w:t>
      </w:r>
      <w:r>
        <w:rPr>
          <w:spacing w:val="21"/>
          <w:sz w:val="24"/>
        </w:rPr>
        <w:t xml:space="preserve"> </w:t>
      </w:r>
      <w:r>
        <w:rPr>
          <w:sz w:val="24"/>
        </w:rPr>
        <w:t>A</w:t>
      </w:r>
      <w:r>
        <w:rPr>
          <w:spacing w:val="-2"/>
          <w:sz w:val="24"/>
        </w:rPr>
        <w:t xml:space="preserve"> </w:t>
      </w:r>
      <w:r>
        <w:rPr>
          <w:sz w:val="24"/>
        </w:rPr>
        <w:t>survey</w:t>
      </w:r>
      <w:r>
        <w:rPr>
          <w:spacing w:val="-2"/>
          <w:sz w:val="24"/>
        </w:rPr>
        <w:t xml:space="preserve"> </w:t>
      </w:r>
      <w:r>
        <w:rPr>
          <w:sz w:val="24"/>
        </w:rPr>
        <w:t xml:space="preserve">and </w:t>
      </w:r>
      <w:bookmarkStart w:id="146" w:name="_bookmark18"/>
      <w:bookmarkEnd w:id="146"/>
      <w:r>
        <w:rPr>
          <w:sz w:val="24"/>
        </w:rPr>
        <w:t xml:space="preserve">evaluation’, </w:t>
      </w:r>
      <w:r>
        <w:rPr>
          <w:i/>
          <w:sz w:val="24"/>
        </w:rPr>
        <w:t>IEEE Access</w:t>
      </w:r>
      <w:r>
        <w:rPr>
          <w:sz w:val="24"/>
        </w:rPr>
        <w:t>, 7, pp. 144935-144956.</w:t>
      </w:r>
    </w:p>
    <w:p w14:paraId="375375D6">
      <w:pPr>
        <w:pStyle w:val="10"/>
        <w:numPr>
          <w:ilvl w:val="0"/>
          <w:numId w:val="30"/>
        </w:numPr>
        <w:tabs>
          <w:tab w:val="left" w:pos="963"/>
          <w:tab w:val="left" w:pos="965"/>
        </w:tabs>
        <w:spacing w:before="181" w:after="0" w:line="343" w:lineRule="auto"/>
        <w:ind w:left="965" w:right="405" w:hanging="399"/>
        <w:jc w:val="both"/>
        <w:rPr>
          <w:sz w:val="24"/>
        </w:rPr>
      </w:pPr>
      <w:r>
        <w:rPr>
          <w:sz w:val="24"/>
        </w:rPr>
        <w:t>Yuan,</w:t>
      </w:r>
      <w:r>
        <w:rPr>
          <w:spacing w:val="-15"/>
          <w:sz w:val="24"/>
        </w:rPr>
        <w:t xml:space="preserve"> </w:t>
      </w:r>
      <w:r>
        <w:rPr>
          <w:sz w:val="24"/>
        </w:rPr>
        <w:t>Z.,</w:t>
      </w:r>
      <w:r>
        <w:rPr>
          <w:spacing w:val="-14"/>
          <w:sz w:val="24"/>
        </w:rPr>
        <w:t xml:space="preserve"> </w:t>
      </w:r>
      <w:r>
        <w:rPr>
          <w:sz w:val="24"/>
        </w:rPr>
        <w:t>Lu,</w:t>
      </w:r>
      <w:r>
        <w:rPr>
          <w:spacing w:val="-14"/>
          <w:sz w:val="24"/>
        </w:rPr>
        <w:t xml:space="preserve"> </w:t>
      </w:r>
      <w:r>
        <w:rPr>
          <w:sz w:val="24"/>
        </w:rPr>
        <w:t>Y.</w:t>
      </w:r>
      <w:r>
        <w:rPr>
          <w:spacing w:val="32"/>
          <w:sz w:val="24"/>
        </w:rPr>
        <w:t xml:space="preserve"> </w:t>
      </w:r>
      <w:r>
        <w:rPr>
          <w:sz w:val="24"/>
        </w:rPr>
        <w:t>Xue,</w:t>
      </w:r>
      <w:r>
        <w:rPr>
          <w:spacing w:val="-14"/>
          <w:sz w:val="24"/>
        </w:rPr>
        <w:t xml:space="preserve"> </w:t>
      </w:r>
      <w:r>
        <w:rPr>
          <w:sz w:val="24"/>
        </w:rPr>
        <w:t>Y.</w:t>
      </w:r>
      <w:r>
        <w:rPr>
          <w:spacing w:val="-15"/>
          <w:sz w:val="24"/>
        </w:rPr>
        <w:t xml:space="preserve"> </w:t>
      </w:r>
      <w:r>
        <w:rPr>
          <w:sz w:val="24"/>
        </w:rPr>
        <w:t>(2016).</w:t>
      </w:r>
      <w:r>
        <w:rPr>
          <w:spacing w:val="-15"/>
          <w:sz w:val="24"/>
        </w:rPr>
        <w:t xml:space="preserve"> </w:t>
      </w:r>
      <w:r>
        <w:rPr>
          <w:sz w:val="24"/>
        </w:rPr>
        <w:t>DroidSec: Deep</w:t>
      </w:r>
      <w:r>
        <w:rPr>
          <w:spacing w:val="-15"/>
          <w:sz w:val="24"/>
        </w:rPr>
        <w:t xml:space="preserve"> </w:t>
      </w:r>
      <w:r>
        <w:rPr>
          <w:sz w:val="24"/>
        </w:rPr>
        <w:t>learning-based</w:t>
      </w:r>
      <w:r>
        <w:rPr>
          <w:spacing w:val="-15"/>
          <w:sz w:val="24"/>
        </w:rPr>
        <w:t xml:space="preserve"> </w:t>
      </w:r>
      <w:r>
        <w:rPr>
          <w:sz w:val="24"/>
        </w:rPr>
        <w:t>Android</w:t>
      </w:r>
      <w:r>
        <w:rPr>
          <w:spacing w:val="-15"/>
          <w:sz w:val="24"/>
        </w:rPr>
        <w:t xml:space="preserve"> </w:t>
      </w:r>
      <w:r>
        <w:rPr>
          <w:sz w:val="24"/>
        </w:rPr>
        <w:t>malware</w:t>
      </w:r>
      <w:r>
        <w:rPr>
          <w:spacing w:val="-15"/>
          <w:sz w:val="24"/>
        </w:rPr>
        <w:t xml:space="preserve"> </w:t>
      </w:r>
      <w:r>
        <w:rPr>
          <w:sz w:val="24"/>
        </w:rPr>
        <w:t>detec-</w:t>
      </w:r>
      <w:bookmarkStart w:id="147" w:name="_bookmark19"/>
      <w:bookmarkEnd w:id="147"/>
      <w:r>
        <w:rPr>
          <w:sz w:val="24"/>
        </w:rPr>
        <w:t>tion. In *Proc. IEEE/ACM ASE*, pp. 25–30.</w:t>
      </w:r>
    </w:p>
    <w:p w14:paraId="71FD3B0A">
      <w:pPr>
        <w:pStyle w:val="10"/>
        <w:numPr>
          <w:ilvl w:val="0"/>
          <w:numId w:val="30"/>
        </w:numPr>
        <w:tabs>
          <w:tab w:val="left" w:pos="963"/>
          <w:tab w:val="left" w:pos="965"/>
        </w:tabs>
        <w:spacing w:before="181" w:after="0" w:line="343" w:lineRule="auto"/>
        <w:ind w:left="965" w:right="445" w:hanging="399"/>
        <w:jc w:val="left"/>
        <w:rPr>
          <w:sz w:val="24"/>
        </w:rPr>
      </w:pPr>
      <w:r>
        <w:rPr>
          <w:sz w:val="24"/>
        </w:rPr>
        <w:t>Kim, H., Lee, S.</w:t>
      </w:r>
      <w:r>
        <w:rPr>
          <w:spacing w:val="40"/>
          <w:sz w:val="24"/>
        </w:rPr>
        <w:t xml:space="preserve"> </w:t>
      </w:r>
      <w:r>
        <w:rPr>
          <w:sz w:val="24"/>
        </w:rPr>
        <w:t xml:space="preserve">Kim, J. (2018). Deep learning-based Android malware detection using </w:t>
      </w:r>
      <w:bookmarkStart w:id="148" w:name="_bookmark20"/>
      <w:bookmarkEnd w:id="148"/>
      <w:r>
        <w:rPr>
          <w:sz w:val="24"/>
        </w:rPr>
        <w:t>opcode sequence CNN. *IEEE TIFS*, 13(10), 2561–2573.</w:t>
      </w:r>
    </w:p>
    <w:p w14:paraId="33057279">
      <w:pPr>
        <w:pStyle w:val="10"/>
        <w:numPr>
          <w:ilvl w:val="0"/>
          <w:numId w:val="30"/>
        </w:numPr>
        <w:tabs>
          <w:tab w:val="left" w:pos="957"/>
          <w:tab w:val="left" w:pos="964"/>
        </w:tabs>
        <w:spacing w:before="182" w:after="0" w:line="343" w:lineRule="auto"/>
        <w:ind w:left="957" w:right="445" w:hanging="390"/>
        <w:jc w:val="left"/>
        <w:rPr>
          <w:sz w:val="24"/>
        </w:rPr>
      </w:pPr>
      <w:r>
        <w:rPr>
          <w:sz w:val="24"/>
        </w:rPr>
        <w:t xml:space="preserve">Arora, S., Tiwari, R. and Kumar, A. (2017) ‘Random forest based malware detection on </w:t>
      </w:r>
      <w:bookmarkStart w:id="149" w:name="_bookmark21"/>
      <w:bookmarkEnd w:id="149"/>
      <w:r>
        <w:rPr>
          <w:sz w:val="24"/>
        </w:rPr>
        <w:t xml:space="preserve">Android platform’, </w:t>
      </w:r>
      <w:r>
        <w:rPr>
          <w:i/>
          <w:sz w:val="24"/>
        </w:rPr>
        <w:t>International Journal of Computer Applications</w:t>
      </w:r>
      <w:r>
        <w:rPr>
          <w:sz w:val="24"/>
        </w:rPr>
        <w:t>, 175(10), pp. 12-20.</w:t>
      </w:r>
    </w:p>
    <w:p w14:paraId="0F5E9864">
      <w:pPr>
        <w:pStyle w:val="10"/>
        <w:numPr>
          <w:ilvl w:val="0"/>
          <w:numId w:val="30"/>
        </w:numPr>
        <w:tabs>
          <w:tab w:val="left" w:pos="963"/>
          <w:tab w:val="left" w:pos="965"/>
        </w:tabs>
        <w:spacing w:before="181" w:after="0" w:line="343" w:lineRule="auto"/>
        <w:ind w:left="965" w:right="445" w:hanging="399"/>
        <w:jc w:val="left"/>
        <w:rPr>
          <w:sz w:val="24"/>
        </w:rPr>
      </w:pPr>
      <w:r>
        <w:rPr>
          <w:sz w:val="24"/>
        </w:rPr>
        <w:t>Li,</w:t>
      </w:r>
      <w:r>
        <w:rPr>
          <w:spacing w:val="-12"/>
          <w:sz w:val="24"/>
        </w:rPr>
        <w:t xml:space="preserve"> </w:t>
      </w:r>
      <w:r>
        <w:rPr>
          <w:sz w:val="24"/>
        </w:rPr>
        <w:t>W.,</w:t>
      </w:r>
      <w:r>
        <w:rPr>
          <w:spacing w:val="-12"/>
          <w:sz w:val="24"/>
        </w:rPr>
        <w:t xml:space="preserve"> </w:t>
      </w:r>
      <w:r>
        <w:rPr>
          <w:sz w:val="24"/>
        </w:rPr>
        <w:t>Zhang,</w:t>
      </w:r>
      <w:r>
        <w:rPr>
          <w:spacing w:val="-12"/>
          <w:sz w:val="24"/>
        </w:rPr>
        <w:t xml:space="preserve"> </w:t>
      </w:r>
      <w:r>
        <w:rPr>
          <w:sz w:val="24"/>
        </w:rPr>
        <w:t>Y.</w:t>
      </w:r>
      <w:r>
        <w:rPr>
          <w:spacing w:val="-13"/>
          <w:sz w:val="24"/>
        </w:rPr>
        <w:t xml:space="preserve"> </w:t>
      </w:r>
      <w:r>
        <w:rPr>
          <w:sz w:val="24"/>
        </w:rPr>
        <w:t>and</w:t>
      </w:r>
      <w:r>
        <w:rPr>
          <w:spacing w:val="-13"/>
          <w:sz w:val="24"/>
        </w:rPr>
        <w:t xml:space="preserve"> </w:t>
      </w:r>
      <w:r>
        <w:rPr>
          <w:sz w:val="24"/>
        </w:rPr>
        <w:t>Li,</w:t>
      </w:r>
      <w:r>
        <w:rPr>
          <w:spacing w:val="-12"/>
          <w:sz w:val="24"/>
        </w:rPr>
        <w:t xml:space="preserve"> </w:t>
      </w:r>
      <w:r>
        <w:rPr>
          <w:sz w:val="24"/>
        </w:rPr>
        <w:t>J.</w:t>
      </w:r>
      <w:r>
        <w:rPr>
          <w:spacing w:val="-13"/>
          <w:sz w:val="24"/>
        </w:rPr>
        <w:t xml:space="preserve"> </w:t>
      </w:r>
      <w:r>
        <w:rPr>
          <w:sz w:val="24"/>
        </w:rPr>
        <w:t>(2020)</w:t>
      </w:r>
      <w:r>
        <w:rPr>
          <w:spacing w:val="-13"/>
          <w:sz w:val="24"/>
        </w:rPr>
        <w:t xml:space="preserve"> </w:t>
      </w:r>
      <w:r>
        <w:rPr>
          <w:sz w:val="24"/>
        </w:rPr>
        <w:t>‘Android</w:t>
      </w:r>
      <w:r>
        <w:rPr>
          <w:spacing w:val="-13"/>
          <w:sz w:val="24"/>
        </w:rPr>
        <w:t xml:space="preserve"> </w:t>
      </w:r>
      <w:r>
        <w:rPr>
          <w:sz w:val="24"/>
        </w:rPr>
        <w:t>malware</w:t>
      </w:r>
      <w:r>
        <w:rPr>
          <w:spacing w:val="-13"/>
          <w:sz w:val="24"/>
        </w:rPr>
        <w:t xml:space="preserve"> </w:t>
      </w:r>
      <w:r>
        <w:rPr>
          <w:sz w:val="24"/>
        </w:rPr>
        <w:t>detection</w:t>
      </w:r>
      <w:r>
        <w:rPr>
          <w:spacing w:val="-13"/>
          <w:sz w:val="24"/>
        </w:rPr>
        <w:t xml:space="preserve"> </w:t>
      </w:r>
      <w:r>
        <w:rPr>
          <w:sz w:val="24"/>
        </w:rPr>
        <w:t>using</w:t>
      </w:r>
      <w:r>
        <w:rPr>
          <w:spacing w:val="-13"/>
          <w:sz w:val="24"/>
        </w:rPr>
        <w:t xml:space="preserve"> </w:t>
      </w:r>
      <w:r>
        <w:rPr>
          <w:sz w:val="24"/>
        </w:rPr>
        <w:t>Random</w:t>
      </w:r>
      <w:r>
        <w:rPr>
          <w:spacing w:val="-13"/>
          <w:sz w:val="24"/>
        </w:rPr>
        <w:t xml:space="preserve"> </w:t>
      </w:r>
      <w:r>
        <w:rPr>
          <w:sz w:val="24"/>
        </w:rPr>
        <w:t>Forest</w:t>
      </w:r>
      <w:r>
        <w:rPr>
          <w:spacing w:val="-12"/>
          <w:sz w:val="24"/>
        </w:rPr>
        <w:t xml:space="preserve"> </w:t>
      </w:r>
      <w:r>
        <w:rPr>
          <w:sz w:val="24"/>
        </w:rPr>
        <w:t xml:space="preserve">and </w:t>
      </w:r>
      <w:bookmarkStart w:id="150" w:name="_bookmark22"/>
      <w:bookmarkEnd w:id="150"/>
      <w:r>
        <w:rPr>
          <w:sz w:val="24"/>
        </w:rPr>
        <w:t xml:space="preserve">feature analysis’, </w:t>
      </w:r>
      <w:r>
        <w:rPr>
          <w:i/>
          <w:sz w:val="24"/>
        </w:rPr>
        <w:t>IEEE Access</w:t>
      </w:r>
      <w:r>
        <w:rPr>
          <w:sz w:val="24"/>
        </w:rPr>
        <w:t>, 8, pp. 189234-189244.</w:t>
      </w:r>
    </w:p>
    <w:p w14:paraId="4C1CE0C3">
      <w:pPr>
        <w:pStyle w:val="10"/>
        <w:numPr>
          <w:ilvl w:val="0"/>
          <w:numId w:val="30"/>
        </w:numPr>
        <w:tabs>
          <w:tab w:val="left" w:pos="963"/>
          <w:tab w:val="left" w:pos="965"/>
        </w:tabs>
        <w:spacing w:before="181" w:after="0" w:line="343" w:lineRule="auto"/>
        <w:ind w:left="965" w:right="445" w:hanging="399"/>
        <w:jc w:val="left"/>
        <w:rPr>
          <w:sz w:val="24"/>
        </w:rPr>
      </w:pPr>
      <w:r>
        <w:rPr>
          <w:sz w:val="24"/>
        </w:rPr>
        <w:t xml:space="preserve">Statista Research Department (2024) </w:t>
      </w:r>
      <w:r>
        <w:rPr>
          <w:i/>
          <w:sz w:val="24"/>
        </w:rPr>
        <w:t xml:space="preserve">Mobile operating systems market share worldwide </w:t>
      </w:r>
      <w:bookmarkStart w:id="151" w:name="_bookmark23"/>
      <w:bookmarkEnd w:id="151"/>
      <w:r>
        <w:rPr>
          <w:i/>
          <w:sz w:val="24"/>
        </w:rPr>
        <w:t>2024</w:t>
      </w:r>
      <w:r>
        <w:rPr>
          <w:sz w:val="24"/>
        </w:rPr>
        <w:t>. Hamburg: Statista GmbH.</w:t>
      </w:r>
    </w:p>
    <w:p w14:paraId="0DC6F21A">
      <w:pPr>
        <w:pStyle w:val="10"/>
        <w:numPr>
          <w:ilvl w:val="0"/>
          <w:numId w:val="30"/>
        </w:numPr>
        <w:tabs>
          <w:tab w:val="left" w:pos="965"/>
        </w:tabs>
        <w:spacing w:before="181" w:after="0" w:line="240" w:lineRule="auto"/>
        <w:ind w:left="965" w:right="0" w:hanging="517"/>
        <w:jc w:val="left"/>
        <w:rPr>
          <w:sz w:val="24"/>
        </w:rPr>
      </w:pPr>
      <w:r>
        <w:rPr>
          <w:sz w:val="24"/>
        </w:rPr>
        <w:t>Google</w:t>
      </w:r>
      <w:r>
        <w:rPr>
          <w:spacing w:val="-10"/>
          <w:sz w:val="24"/>
        </w:rPr>
        <w:t xml:space="preserve"> </w:t>
      </w:r>
      <w:r>
        <w:rPr>
          <w:sz w:val="24"/>
        </w:rPr>
        <w:t>Inc.</w:t>
      </w:r>
      <w:r>
        <w:rPr>
          <w:spacing w:val="-10"/>
          <w:sz w:val="24"/>
        </w:rPr>
        <w:t xml:space="preserve"> </w:t>
      </w:r>
      <w:r>
        <w:rPr>
          <w:sz w:val="24"/>
        </w:rPr>
        <w:t>(2023)</w:t>
      </w:r>
      <w:r>
        <w:rPr>
          <w:spacing w:val="-10"/>
          <w:sz w:val="24"/>
        </w:rPr>
        <w:t xml:space="preserve"> </w:t>
      </w:r>
      <w:r>
        <w:rPr>
          <w:i/>
          <w:sz w:val="24"/>
        </w:rPr>
        <w:t>Android</w:t>
      </w:r>
      <w:r>
        <w:rPr>
          <w:i/>
          <w:spacing w:val="-10"/>
          <w:sz w:val="24"/>
        </w:rPr>
        <w:t xml:space="preserve"> </w:t>
      </w:r>
      <w:r>
        <w:rPr>
          <w:i/>
          <w:sz w:val="24"/>
        </w:rPr>
        <w:t>Security</w:t>
      </w:r>
      <w:r>
        <w:rPr>
          <w:i/>
          <w:spacing w:val="-10"/>
          <w:sz w:val="24"/>
        </w:rPr>
        <w:t xml:space="preserve"> </w:t>
      </w:r>
      <w:r>
        <w:rPr>
          <w:i/>
          <w:sz w:val="24"/>
        </w:rPr>
        <w:t>Annual</w:t>
      </w:r>
      <w:r>
        <w:rPr>
          <w:i/>
          <w:spacing w:val="-10"/>
          <w:sz w:val="24"/>
        </w:rPr>
        <w:t xml:space="preserve"> </w:t>
      </w:r>
      <w:r>
        <w:rPr>
          <w:i/>
          <w:sz w:val="24"/>
        </w:rPr>
        <w:t>Report</w:t>
      </w:r>
      <w:r>
        <w:rPr>
          <w:i/>
          <w:spacing w:val="-10"/>
          <w:sz w:val="24"/>
        </w:rPr>
        <w:t xml:space="preserve"> </w:t>
      </w:r>
      <w:r>
        <w:rPr>
          <w:i/>
          <w:sz w:val="24"/>
        </w:rPr>
        <w:t>2023</w:t>
      </w:r>
      <w:r>
        <w:rPr>
          <w:sz w:val="24"/>
        </w:rPr>
        <w:t>.</w:t>
      </w:r>
      <w:r>
        <w:rPr>
          <w:spacing w:val="-10"/>
          <w:sz w:val="24"/>
        </w:rPr>
        <w:t xml:space="preserve"> </w:t>
      </w:r>
      <w:r>
        <w:rPr>
          <w:sz w:val="24"/>
        </w:rPr>
        <w:t>Mountain</w:t>
      </w:r>
      <w:r>
        <w:rPr>
          <w:spacing w:val="-10"/>
          <w:sz w:val="24"/>
        </w:rPr>
        <w:t xml:space="preserve"> </w:t>
      </w:r>
      <w:r>
        <w:rPr>
          <w:sz w:val="24"/>
        </w:rPr>
        <w:t>View:</w:t>
      </w:r>
      <w:r>
        <w:rPr>
          <w:spacing w:val="7"/>
          <w:sz w:val="24"/>
        </w:rPr>
        <w:t xml:space="preserve"> </w:t>
      </w:r>
      <w:r>
        <w:rPr>
          <w:sz w:val="24"/>
        </w:rPr>
        <w:t>Google</w:t>
      </w:r>
      <w:r>
        <w:rPr>
          <w:spacing w:val="-10"/>
          <w:sz w:val="24"/>
        </w:rPr>
        <w:t xml:space="preserve"> </w:t>
      </w:r>
      <w:r>
        <w:rPr>
          <w:spacing w:val="-4"/>
          <w:sz w:val="24"/>
        </w:rPr>
        <w:t>LLC.</w:t>
      </w:r>
    </w:p>
    <w:p w14:paraId="02C65285">
      <w:pPr>
        <w:pStyle w:val="10"/>
        <w:spacing w:after="0" w:line="240" w:lineRule="auto"/>
        <w:jc w:val="left"/>
        <w:rPr>
          <w:sz w:val="24"/>
        </w:rPr>
        <w:sectPr>
          <w:pgSz w:w="11910" w:h="16840"/>
          <w:pgMar w:top="940" w:right="992" w:bottom="1100" w:left="992" w:header="657" w:footer="912" w:gutter="0"/>
          <w:cols w:space="720" w:num="1"/>
        </w:sectPr>
      </w:pPr>
    </w:p>
    <w:p w14:paraId="6CB48A96">
      <w:pPr>
        <w:pStyle w:val="8"/>
        <w:rPr>
          <w:sz w:val="36"/>
        </w:rPr>
      </w:pPr>
    </w:p>
    <w:p w14:paraId="68F730F4">
      <w:pPr>
        <w:pStyle w:val="8"/>
        <w:rPr>
          <w:sz w:val="36"/>
        </w:rPr>
      </w:pPr>
    </w:p>
    <w:p w14:paraId="03A83022">
      <w:pPr>
        <w:pStyle w:val="8"/>
        <w:rPr>
          <w:sz w:val="36"/>
        </w:rPr>
      </w:pPr>
    </w:p>
    <w:p w14:paraId="6ACC0623">
      <w:pPr>
        <w:pStyle w:val="8"/>
        <w:rPr>
          <w:sz w:val="36"/>
        </w:rPr>
      </w:pPr>
    </w:p>
    <w:p w14:paraId="1610B78B">
      <w:pPr>
        <w:pStyle w:val="8"/>
        <w:spacing w:before="1"/>
        <w:rPr>
          <w:sz w:val="36"/>
        </w:rPr>
      </w:pPr>
    </w:p>
    <w:p w14:paraId="126563FC">
      <w:pPr>
        <w:pStyle w:val="2"/>
        <w:ind w:right="394"/>
      </w:pPr>
      <w:bookmarkStart w:id="152" w:name="Base Paper"/>
      <w:bookmarkEnd w:id="152"/>
      <w:r>
        <w:t>Base</w:t>
      </w:r>
      <w:r>
        <w:rPr>
          <w:spacing w:val="-9"/>
        </w:rPr>
        <w:t xml:space="preserve"> </w:t>
      </w:r>
      <w:r>
        <w:rPr>
          <w:spacing w:val="-2"/>
        </w:rPr>
        <w:t>Paper</w:t>
      </w:r>
    </w:p>
    <w:p w14:paraId="7455BBC5">
      <w:pPr>
        <w:pStyle w:val="8"/>
        <w:rPr>
          <w:b/>
          <w:sz w:val="20"/>
        </w:rPr>
      </w:pPr>
    </w:p>
    <w:p w14:paraId="27980D1E">
      <w:pPr>
        <w:pStyle w:val="8"/>
        <w:rPr>
          <w:b/>
          <w:sz w:val="20"/>
        </w:rPr>
      </w:pPr>
    </w:p>
    <w:p w14:paraId="2E2BCB24">
      <w:pPr>
        <w:pStyle w:val="8"/>
        <w:rPr>
          <w:b/>
          <w:sz w:val="20"/>
        </w:rPr>
      </w:pPr>
    </w:p>
    <w:p w14:paraId="2ED10993">
      <w:pPr>
        <w:pStyle w:val="8"/>
        <w:spacing w:before="226" w:after="1"/>
        <w:rPr>
          <w:b/>
          <w:sz w:val="20"/>
        </w:rPr>
      </w:pPr>
    </w:p>
    <w:tbl>
      <w:tblPr>
        <w:tblStyle w:val="7"/>
        <w:tblW w:w="0" w:type="auto"/>
        <w:tblInd w:w="7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5917"/>
      </w:tblGrid>
      <w:tr w14:paraId="0C7F4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4BAB4955">
            <w:pPr>
              <w:pStyle w:val="11"/>
              <w:spacing w:line="253" w:lineRule="exact"/>
              <w:ind w:left="122"/>
              <w:rPr>
                <w:b/>
                <w:sz w:val="24"/>
              </w:rPr>
            </w:pPr>
            <w:r>
              <w:rPr>
                <w:b/>
                <w:spacing w:val="-2"/>
                <w:sz w:val="24"/>
              </w:rPr>
              <w:t>Title</w:t>
            </w:r>
          </w:p>
        </w:tc>
        <w:tc>
          <w:tcPr>
            <w:tcW w:w="5917" w:type="dxa"/>
          </w:tcPr>
          <w:p w14:paraId="231D4402">
            <w:pPr>
              <w:pStyle w:val="11"/>
              <w:spacing w:line="253" w:lineRule="exact"/>
              <w:ind w:left="122"/>
              <w:rPr>
                <w:sz w:val="24"/>
              </w:rPr>
            </w:pPr>
            <w:r>
              <w:rPr>
                <w:sz w:val="24"/>
              </w:rPr>
              <w:t>Drebin:</w:t>
            </w:r>
            <w:r>
              <w:rPr>
                <w:spacing w:val="56"/>
                <w:w w:val="150"/>
                <w:sz w:val="24"/>
              </w:rPr>
              <w:t xml:space="preserve"> </w:t>
            </w:r>
            <w:r>
              <w:rPr>
                <w:sz w:val="24"/>
              </w:rPr>
              <w:t>Effective</w:t>
            </w:r>
            <w:r>
              <w:rPr>
                <w:spacing w:val="32"/>
                <w:sz w:val="24"/>
              </w:rPr>
              <w:t xml:space="preserve"> </w:t>
            </w:r>
            <w:r>
              <w:rPr>
                <w:sz w:val="24"/>
              </w:rPr>
              <w:t>and</w:t>
            </w:r>
            <w:r>
              <w:rPr>
                <w:spacing w:val="32"/>
                <w:sz w:val="24"/>
              </w:rPr>
              <w:t xml:space="preserve"> </w:t>
            </w:r>
            <w:r>
              <w:rPr>
                <w:sz w:val="24"/>
              </w:rPr>
              <w:t>Explainable</w:t>
            </w:r>
            <w:r>
              <w:rPr>
                <w:spacing w:val="31"/>
                <w:sz w:val="24"/>
              </w:rPr>
              <w:t xml:space="preserve"> </w:t>
            </w:r>
            <w:r>
              <w:rPr>
                <w:sz w:val="24"/>
              </w:rPr>
              <w:t>Detection</w:t>
            </w:r>
            <w:r>
              <w:rPr>
                <w:spacing w:val="32"/>
                <w:sz w:val="24"/>
              </w:rPr>
              <w:t xml:space="preserve"> </w:t>
            </w:r>
            <w:r>
              <w:rPr>
                <w:sz w:val="24"/>
              </w:rPr>
              <w:t>of</w:t>
            </w:r>
            <w:r>
              <w:rPr>
                <w:spacing w:val="31"/>
                <w:sz w:val="24"/>
              </w:rPr>
              <w:t xml:space="preserve"> </w:t>
            </w:r>
            <w:r>
              <w:rPr>
                <w:spacing w:val="-2"/>
                <w:sz w:val="24"/>
              </w:rPr>
              <w:t>Android</w:t>
            </w:r>
          </w:p>
          <w:p w14:paraId="5CCA524D">
            <w:pPr>
              <w:pStyle w:val="11"/>
              <w:spacing w:before="13"/>
              <w:ind w:left="122"/>
              <w:rPr>
                <w:sz w:val="24"/>
              </w:rPr>
            </w:pPr>
            <w:r>
              <w:rPr>
                <w:sz w:val="24"/>
              </w:rPr>
              <w:t>Malware</w:t>
            </w:r>
            <w:r>
              <w:rPr>
                <w:spacing w:val="-15"/>
                <w:sz w:val="24"/>
              </w:rPr>
              <w:t xml:space="preserve"> </w:t>
            </w:r>
            <w:r>
              <w:rPr>
                <w:sz w:val="24"/>
              </w:rPr>
              <w:t>in</w:t>
            </w:r>
            <w:r>
              <w:rPr>
                <w:spacing w:val="-14"/>
                <w:sz w:val="24"/>
              </w:rPr>
              <w:t xml:space="preserve"> </w:t>
            </w:r>
            <w:r>
              <w:rPr>
                <w:sz w:val="24"/>
              </w:rPr>
              <w:t>Your</w:t>
            </w:r>
            <w:r>
              <w:rPr>
                <w:spacing w:val="-14"/>
                <w:sz w:val="24"/>
              </w:rPr>
              <w:t xml:space="preserve"> </w:t>
            </w:r>
            <w:r>
              <w:rPr>
                <w:spacing w:val="-2"/>
                <w:sz w:val="24"/>
              </w:rPr>
              <w:t>Pocket</w:t>
            </w:r>
          </w:p>
        </w:tc>
      </w:tr>
      <w:tr w14:paraId="4AF11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3E630350">
            <w:pPr>
              <w:pStyle w:val="11"/>
              <w:spacing w:line="253" w:lineRule="exact"/>
              <w:ind w:left="122"/>
              <w:rPr>
                <w:b/>
                <w:sz w:val="24"/>
              </w:rPr>
            </w:pPr>
            <w:r>
              <w:rPr>
                <w:b/>
                <w:spacing w:val="-2"/>
                <w:sz w:val="24"/>
              </w:rPr>
              <w:t>Authors</w:t>
            </w:r>
          </w:p>
        </w:tc>
        <w:tc>
          <w:tcPr>
            <w:tcW w:w="5917" w:type="dxa"/>
          </w:tcPr>
          <w:p w14:paraId="67B9CF53">
            <w:pPr>
              <w:pStyle w:val="11"/>
              <w:spacing w:line="253" w:lineRule="exact"/>
              <w:ind w:left="122"/>
              <w:rPr>
                <w:sz w:val="24"/>
              </w:rPr>
            </w:pPr>
            <w:r>
              <w:rPr>
                <w:spacing w:val="-2"/>
                <w:sz w:val="24"/>
              </w:rPr>
              <w:t>Arp,</w:t>
            </w:r>
            <w:r>
              <w:rPr>
                <w:spacing w:val="-6"/>
                <w:sz w:val="24"/>
              </w:rPr>
              <w:t xml:space="preserve"> </w:t>
            </w:r>
            <w:r>
              <w:rPr>
                <w:spacing w:val="-2"/>
                <w:sz w:val="24"/>
              </w:rPr>
              <w:t>D.,</w:t>
            </w:r>
            <w:r>
              <w:rPr>
                <w:spacing w:val="-6"/>
                <w:sz w:val="24"/>
              </w:rPr>
              <w:t xml:space="preserve"> </w:t>
            </w:r>
            <w:r>
              <w:rPr>
                <w:spacing w:val="-2"/>
                <w:sz w:val="24"/>
              </w:rPr>
              <w:t>Spreitzenbarth,</w:t>
            </w:r>
            <w:r>
              <w:rPr>
                <w:spacing w:val="-6"/>
                <w:sz w:val="24"/>
              </w:rPr>
              <w:t xml:space="preserve"> </w:t>
            </w:r>
            <w:r>
              <w:rPr>
                <w:spacing w:val="-2"/>
                <w:sz w:val="24"/>
              </w:rPr>
              <w:t>M.,</w:t>
            </w:r>
            <w:r>
              <w:rPr>
                <w:spacing w:val="-6"/>
                <w:sz w:val="24"/>
              </w:rPr>
              <w:t xml:space="preserve"> </w:t>
            </w:r>
            <w:r>
              <w:rPr>
                <w:spacing w:val="-2"/>
                <w:sz w:val="24"/>
              </w:rPr>
              <w:t>Hubner,</w:t>
            </w:r>
            <w:r>
              <w:rPr>
                <w:spacing w:val="-7"/>
                <w:sz w:val="24"/>
              </w:rPr>
              <w:t xml:space="preserve"> </w:t>
            </w:r>
            <w:r>
              <w:rPr>
                <w:spacing w:val="-2"/>
                <w:sz w:val="24"/>
              </w:rPr>
              <w:t>M.,</w:t>
            </w:r>
            <w:r>
              <w:rPr>
                <w:spacing w:val="-6"/>
                <w:sz w:val="24"/>
              </w:rPr>
              <w:t xml:space="preserve"> </w:t>
            </w:r>
            <w:r>
              <w:rPr>
                <w:spacing w:val="-2"/>
                <w:sz w:val="24"/>
              </w:rPr>
              <w:t>Gascon,</w:t>
            </w:r>
            <w:r>
              <w:rPr>
                <w:spacing w:val="-6"/>
                <w:sz w:val="24"/>
              </w:rPr>
              <w:t xml:space="preserve"> </w:t>
            </w:r>
            <w:r>
              <w:rPr>
                <w:spacing w:val="-2"/>
                <w:sz w:val="24"/>
              </w:rPr>
              <w:t>H.,</w:t>
            </w:r>
            <w:r>
              <w:rPr>
                <w:spacing w:val="-6"/>
                <w:sz w:val="24"/>
              </w:rPr>
              <w:t xml:space="preserve"> </w:t>
            </w:r>
            <w:r>
              <w:rPr>
                <w:spacing w:val="-2"/>
                <w:sz w:val="24"/>
              </w:rPr>
              <w:t>Rieck,</w:t>
            </w:r>
          </w:p>
          <w:p w14:paraId="3BC01C0E">
            <w:pPr>
              <w:pStyle w:val="11"/>
              <w:spacing w:before="13"/>
              <w:ind w:left="122"/>
              <w:rPr>
                <w:sz w:val="24"/>
              </w:rPr>
            </w:pPr>
            <w:r>
              <w:rPr>
                <w:spacing w:val="-5"/>
                <w:sz w:val="24"/>
              </w:rPr>
              <w:t>K.</w:t>
            </w:r>
          </w:p>
        </w:tc>
      </w:tr>
      <w:tr w14:paraId="161BB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15" w:type="dxa"/>
          </w:tcPr>
          <w:p w14:paraId="397E5D7C">
            <w:pPr>
              <w:pStyle w:val="11"/>
              <w:spacing w:line="253" w:lineRule="exact"/>
              <w:ind w:left="122"/>
              <w:rPr>
                <w:b/>
                <w:sz w:val="24"/>
              </w:rPr>
            </w:pPr>
            <w:r>
              <w:rPr>
                <w:b/>
                <w:spacing w:val="-2"/>
                <w:sz w:val="24"/>
              </w:rPr>
              <w:t>Published</w:t>
            </w:r>
          </w:p>
        </w:tc>
        <w:tc>
          <w:tcPr>
            <w:tcW w:w="5917" w:type="dxa"/>
          </w:tcPr>
          <w:p w14:paraId="60C56F30">
            <w:pPr>
              <w:pStyle w:val="11"/>
              <w:spacing w:line="253" w:lineRule="exact"/>
              <w:ind w:left="122"/>
              <w:rPr>
                <w:sz w:val="24"/>
              </w:rPr>
            </w:pPr>
            <w:r>
              <w:rPr>
                <w:sz w:val="24"/>
              </w:rPr>
              <w:t>NDSS</w:t>
            </w:r>
            <w:r>
              <w:rPr>
                <w:spacing w:val="-12"/>
                <w:sz w:val="24"/>
              </w:rPr>
              <w:t xml:space="preserve"> </w:t>
            </w:r>
            <w:r>
              <w:rPr>
                <w:sz w:val="24"/>
              </w:rPr>
              <w:t>Symposium</w:t>
            </w:r>
            <w:r>
              <w:rPr>
                <w:spacing w:val="-11"/>
                <w:sz w:val="24"/>
              </w:rPr>
              <w:t xml:space="preserve"> </w:t>
            </w:r>
            <w:r>
              <w:rPr>
                <w:spacing w:val="-4"/>
                <w:sz w:val="24"/>
              </w:rPr>
              <w:t>2014</w:t>
            </w:r>
          </w:p>
        </w:tc>
      </w:tr>
      <w:tr w14:paraId="05E90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607F8827">
            <w:pPr>
              <w:pStyle w:val="11"/>
              <w:spacing w:line="253" w:lineRule="exact"/>
              <w:ind w:left="122"/>
              <w:rPr>
                <w:b/>
                <w:sz w:val="24"/>
              </w:rPr>
            </w:pPr>
            <w:r>
              <w:rPr>
                <w:b/>
                <w:sz w:val="24"/>
              </w:rPr>
              <w:t>Key</w:t>
            </w:r>
            <w:r>
              <w:rPr>
                <w:b/>
                <w:spacing w:val="-6"/>
                <w:sz w:val="24"/>
              </w:rPr>
              <w:t xml:space="preserve"> </w:t>
            </w:r>
            <w:r>
              <w:rPr>
                <w:b/>
                <w:spacing w:val="-2"/>
                <w:sz w:val="24"/>
              </w:rPr>
              <w:t>Contribution</w:t>
            </w:r>
          </w:p>
        </w:tc>
        <w:tc>
          <w:tcPr>
            <w:tcW w:w="5917" w:type="dxa"/>
          </w:tcPr>
          <w:p w14:paraId="40AF338A">
            <w:pPr>
              <w:pStyle w:val="11"/>
              <w:spacing w:line="253" w:lineRule="exact"/>
              <w:ind w:left="122"/>
              <w:rPr>
                <w:sz w:val="24"/>
              </w:rPr>
            </w:pPr>
            <w:r>
              <w:rPr>
                <w:spacing w:val="-2"/>
                <w:sz w:val="24"/>
              </w:rPr>
              <w:t>Introduced lightweight</w:t>
            </w:r>
            <w:r>
              <w:rPr>
                <w:spacing w:val="-1"/>
                <w:sz w:val="24"/>
              </w:rPr>
              <w:t xml:space="preserve"> </w:t>
            </w:r>
            <w:r>
              <w:rPr>
                <w:spacing w:val="-2"/>
                <w:sz w:val="24"/>
              </w:rPr>
              <w:t>static</w:t>
            </w:r>
            <w:r>
              <w:rPr>
                <w:spacing w:val="-1"/>
                <w:sz w:val="24"/>
              </w:rPr>
              <w:t xml:space="preserve"> </w:t>
            </w:r>
            <w:r>
              <w:rPr>
                <w:spacing w:val="-2"/>
                <w:sz w:val="24"/>
              </w:rPr>
              <w:t>analysis</w:t>
            </w:r>
            <w:r>
              <w:rPr>
                <w:spacing w:val="-1"/>
                <w:sz w:val="24"/>
              </w:rPr>
              <w:t xml:space="preserve"> </w:t>
            </w:r>
            <w:r>
              <w:rPr>
                <w:spacing w:val="-2"/>
                <w:sz w:val="24"/>
              </w:rPr>
              <w:t>approach for</w:t>
            </w:r>
            <w:r>
              <w:rPr>
                <w:sz w:val="24"/>
              </w:rPr>
              <w:t xml:space="preserve"> </w:t>
            </w:r>
            <w:r>
              <w:rPr>
                <w:spacing w:val="-2"/>
                <w:sz w:val="24"/>
              </w:rPr>
              <w:t>Android</w:t>
            </w:r>
          </w:p>
          <w:p w14:paraId="1DF9B9C1">
            <w:pPr>
              <w:pStyle w:val="11"/>
              <w:spacing w:before="13"/>
              <w:ind w:left="122"/>
              <w:rPr>
                <w:sz w:val="24"/>
              </w:rPr>
            </w:pPr>
            <w:r>
              <w:rPr>
                <w:sz w:val="24"/>
              </w:rPr>
              <w:t>malware</w:t>
            </w:r>
            <w:r>
              <w:rPr>
                <w:spacing w:val="-9"/>
                <w:sz w:val="24"/>
              </w:rPr>
              <w:t xml:space="preserve"> </w:t>
            </w:r>
            <w:r>
              <w:rPr>
                <w:sz w:val="24"/>
              </w:rPr>
              <w:t>detection</w:t>
            </w:r>
            <w:r>
              <w:rPr>
                <w:spacing w:val="-9"/>
                <w:sz w:val="24"/>
              </w:rPr>
              <w:t xml:space="preserve"> </w:t>
            </w:r>
            <w:r>
              <w:rPr>
                <w:sz w:val="24"/>
              </w:rPr>
              <w:t>using</w:t>
            </w:r>
            <w:r>
              <w:rPr>
                <w:spacing w:val="-8"/>
                <w:sz w:val="24"/>
              </w:rPr>
              <w:t xml:space="preserve"> </w:t>
            </w:r>
            <w:r>
              <w:rPr>
                <w:sz w:val="24"/>
              </w:rPr>
              <w:t>SVM</w:t>
            </w:r>
            <w:r>
              <w:rPr>
                <w:spacing w:val="-9"/>
                <w:sz w:val="24"/>
              </w:rPr>
              <w:t xml:space="preserve"> </w:t>
            </w:r>
            <w:r>
              <w:rPr>
                <w:sz w:val="24"/>
              </w:rPr>
              <w:t>with</w:t>
            </w:r>
            <w:r>
              <w:rPr>
                <w:spacing w:val="-9"/>
                <w:sz w:val="24"/>
              </w:rPr>
              <w:t xml:space="preserve"> </w:t>
            </w:r>
            <w:r>
              <w:rPr>
                <w:sz w:val="24"/>
              </w:rPr>
              <w:t>interpretable</w:t>
            </w:r>
            <w:r>
              <w:rPr>
                <w:spacing w:val="-8"/>
                <w:sz w:val="24"/>
              </w:rPr>
              <w:t xml:space="preserve"> </w:t>
            </w:r>
            <w:r>
              <w:rPr>
                <w:spacing w:val="-2"/>
                <w:sz w:val="24"/>
              </w:rPr>
              <w:t>features</w:t>
            </w:r>
          </w:p>
        </w:tc>
      </w:tr>
      <w:tr w14:paraId="0285D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57CAC8FA">
            <w:pPr>
              <w:pStyle w:val="11"/>
              <w:spacing w:line="253" w:lineRule="exact"/>
              <w:ind w:left="122"/>
              <w:rPr>
                <w:b/>
                <w:sz w:val="24"/>
              </w:rPr>
            </w:pPr>
            <w:r>
              <w:rPr>
                <w:b/>
                <w:spacing w:val="-2"/>
                <w:sz w:val="24"/>
              </w:rPr>
              <w:t>Relevance</w:t>
            </w:r>
          </w:p>
        </w:tc>
        <w:tc>
          <w:tcPr>
            <w:tcW w:w="5917" w:type="dxa"/>
          </w:tcPr>
          <w:p w14:paraId="3BCF8F1B">
            <w:pPr>
              <w:pStyle w:val="11"/>
              <w:spacing w:line="253" w:lineRule="exact"/>
              <w:ind w:left="122"/>
              <w:rPr>
                <w:sz w:val="24"/>
              </w:rPr>
            </w:pPr>
            <w:r>
              <w:rPr>
                <w:spacing w:val="-2"/>
                <w:sz w:val="24"/>
              </w:rPr>
              <w:t>Foundational</w:t>
            </w:r>
            <w:r>
              <w:rPr>
                <w:spacing w:val="-14"/>
                <w:sz w:val="24"/>
              </w:rPr>
              <w:t xml:space="preserve"> </w:t>
            </w:r>
            <w:r>
              <w:rPr>
                <w:spacing w:val="-2"/>
                <w:sz w:val="24"/>
              </w:rPr>
              <w:t>work</w:t>
            </w:r>
            <w:r>
              <w:rPr>
                <w:spacing w:val="-13"/>
                <w:sz w:val="24"/>
              </w:rPr>
              <w:t xml:space="preserve"> </w:t>
            </w:r>
            <w:r>
              <w:rPr>
                <w:spacing w:val="-2"/>
                <w:sz w:val="24"/>
              </w:rPr>
              <w:t>in</w:t>
            </w:r>
            <w:r>
              <w:rPr>
                <w:spacing w:val="-13"/>
                <w:sz w:val="24"/>
              </w:rPr>
              <w:t xml:space="preserve"> </w:t>
            </w:r>
            <w:r>
              <w:rPr>
                <w:spacing w:val="-2"/>
                <w:sz w:val="24"/>
              </w:rPr>
              <w:t>ML-based</w:t>
            </w:r>
            <w:r>
              <w:rPr>
                <w:spacing w:val="-14"/>
                <w:sz w:val="24"/>
              </w:rPr>
              <w:t xml:space="preserve"> </w:t>
            </w:r>
            <w:r>
              <w:rPr>
                <w:spacing w:val="-2"/>
                <w:sz w:val="24"/>
              </w:rPr>
              <w:t>Android</w:t>
            </w:r>
            <w:r>
              <w:rPr>
                <w:spacing w:val="-13"/>
                <w:sz w:val="24"/>
              </w:rPr>
              <w:t xml:space="preserve"> </w:t>
            </w:r>
            <w:r>
              <w:rPr>
                <w:spacing w:val="-2"/>
                <w:sz w:val="24"/>
              </w:rPr>
              <w:t>malware</w:t>
            </w:r>
            <w:r>
              <w:rPr>
                <w:spacing w:val="-13"/>
                <w:sz w:val="24"/>
              </w:rPr>
              <w:t xml:space="preserve"> </w:t>
            </w:r>
            <w:r>
              <w:rPr>
                <w:spacing w:val="-2"/>
                <w:sz w:val="24"/>
              </w:rPr>
              <w:t>detection</w:t>
            </w:r>
          </w:p>
          <w:p w14:paraId="568D973C">
            <w:pPr>
              <w:pStyle w:val="11"/>
              <w:spacing w:before="13"/>
              <w:ind w:left="122"/>
              <w:rPr>
                <w:sz w:val="24"/>
              </w:rPr>
            </w:pPr>
            <w:r>
              <w:rPr>
                <w:sz w:val="24"/>
              </w:rPr>
              <w:t>that</w:t>
            </w:r>
            <w:r>
              <w:rPr>
                <w:spacing w:val="-8"/>
                <w:sz w:val="24"/>
              </w:rPr>
              <w:t xml:space="preserve"> </w:t>
            </w:r>
            <w:r>
              <w:rPr>
                <w:sz w:val="24"/>
              </w:rPr>
              <w:t>our</w:t>
            </w:r>
            <w:r>
              <w:rPr>
                <w:spacing w:val="-8"/>
                <w:sz w:val="24"/>
              </w:rPr>
              <w:t xml:space="preserve"> </w:t>
            </w:r>
            <w:r>
              <w:rPr>
                <w:sz w:val="24"/>
              </w:rPr>
              <w:t>approach</w:t>
            </w:r>
            <w:r>
              <w:rPr>
                <w:spacing w:val="-7"/>
                <w:sz w:val="24"/>
              </w:rPr>
              <w:t xml:space="preserve"> </w:t>
            </w:r>
            <w:r>
              <w:rPr>
                <w:sz w:val="24"/>
              </w:rPr>
              <w:t>builds</w:t>
            </w:r>
            <w:r>
              <w:rPr>
                <w:spacing w:val="-8"/>
                <w:sz w:val="24"/>
              </w:rPr>
              <w:t xml:space="preserve"> </w:t>
            </w:r>
            <w:r>
              <w:rPr>
                <w:spacing w:val="-4"/>
                <w:sz w:val="24"/>
              </w:rPr>
              <w:t>upon</w:t>
            </w:r>
          </w:p>
        </w:tc>
      </w:tr>
    </w:tbl>
    <w:p w14:paraId="203512BD">
      <w:pPr>
        <w:pStyle w:val="8"/>
        <w:rPr>
          <w:b/>
          <w:sz w:val="20"/>
        </w:rPr>
      </w:pPr>
    </w:p>
    <w:p w14:paraId="6D6E3C31">
      <w:pPr>
        <w:pStyle w:val="8"/>
        <w:spacing w:before="204"/>
        <w:rPr>
          <w:b/>
          <w:sz w:val="20"/>
        </w:rPr>
      </w:pPr>
    </w:p>
    <w:tbl>
      <w:tblPr>
        <w:tblStyle w:val="7"/>
        <w:tblW w:w="0" w:type="auto"/>
        <w:tblInd w:w="7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5917"/>
      </w:tblGrid>
      <w:tr w14:paraId="0EFEB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23A84EAF">
            <w:pPr>
              <w:pStyle w:val="11"/>
              <w:spacing w:line="253" w:lineRule="exact"/>
              <w:ind w:left="122"/>
              <w:rPr>
                <w:b/>
                <w:sz w:val="24"/>
              </w:rPr>
            </w:pPr>
            <w:r>
              <w:rPr>
                <w:b/>
                <w:spacing w:val="-2"/>
                <w:sz w:val="24"/>
              </w:rPr>
              <w:t>Title</w:t>
            </w:r>
          </w:p>
        </w:tc>
        <w:tc>
          <w:tcPr>
            <w:tcW w:w="5917" w:type="dxa"/>
          </w:tcPr>
          <w:p w14:paraId="3CD42C9A">
            <w:pPr>
              <w:pStyle w:val="11"/>
              <w:spacing w:line="253" w:lineRule="exact"/>
              <w:ind w:left="122"/>
              <w:rPr>
                <w:sz w:val="24"/>
              </w:rPr>
            </w:pPr>
            <w:r>
              <w:rPr>
                <w:sz w:val="24"/>
              </w:rPr>
              <w:t>Android</w:t>
            </w:r>
            <w:r>
              <w:rPr>
                <w:spacing w:val="-13"/>
                <w:sz w:val="24"/>
              </w:rPr>
              <w:t xml:space="preserve"> </w:t>
            </w:r>
            <w:r>
              <w:rPr>
                <w:sz w:val="24"/>
              </w:rPr>
              <w:t>Malware</w:t>
            </w:r>
            <w:r>
              <w:rPr>
                <w:spacing w:val="-13"/>
                <w:sz w:val="24"/>
              </w:rPr>
              <w:t xml:space="preserve"> </w:t>
            </w:r>
            <w:r>
              <w:rPr>
                <w:sz w:val="24"/>
              </w:rPr>
              <w:t>Detection</w:t>
            </w:r>
            <w:r>
              <w:rPr>
                <w:spacing w:val="-13"/>
                <w:sz w:val="24"/>
              </w:rPr>
              <w:t xml:space="preserve"> </w:t>
            </w:r>
            <w:r>
              <w:rPr>
                <w:sz w:val="24"/>
              </w:rPr>
              <w:t>Using</w:t>
            </w:r>
            <w:r>
              <w:rPr>
                <w:spacing w:val="-13"/>
                <w:sz w:val="24"/>
              </w:rPr>
              <w:t xml:space="preserve"> </w:t>
            </w:r>
            <w:r>
              <w:rPr>
                <w:sz w:val="24"/>
              </w:rPr>
              <w:t>Random</w:t>
            </w:r>
            <w:r>
              <w:rPr>
                <w:spacing w:val="-13"/>
                <w:sz w:val="24"/>
              </w:rPr>
              <w:t xml:space="preserve"> </w:t>
            </w:r>
            <w:r>
              <w:rPr>
                <w:sz w:val="24"/>
              </w:rPr>
              <w:t>Forest</w:t>
            </w:r>
            <w:r>
              <w:rPr>
                <w:spacing w:val="-13"/>
                <w:sz w:val="24"/>
              </w:rPr>
              <w:t xml:space="preserve"> </w:t>
            </w:r>
            <w:r>
              <w:rPr>
                <w:sz w:val="24"/>
              </w:rPr>
              <w:t>and</w:t>
            </w:r>
            <w:r>
              <w:rPr>
                <w:spacing w:val="-12"/>
                <w:sz w:val="24"/>
              </w:rPr>
              <w:t xml:space="preserve"> </w:t>
            </w:r>
            <w:r>
              <w:rPr>
                <w:spacing w:val="-4"/>
                <w:sz w:val="24"/>
              </w:rPr>
              <w:t>Fea-</w:t>
            </w:r>
          </w:p>
          <w:p w14:paraId="05D1CC52">
            <w:pPr>
              <w:pStyle w:val="11"/>
              <w:spacing w:before="13"/>
              <w:ind w:left="122"/>
              <w:rPr>
                <w:sz w:val="24"/>
              </w:rPr>
            </w:pPr>
            <w:r>
              <w:rPr>
                <w:sz w:val="24"/>
              </w:rPr>
              <w:t>ture</w:t>
            </w:r>
            <w:r>
              <w:rPr>
                <w:spacing w:val="-5"/>
                <w:sz w:val="24"/>
              </w:rPr>
              <w:t xml:space="preserve"> </w:t>
            </w:r>
            <w:r>
              <w:rPr>
                <w:spacing w:val="-2"/>
                <w:sz w:val="24"/>
              </w:rPr>
              <w:t>Analysis</w:t>
            </w:r>
          </w:p>
        </w:tc>
      </w:tr>
      <w:tr w14:paraId="030E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15" w:type="dxa"/>
          </w:tcPr>
          <w:p w14:paraId="39C7A97F">
            <w:pPr>
              <w:pStyle w:val="11"/>
              <w:spacing w:line="253" w:lineRule="exact"/>
              <w:ind w:left="122"/>
              <w:rPr>
                <w:b/>
                <w:sz w:val="24"/>
              </w:rPr>
            </w:pPr>
            <w:r>
              <w:rPr>
                <w:b/>
                <w:spacing w:val="-2"/>
                <w:sz w:val="24"/>
              </w:rPr>
              <w:t>Authors</w:t>
            </w:r>
          </w:p>
        </w:tc>
        <w:tc>
          <w:tcPr>
            <w:tcW w:w="5917" w:type="dxa"/>
          </w:tcPr>
          <w:p w14:paraId="7B5B0A73">
            <w:pPr>
              <w:pStyle w:val="11"/>
              <w:spacing w:line="253" w:lineRule="exact"/>
              <w:ind w:left="122"/>
              <w:rPr>
                <w:sz w:val="24"/>
              </w:rPr>
            </w:pPr>
            <w:r>
              <w:rPr>
                <w:spacing w:val="-2"/>
                <w:sz w:val="24"/>
              </w:rPr>
              <w:t>Li,</w:t>
            </w:r>
            <w:r>
              <w:rPr>
                <w:spacing w:val="-9"/>
                <w:sz w:val="24"/>
              </w:rPr>
              <w:t xml:space="preserve"> </w:t>
            </w:r>
            <w:r>
              <w:rPr>
                <w:spacing w:val="-2"/>
                <w:sz w:val="24"/>
              </w:rPr>
              <w:t>W.,</w:t>
            </w:r>
            <w:r>
              <w:rPr>
                <w:spacing w:val="-8"/>
                <w:sz w:val="24"/>
              </w:rPr>
              <w:t xml:space="preserve"> </w:t>
            </w:r>
            <w:r>
              <w:rPr>
                <w:spacing w:val="-2"/>
                <w:sz w:val="24"/>
              </w:rPr>
              <w:t>Zhang,</w:t>
            </w:r>
            <w:r>
              <w:rPr>
                <w:spacing w:val="-8"/>
                <w:sz w:val="24"/>
              </w:rPr>
              <w:t xml:space="preserve"> </w:t>
            </w:r>
            <w:r>
              <w:rPr>
                <w:spacing w:val="-2"/>
                <w:sz w:val="24"/>
              </w:rPr>
              <w:t>Y.,</w:t>
            </w:r>
            <w:r>
              <w:rPr>
                <w:spacing w:val="-8"/>
                <w:sz w:val="24"/>
              </w:rPr>
              <w:t xml:space="preserve"> </w:t>
            </w:r>
            <w:r>
              <w:rPr>
                <w:spacing w:val="-2"/>
                <w:sz w:val="24"/>
              </w:rPr>
              <w:t>Li,</w:t>
            </w:r>
            <w:r>
              <w:rPr>
                <w:spacing w:val="-8"/>
                <w:sz w:val="24"/>
              </w:rPr>
              <w:t xml:space="preserve"> </w:t>
            </w:r>
            <w:r>
              <w:rPr>
                <w:spacing w:val="-7"/>
                <w:sz w:val="24"/>
              </w:rPr>
              <w:t>J.</w:t>
            </w:r>
          </w:p>
        </w:tc>
      </w:tr>
      <w:tr w14:paraId="189A6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15" w:type="dxa"/>
          </w:tcPr>
          <w:p w14:paraId="3ED14196">
            <w:pPr>
              <w:pStyle w:val="11"/>
              <w:spacing w:line="253" w:lineRule="exact"/>
              <w:ind w:left="122"/>
              <w:rPr>
                <w:b/>
                <w:sz w:val="24"/>
              </w:rPr>
            </w:pPr>
            <w:r>
              <w:rPr>
                <w:b/>
                <w:spacing w:val="-2"/>
                <w:sz w:val="24"/>
              </w:rPr>
              <w:t>Published</w:t>
            </w:r>
          </w:p>
        </w:tc>
        <w:tc>
          <w:tcPr>
            <w:tcW w:w="5917" w:type="dxa"/>
          </w:tcPr>
          <w:p w14:paraId="6772E6B7">
            <w:pPr>
              <w:pStyle w:val="11"/>
              <w:spacing w:line="253" w:lineRule="exact"/>
              <w:ind w:left="122"/>
              <w:rPr>
                <w:sz w:val="24"/>
              </w:rPr>
            </w:pPr>
            <w:r>
              <w:rPr>
                <w:sz w:val="24"/>
              </w:rPr>
              <w:t>IEEE</w:t>
            </w:r>
            <w:r>
              <w:rPr>
                <w:spacing w:val="-9"/>
                <w:sz w:val="24"/>
              </w:rPr>
              <w:t xml:space="preserve"> </w:t>
            </w:r>
            <w:r>
              <w:rPr>
                <w:sz w:val="24"/>
              </w:rPr>
              <w:t>Access</w:t>
            </w:r>
            <w:r>
              <w:rPr>
                <w:spacing w:val="-9"/>
                <w:sz w:val="24"/>
              </w:rPr>
              <w:t xml:space="preserve"> </w:t>
            </w:r>
            <w:r>
              <w:rPr>
                <w:sz w:val="24"/>
              </w:rPr>
              <w:t>2020,</w:t>
            </w:r>
            <w:r>
              <w:rPr>
                <w:spacing w:val="-9"/>
                <w:sz w:val="24"/>
              </w:rPr>
              <w:t xml:space="preserve"> </w:t>
            </w:r>
            <w:r>
              <w:rPr>
                <w:sz w:val="24"/>
              </w:rPr>
              <w:t>pp.</w:t>
            </w:r>
            <w:r>
              <w:rPr>
                <w:spacing w:val="9"/>
                <w:sz w:val="24"/>
              </w:rPr>
              <w:t xml:space="preserve"> </w:t>
            </w:r>
            <w:r>
              <w:rPr>
                <w:sz w:val="24"/>
              </w:rPr>
              <w:t>189234-</w:t>
            </w:r>
            <w:r>
              <w:rPr>
                <w:spacing w:val="-2"/>
                <w:sz w:val="24"/>
              </w:rPr>
              <w:t>189244</w:t>
            </w:r>
          </w:p>
        </w:tc>
      </w:tr>
      <w:tr w14:paraId="5D3D4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21869E68">
            <w:pPr>
              <w:pStyle w:val="11"/>
              <w:spacing w:line="253" w:lineRule="exact"/>
              <w:ind w:left="122"/>
              <w:rPr>
                <w:b/>
                <w:sz w:val="24"/>
              </w:rPr>
            </w:pPr>
            <w:r>
              <w:rPr>
                <w:b/>
                <w:sz w:val="24"/>
              </w:rPr>
              <w:t>Key</w:t>
            </w:r>
            <w:r>
              <w:rPr>
                <w:b/>
                <w:spacing w:val="-6"/>
                <w:sz w:val="24"/>
              </w:rPr>
              <w:t xml:space="preserve"> </w:t>
            </w:r>
            <w:r>
              <w:rPr>
                <w:b/>
                <w:spacing w:val="-2"/>
                <w:sz w:val="24"/>
              </w:rPr>
              <w:t>Contribution</w:t>
            </w:r>
          </w:p>
        </w:tc>
        <w:tc>
          <w:tcPr>
            <w:tcW w:w="5917" w:type="dxa"/>
          </w:tcPr>
          <w:p w14:paraId="3159559C">
            <w:pPr>
              <w:pStyle w:val="11"/>
              <w:spacing w:line="253" w:lineRule="exact"/>
              <w:ind w:left="122"/>
              <w:rPr>
                <w:sz w:val="24"/>
              </w:rPr>
            </w:pPr>
            <w:r>
              <w:rPr>
                <w:sz w:val="24"/>
              </w:rPr>
              <w:t>Demonstrated</w:t>
            </w:r>
            <w:r>
              <w:rPr>
                <w:spacing w:val="-15"/>
                <w:sz w:val="24"/>
              </w:rPr>
              <w:t xml:space="preserve"> </w:t>
            </w:r>
            <w:r>
              <w:rPr>
                <w:sz w:val="24"/>
              </w:rPr>
              <w:t>effectiveness</w:t>
            </w:r>
            <w:r>
              <w:rPr>
                <w:spacing w:val="-15"/>
                <w:sz w:val="24"/>
              </w:rPr>
              <w:t xml:space="preserve"> </w:t>
            </w:r>
            <w:r>
              <w:rPr>
                <w:sz w:val="24"/>
              </w:rPr>
              <w:t>of</w:t>
            </w:r>
            <w:r>
              <w:rPr>
                <w:spacing w:val="-15"/>
                <w:sz w:val="24"/>
              </w:rPr>
              <w:t xml:space="preserve"> </w:t>
            </w:r>
            <w:r>
              <w:rPr>
                <w:sz w:val="24"/>
              </w:rPr>
              <w:t>Random</w:t>
            </w:r>
            <w:r>
              <w:rPr>
                <w:spacing w:val="-15"/>
                <w:sz w:val="24"/>
              </w:rPr>
              <w:t xml:space="preserve"> </w:t>
            </w:r>
            <w:r>
              <w:rPr>
                <w:sz w:val="24"/>
              </w:rPr>
              <w:t>Forest</w:t>
            </w:r>
            <w:r>
              <w:rPr>
                <w:spacing w:val="-15"/>
                <w:sz w:val="24"/>
              </w:rPr>
              <w:t xml:space="preserve"> </w:t>
            </w:r>
            <w:r>
              <w:rPr>
                <w:sz w:val="24"/>
              </w:rPr>
              <w:t>classifier</w:t>
            </w:r>
            <w:r>
              <w:rPr>
                <w:spacing w:val="-15"/>
                <w:sz w:val="24"/>
              </w:rPr>
              <w:t xml:space="preserve"> </w:t>
            </w:r>
            <w:r>
              <w:rPr>
                <w:spacing w:val="-5"/>
                <w:sz w:val="24"/>
              </w:rPr>
              <w:t>for</w:t>
            </w:r>
          </w:p>
          <w:p w14:paraId="3C7340FB">
            <w:pPr>
              <w:pStyle w:val="11"/>
              <w:spacing w:before="13"/>
              <w:ind w:left="113"/>
              <w:rPr>
                <w:sz w:val="24"/>
              </w:rPr>
            </w:pPr>
            <w:r>
              <w:rPr>
                <w:sz w:val="24"/>
              </w:rPr>
              <w:t>Android</w:t>
            </w:r>
            <w:r>
              <w:rPr>
                <w:spacing w:val="-10"/>
                <w:sz w:val="24"/>
              </w:rPr>
              <w:t xml:space="preserve"> </w:t>
            </w:r>
            <w:r>
              <w:rPr>
                <w:sz w:val="24"/>
              </w:rPr>
              <w:t>malware</w:t>
            </w:r>
            <w:r>
              <w:rPr>
                <w:spacing w:val="-9"/>
                <w:sz w:val="24"/>
              </w:rPr>
              <w:t xml:space="preserve"> </w:t>
            </w:r>
            <w:r>
              <w:rPr>
                <w:sz w:val="24"/>
              </w:rPr>
              <w:t>with</w:t>
            </w:r>
            <w:r>
              <w:rPr>
                <w:spacing w:val="-10"/>
                <w:sz w:val="24"/>
              </w:rPr>
              <w:t xml:space="preserve"> </w:t>
            </w:r>
            <w:r>
              <w:rPr>
                <w:sz w:val="24"/>
              </w:rPr>
              <w:t>comprehensive</w:t>
            </w:r>
            <w:r>
              <w:rPr>
                <w:spacing w:val="-9"/>
                <w:sz w:val="24"/>
              </w:rPr>
              <w:t xml:space="preserve"> </w:t>
            </w:r>
            <w:r>
              <w:rPr>
                <w:sz w:val="24"/>
              </w:rPr>
              <w:t>feature</w:t>
            </w:r>
            <w:r>
              <w:rPr>
                <w:spacing w:val="-9"/>
                <w:sz w:val="24"/>
              </w:rPr>
              <w:t xml:space="preserve"> </w:t>
            </w:r>
            <w:r>
              <w:rPr>
                <w:spacing w:val="-2"/>
                <w:sz w:val="24"/>
              </w:rPr>
              <w:t>analysis</w:t>
            </w:r>
          </w:p>
        </w:tc>
      </w:tr>
      <w:tr w14:paraId="10BB6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15" w:type="dxa"/>
          </w:tcPr>
          <w:p w14:paraId="449C665B">
            <w:pPr>
              <w:pStyle w:val="11"/>
              <w:spacing w:line="253" w:lineRule="exact"/>
              <w:ind w:left="122"/>
              <w:rPr>
                <w:b/>
                <w:sz w:val="24"/>
              </w:rPr>
            </w:pPr>
            <w:r>
              <w:rPr>
                <w:b/>
                <w:spacing w:val="-2"/>
                <w:sz w:val="24"/>
              </w:rPr>
              <w:t>Relevance</w:t>
            </w:r>
          </w:p>
        </w:tc>
        <w:tc>
          <w:tcPr>
            <w:tcW w:w="5917" w:type="dxa"/>
          </w:tcPr>
          <w:p w14:paraId="05AF197D">
            <w:pPr>
              <w:pStyle w:val="11"/>
              <w:spacing w:line="253" w:lineRule="exact"/>
              <w:ind w:left="122"/>
              <w:rPr>
                <w:sz w:val="24"/>
              </w:rPr>
            </w:pPr>
            <w:r>
              <w:rPr>
                <w:sz w:val="24"/>
              </w:rPr>
              <w:t>Validates</w:t>
            </w:r>
            <w:r>
              <w:rPr>
                <w:spacing w:val="65"/>
                <w:sz w:val="24"/>
              </w:rPr>
              <w:t xml:space="preserve"> </w:t>
            </w:r>
            <w:r>
              <w:rPr>
                <w:sz w:val="24"/>
              </w:rPr>
              <w:t>our</w:t>
            </w:r>
            <w:r>
              <w:rPr>
                <w:spacing w:val="67"/>
                <w:sz w:val="24"/>
              </w:rPr>
              <w:t xml:space="preserve"> </w:t>
            </w:r>
            <w:r>
              <w:rPr>
                <w:sz w:val="24"/>
              </w:rPr>
              <w:t>choice</w:t>
            </w:r>
            <w:r>
              <w:rPr>
                <w:spacing w:val="67"/>
                <w:sz w:val="24"/>
              </w:rPr>
              <w:t xml:space="preserve"> </w:t>
            </w:r>
            <w:r>
              <w:rPr>
                <w:sz w:val="24"/>
              </w:rPr>
              <w:t>of</w:t>
            </w:r>
            <w:r>
              <w:rPr>
                <w:spacing w:val="67"/>
                <w:sz w:val="24"/>
              </w:rPr>
              <w:t xml:space="preserve"> </w:t>
            </w:r>
            <w:r>
              <w:rPr>
                <w:sz w:val="24"/>
              </w:rPr>
              <w:t>Random</w:t>
            </w:r>
            <w:r>
              <w:rPr>
                <w:spacing w:val="67"/>
                <w:sz w:val="24"/>
              </w:rPr>
              <w:t xml:space="preserve"> </w:t>
            </w:r>
            <w:r>
              <w:rPr>
                <w:sz w:val="24"/>
              </w:rPr>
              <w:t>Forest</w:t>
            </w:r>
            <w:r>
              <w:rPr>
                <w:spacing w:val="67"/>
                <w:sz w:val="24"/>
              </w:rPr>
              <w:t xml:space="preserve"> </w:t>
            </w:r>
            <w:r>
              <w:rPr>
                <w:sz w:val="24"/>
              </w:rPr>
              <w:t>algorithm</w:t>
            </w:r>
            <w:r>
              <w:rPr>
                <w:spacing w:val="67"/>
                <w:sz w:val="24"/>
              </w:rPr>
              <w:t xml:space="preserve"> </w:t>
            </w:r>
            <w:r>
              <w:rPr>
                <w:spacing w:val="-5"/>
                <w:sz w:val="24"/>
              </w:rPr>
              <w:t>and</w:t>
            </w:r>
          </w:p>
          <w:p w14:paraId="511B39DF">
            <w:pPr>
              <w:pStyle w:val="11"/>
              <w:spacing w:before="13"/>
              <w:ind w:left="122"/>
              <w:rPr>
                <w:sz w:val="24"/>
              </w:rPr>
            </w:pPr>
            <w:r>
              <w:rPr>
                <w:sz w:val="24"/>
              </w:rPr>
              <w:t>feature-based</w:t>
            </w:r>
            <w:r>
              <w:rPr>
                <w:spacing w:val="-14"/>
                <w:sz w:val="24"/>
              </w:rPr>
              <w:t xml:space="preserve"> </w:t>
            </w:r>
            <w:r>
              <w:rPr>
                <w:spacing w:val="-2"/>
                <w:sz w:val="24"/>
              </w:rPr>
              <w:t>approach</w:t>
            </w:r>
          </w:p>
        </w:tc>
      </w:tr>
    </w:tbl>
    <w:p w14:paraId="44B87517">
      <w:pPr>
        <w:pStyle w:val="11"/>
        <w:spacing w:after="0"/>
        <w:rPr>
          <w:sz w:val="24"/>
        </w:rPr>
        <w:sectPr>
          <w:pgSz w:w="11910" w:h="16840"/>
          <w:pgMar w:top="940" w:right="992" w:bottom="1100" w:left="992" w:header="657" w:footer="912" w:gutter="0"/>
          <w:cols w:space="720" w:num="1"/>
        </w:sectPr>
      </w:pPr>
    </w:p>
    <w:p w14:paraId="67C5BE82">
      <w:pPr>
        <w:pStyle w:val="8"/>
        <w:rPr>
          <w:b/>
          <w:sz w:val="36"/>
        </w:rPr>
      </w:pPr>
    </w:p>
    <w:p w14:paraId="028F869C">
      <w:pPr>
        <w:pStyle w:val="8"/>
        <w:rPr>
          <w:b/>
          <w:sz w:val="36"/>
        </w:rPr>
      </w:pPr>
    </w:p>
    <w:p w14:paraId="350BC3A5">
      <w:pPr>
        <w:pStyle w:val="8"/>
        <w:rPr>
          <w:b/>
          <w:sz w:val="36"/>
        </w:rPr>
      </w:pPr>
    </w:p>
    <w:p w14:paraId="48CC1D0C">
      <w:pPr>
        <w:pStyle w:val="8"/>
        <w:rPr>
          <w:b/>
          <w:sz w:val="36"/>
        </w:rPr>
      </w:pPr>
    </w:p>
    <w:p w14:paraId="51E51857">
      <w:pPr>
        <w:pStyle w:val="8"/>
        <w:spacing w:before="1"/>
        <w:rPr>
          <w:b/>
          <w:sz w:val="36"/>
        </w:rPr>
      </w:pPr>
    </w:p>
    <w:p w14:paraId="3AFE566E">
      <w:pPr>
        <w:spacing w:before="0"/>
        <w:ind w:left="394" w:right="395" w:firstLine="0"/>
        <w:jc w:val="center"/>
        <w:rPr>
          <w:b/>
          <w:sz w:val="36"/>
        </w:rPr>
      </w:pPr>
      <w:bookmarkStart w:id="153" w:name="Appendices"/>
      <w:bookmarkEnd w:id="153"/>
      <w:r>
        <w:rPr>
          <w:b/>
          <w:spacing w:val="-2"/>
          <w:sz w:val="36"/>
        </w:rPr>
        <w:t>Appendices</w:t>
      </w:r>
    </w:p>
    <w:p w14:paraId="42329B87">
      <w:pPr>
        <w:pStyle w:val="8"/>
        <w:rPr>
          <w:b/>
          <w:sz w:val="32"/>
        </w:rPr>
      </w:pPr>
    </w:p>
    <w:p w14:paraId="5732C65C">
      <w:pPr>
        <w:pStyle w:val="8"/>
        <w:spacing w:before="343"/>
        <w:rPr>
          <w:b/>
          <w:sz w:val="32"/>
        </w:rPr>
      </w:pPr>
    </w:p>
    <w:p w14:paraId="7582F448">
      <w:pPr>
        <w:pStyle w:val="3"/>
        <w:spacing w:before="1"/>
        <w:ind w:left="448" w:firstLine="0"/>
      </w:pPr>
      <w:r>
        <w:t>Appendix</w:t>
      </w:r>
      <w:r>
        <w:rPr>
          <w:spacing w:val="-9"/>
        </w:rPr>
        <w:t xml:space="preserve"> </w:t>
      </w:r>
      <w:r>
        <w:t>A:</w:t>
      </w:r>
      <w:r>
        <w:rPr>
          <w:spacing w:val="-9"/>
        </w:rPr>
        <w:t xml:space="preserve"> </w:t>
      </w:r>
      <w:r>
        <w:t>User</w:t>
      </w:r>
      <w:r>
        <w:rPr>
          <w:spacing w:val="-9"/>
        </w:rPr>
        <w:t xml:space="preserve"> </w:t>
      </w:r>
      <w:r>
        <w:rPr>
          <w:spacing w:val="-2"/>
        </w:rPr>
        <w:t>Manual</w:t>
      </w:r>
    </w:p>
    <w:p w14:paraId="0B3BF434">
      <w:pPr>
        <w:pStyle w:val="5"/>
        <w:spacing w:before="339"/>
      </w:pPr>
      <w:bookmarkStart w:id="154" w:name="Appendix A: User Manual"/>
      <w:bookmarkEnd w:id="154"/>
      <w:r>
        <w:t>Getting</w:t>
      </w:r>
      <w:r>
        <w:rPr>
          <w:spacing w:val="-9"/>
        </w:rPr>
        <w:t xml:space="preserve"> </w:t>
      </w:r>
      <w:r>
        <w:rPr>
          <w:spacing w:val="-2"/>
        </w:rPr>
        <w:t>Started</w:t>
      </w:r>
    </w:p>
    <w:p w14:paraId="5262154E">
      <w:pPr>
        <w:pStyle w:val="8"/>
        <w:spacing w:before="61"/>
        <w:rPr>
          <w:b/>
        </w:rPr>
      </w:pPr>
    </w:p>
    <w:p w14:paraId="635C343F">
      <w:pPr>
        <w:pStyle w:val="10"/>
        <w:numPr>
          <w:ilvl w:val="0"/>
          <w:numId w:val="31"/>
        </w:numPr>
        <w:tabs>
          <w:tab w:val="left" w:pos="1044"/>
        </w:tabs>
        <w:spacing w:before="0" w:after="0" w:line="240" w:lineRule="auto"/>
        <w:ind w:left="1044" w:right="0" w:hanging="298"/>
        <w:jc w:val="left"/>
        <w:rPr>
          <w:sz w:val="24"/>
        </w:rPr>
      </w:pPr>
      <w:r>
        <w:rPr>
          <w:sz w:val="24"/>
        </w:rPr>
        <w:t>Open</w:t>
      </w:r>
      <w:r>
        <w:rPr>
          <w:spacing w:val="-8"/>
          <w:sz w:val="24"/>
        </w:rPr>
        <w:t xml:space="preserve"> </w:t>
      </w:r>
      <w:r>
        <w:rPr>
          <w:sz w:val="24"/>
        </w:rPr>
        <w:t>the</w:t>
      </w:r>
      <w:r>
        <w:rPr>
          <w:spacing w:val="-8"/>
          <w:sz w:val="24"/>
        </w:rPr>
        <w:t xml:space="preserve"> </w:t>
      </w:r>
      <w:r>
        <w:rPr>
          <w:sz w:val="24"/>
        </w:rPr>
        <w:t>Malicious</w:t>
      </w:r>
      <w:r>
        <w:rPr>
          <w:spacing w:val="-8"/>
          <w:sz w:val="24"/>
        </w:rPr>
        <w:t xml:space="preserve"> </w:t>
      </w:r>
      <w:r>
        <w:rPr>
          <w:sz w:val="24"/>
        </w:rPr>
        <w:t>Mobile</w:t>
      </w:r>
      <w:r>
        <w:rPr>
          <w:spacing w:val="-8"/>
          <w:sz w:val="24"/>
        </w:rPr>
        <w:t xml:space="preserve"> </w:t>
      </w:r>
      <w:r>
        <w:rPr>
          <w:sz w:val="24"/>
        </w:rPr>
        <w:t>Application</w:t>
      </w:r>
      <w:r>
        <w:rPr>
          <w:spacing w:val="-8"/>
          <w:sz w:val="24"/>
        </w:rPr>
        <w:t xml:space="preserve"> </w:t>
      </w:r>
      <w:r>
        <w:rPr>
          <w:sz w:val="24"/>
        </w:rPr>
        <w:t>Detector</w:t>
      </w:r>
      <w:r>
        <w:rPr>
          <w:spacing w:val="-8"/>
          <w:sz w:val="24"/>
        </w:rPr>
        <w:t xml:space="preserve"> </w:t>
      </w:r>
      <w:r>
        <w:rPr>
          <w:sz w:val="24"/>
        </w:rPr>
        <w:t>in</w:t>
      </w:r>
      <w:r>
        <w:rPr>
          <w:spacing w:val="-8"/>
          <w:sz w:val="24"/>
        </w:rPr>
        <w:t xml:space="preserve"> </w:t>
      </w:r>
      <w:r>
        <w:rPr>
          <w:sz w:val="24"/>
        </w:rPr>
        <w:t>your</w:t>
      </w:r>
      <w:r>
        <w:rPr>
          <w:spacing w:val="-8"/>
          <w:sz w:val="24"/>
        </w:rPr>
        <w:t xml:space="preserve"> </w:t>
      </w:r>
      <w:r>
        <w:rPr>
          <w:sz w:val="24"/>
        </w:rPr>
        <w:t>web</w:t>
      </w:r>
      <w:r>
        <w:rPr>
          <w:spacing w:val="-8"/>
          <w:sz w:val="24"/>
        </w:rPr>
        <w:t xml:space="preserve"> </w:t>
      </w:r>
      <w:r>
        <w:rPr>
          <w:spacing w:val="-2"/>
          <w:sz w:val="24"/>
        </w:rPr>
        <w:t>browser</w:t>
      </w:r>
    </w:p>
    <w:p w14:paraId="40EDF87F">
      <w:pPr>
        <w:pStyle w:val="8"/>
        <w:spacing w:before="60"/>
      </w:pPr>
    </w:p>
    <w:p w14:paraId="69A02B06">
      <w:pPr>
        <w:pStyle w:val="10"/>
        <w:numPr>
          <w:ilvl w:val="0"/>
          <w:numId w:val="31"/>
        </w:numPr>
        <w:tabs>
          <w:tab w:val="left" w:pos="1044"/>
        </w:tabs>
        <w:spacing w:before="0" w:after="0" w:line="240" w:lineRule="auto"/>
        <w:ind w:left="1044" w:right="0" w:hanging="298"/>
        <w:jc w:val="left"/>
        <w:rPr>
          <w:sz w:val="24"/>
        </w:rPr>
      </w:pPr>
      <w:r>
        <w:rPr>
          <w:sz w:val="24"/>
        </w:rPr>
        <w:t>Choose</w:t>
      </w:r>
      <w:r>
        <w:rPr>
          <w:spacing w:val="-8"/>
          <w:sz w:val="24"/>
        </w:rPr>
        <w:t xml:space="preserve"> </w:t>
      </w:r>
      <w:r>
        <w:rPr>
          <w:sz w:val="24"/>
        </w:rPr>
        <w:t>between</w:t>
      </w:r>
      <w:r>
        <w:rPr>
          <w:spacing w:val="-7"/>
          <w:sz w:val="24"/>
        </w:rPr>
        <w:t xml:space="preserve"> </w:t>
      </w:r>
      <w:r>
        <w:rPr>
          <w:sz w:val="24"/>
        </w:rPr>
        <w:t>Manual</w:t>
      </w:r>
      <w:r>
        <w:rPr>
          <w:spacing w:val="-7"/>
          <w:sz w:val="24"/>
        </w:rPr>
        <w:t xml:space="preserve"> </w:t>
      </w:r>
      <w:r>
        <w:rPr>
          <w:sz w:val="24"/>
        </w:rPr>
        <w:t>Entry</w:t>
      </w:r>
      <w:r>
        <w:rPr>
          <w:spacing w:val="-7"/>
          <w:sz w:val="24"/>
        </w:rPr>
        <w:t xml:space="preserve"> </w:t>
      </w:r>
      <w:r>
        <w:rPr>
          <w:sz w:val="24"/>
        </w:rPr>
        <w:t>or</w:t>
      </w:r>
      <w:r>
        <w:rPr>
          <w:spacing w:val="-8"/>
          <w:sz w:val="24"/>
        </w:rPr>
        <w:t xml:space="preserve"> </w:t>
      </w:r>
      <w:r>
        <w:rPr>
          <w:sz w:val="24"/>
        </w:rPr>
        <w:t>CSV</w:t>
      </w:r>
      <w:r>
        <w:rPr>
          <w:spacing w:val="-7"/>
          <w:sz w:val="24"/>
        </w:rPr>
        <w:t xml:space="preserve"> </w:t>
      </w:r>
      <w:r>
        <w:rPr>
          <w:sz w:val="24"/>
        </w:rPr>
        <w:t>Upload</w:t>
      </w:r>
      <w:r>
        <w:rPr>
          <w:spacing w:val="-7"/>
          <w:sz w:val="24"/>
        </w:rPr>
        <w:t xml:space="preserve"> </w:t>
      </w:r>
      <w:r>
        <w:rPr>
          <w:spacing w:val="-4"/>
          <w:sz w:val="24"/>
        </w:rPr>
        <w:t>mode</w:t>
      </w:r>
    </w:p>
    <w:p w14:paraId="2C0F67D9">
      <w:pPr>
        <w:pStyle w:val="8"/>
        <w:spacing w:before="61"/>
      </w:pPr>
    </w:p>
    <w:p w14:paraId="03DF879D">
      <w:pPr>
        <w:pStyle w:val="10"/>
        <w:numPr>
          <w:ilvl w:val="0"/>
          <w:numId w:val="31"/>
        </w:numPr>
        <w:tabs>
          <w:tab w:val="left" w:pos="1044"/>
        </w:tabs>
        <w:spacing w:before="0" w:after="0" w:line="240" w:lineRule="auto"/>
        <w:ind w:left="1044" w:right="0" w:hanging="298"/>
        <w:jc w:val="left"/>
        <w:rPr>
          <w:sz w:val="24"/>
        </w:rPr>
      </w:pPr>
      <w:r>
        <w:rPr>
          <w:sz w:val="24"/>
        </w:rPr>
        <w:t>For</w:t>
      </w:r>
      <w:r>
        <w:rPr>
          <w:spacing w:val="-6"/>
          <w:sz w:val="24"/>
        </w:rPr>
        <w:t xml:space="preserve"> </w:t>
      </w:r>
      <w:r>
        <w:rPr>
          <w:sz w:val="24"/>
        </w:rPr>
        <w:t>Manual</w:t>
      </w:r>
      <w:r>
        <w:rPr>
          <w:spacing w:val="-6"/>
          <w:sz w:val="24"/>
        </w:rPr>
        <w:t xml:space="preserve"> </w:t>
      </w:r>
      <w:r>
        <w:rPr>
          <w:sz w:val="24"/>
        </w:rPr>
        <w:t>Entry</w:t>
      </w:r>
      <w:r>
        <w:rPr>
          <w:spacing w:val="-6"/>
          <w:sz w:val="24"/>
        </w:rPr>
        <w:t xml:space="preserve"> </w:t>
      </w:r>
      <w:r>
        <w:rPr>
          <w:sz w:val="24"/>
        </w:rPr>
        <w:t>fill</w:t>
      </w:r>
      <w:r>
        <w:rPr>
          <w:spacing w:val="-6"/>
          <w:sz w:val="24"/>
        </w:rPr>
        <w:t xml:space="preserve"> </w:t>
      </w:r>
      <w:r>
        <w:rPr>
          <w:sz w:val="24"/>
        </w:rPr>
        <w:t>in</w:t>
      </w:r>
      <w:r>
        <w:rPr>
          <w:spacing w:val="-6"/>
          <w:sz w:val="24"/>
        </w:rPr>
        <w:t xml:space="preserve"> </w:t>
      </w:r>
      <w:r>
        <w:rPr>
          <w:sz w:val="24"/>
        </w:rPr>
        <w:t>the</w:t>
      </w:r>
      <w:r>
        <w:rPr>
          <w:spacing w:val="-5"/>
          <w:sz w:val="24"/>
        </w:rPr>
        <w:t xml:space="preserve"> </w:t>
      </w:r>
      <w:r>
        <w:rPr>
          <w:sz w:val="24"/>
        </w:rPr>
        <w:t>metadata</w:t>
      </w:r>
      <w:r>
        <w:rPr>
          <w:spacing w:val="-6"/>
          <w:sz w:val="24"/>
        </w:rPr>
        <w:t xml:space="preserve"> </w:t>
      </w:r>
      <w:r>
        <w:rPr>
          <w:sz w:val="24"/>
        </w:rPr>
        <w:t>fields</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pacing w:val="-5"/>
          <w:sz w:val="24"/>
        </w:rPr>
        <w:t>app</w:t>
      </w:r>
    </w:p>
    <w:p w14:paraId="33FD427C">
      <w:pPr>
        <w:pStyle w:val="8"/>
        <w:spacing w:before="61"/>
      </w:pPr>
    </w:p>
    <w:p w14:paraId="49127CD6">
      <w:pPr>
        <w:pStyle w:val="10"/>
        <w:numPr>
          <w:ilvl w:val="0"/>
          <w:numId w:val="31"/>
        </w:numPr>
        <w:tabs>
          <w:tab w:val="left" w:pos="1044"/>
        </w:tabs>
        <w:spacing w:before="0" w:after="0" w:line="240" w:lineRule="auto"/>
        <w:ind w:left="1044" w:right="0" w:hanging="298"/>
        <w:jc w:val="left"/>
        <w:rPr>
          <w:sz w:val="24"/>
        </w:rPr>
      </w:pPr>
      <w:r>
        <w:rPr>
          <w:sz w:val="24"/>
        </w:rPr>
        <w:t>For</w:t>
      </w:r>
      <w:r>
        <w:rPr>
          <w:spacing w:val="-7"/>
          <w:sz w:val="24"/>
        </w:rPr>
        <w:t xml:space="preserve"> </w:t>
      </w:r>
      <w:r>
        <w:rPr>
          <w:sz w:val="24"/>
        </w:rPr>
        <w:t>CSV</w:t>
      </w:r>
      <w:r>
        <w:rPr>
          <w:spacing w:val="-7"/>
          <w:sz w:val="24"/>
        </w:rPr>
        <w:t xml:space="preserve"> </w:t>
      </w:r>
      <w:r>
        <w:rPr>
          <w:sz w:val="24"/>
        </w:rPr>
        <w:t>Upload</w:t>
      </w:r>
      <w:r>
        <w:rPr>
          <w:spacing w:val="-6"/>
          <w:sz w:val="24"/>
        </w:rPr>
        <w:t xml:space="preserve"> </w:t>
      </w:r>
      <w:r>
        <w:rPr>
          <w:sz w:val="24"/>
        </w:rPr>
        <w:t>select</w:t>
      </w:r>
      <w:r>
        <w:rPr>
          <w:spacing w:val="-7"/>
          <w:sz w:val="24"/>
        </w:rPr>
        <w:t xml:space="preserve"> </w:t>
      </w:r>
      <w:r>
        <w:rPr>
          <w:sz w:val="24"/>
        </w:rPr>
        <w:t>your</w:t>
      </w:r>
      <w:r>
        <w:rPr>
          <w:spacing w:val="-6"/>
          <w:sz w:val="24"/>
        </w:rPr>
        <w:t xml:space="preserve"> </w:t>
      </w:r>
      <w:r>
        <w:rPr>
          <w:sz w:val="24"/>
        </w:rPr>
        <w:t>dataset</w:t>
      </w:r>
      <w:r>
        <w:rPr>
          <w:spacing w:val="-7"/>
          <w:sz w:val="24"/>
        </w:rPr>
        <w:t xml:space="preserve"> </w:t>
      </w:r>
      <w:r>
        <w:rPr>
          <w:spacing w:val="-4"/>
          <w:sz w:val="24"/>
        </w:rPr>
        <w:t>file</w:t>
      </w:r>
    </w:p>
    <w:p w14:paraId="53B6B6E8">
      <w:pPr>
        <w:pStyle w:val="8"/>
        <w:spacing w:before="60"/>
      </w:pPr>
    </w:p>
    <w:p w14:paraId="3CE9F674">
      <w:pPr>
        <w:pStyle w:val="10"/>
        <w:numPr>
          <w:ilvl w:val="0"/>
          <w:numId w:val="31"/>
        </w:numPr>
        <w:tabs>
          <w:tab w:val="left" w:pos="1044"/>
        </w:tabs>
        <w:spacing w:before="1" w:after="0" w:line="240" w:lineRule="auto"/>
        <w:ind w:left="1044" w:right="0" w:hanging="298"/>
        <w:jc w:val="left"/>
        <w:rPr>
          <w:sz w:val="24"/>
        </w:rPr>
      </w:pPr>
      <w:r>
        <w:rPr>
          <w:sz w:val="24"/>
        </w:rPr>
        <w:t>Click</w:t>
      </w:r>
      <w:r>
        <w:rPr>
          <w:spacing w:val="-6"/>
          <w:sz w:val="24"/>
        </w:rPr>
        <w:t xml:space="preserve"> </w:t>
      </w:r>
      <w:r>
        <w:rPr>
          <w:sz w:val="24"/>
        </w:rPr>
        <w:t>Predict</w:t>
      </w:r>
      <w:r>
        <w:rPr>
          <w:spacing w:val="-6"/>
          <w:sz w:val="24"/>
        </w:rPr>
        <w:t xml:space="preserve"> </w:t>
      </w:r>
      <w:r>
        <w:rPr>
          <w:sz w:val="24"/>
        </w:rPr>
        <w:t>or</w:t>
      </w:r>
      <w:r>
        <w:rPr>
          <w:spacing w:val="-6"/>
          <w:sz w:val="24"/>
        </w:rPr>
        <w:t xml:space="preserve"> </w:t>
      </w:r>
      <w:r>
        <w:rPr>
          <w:sz w:val="24"/>
        </w:rPr>
        <w:t>Upload</w:t>
      </w:r>
      <w:r>
        <w:rPr>
          <w:spacing w:val="-6"/>
          <w:sz w:val="24"/>
        </w:rPr>
        <w:t xml:space="preserve"> </w:t>
      </w:r>
      <w:r>
        <w:rPr>
          <w:sz w:val="24"/>
        </w:rPr>
        <w:t>&amp;</w:t>
      </w:r>
      <w:r>
        <w:rPr>
          <w:spacing w:val="-6"/>
          <w:sz w:val="24"/>
        </w:rPr>
        <w:t xml:space="preserve"> </w:t>
      </w:r>
      <w:r>
        <w:rPr>
          <w:sz w:val="24"/>
        </w:rPr>
        <w:t>Predict</w:t>
      </w:r>
      <w:r>
        <w:rPr>
          <w:spacing w:val="-6"/>
          <w:sz w:val="24"/>
        </w:rPr>
        <w:t xml:space="preserve"> </w:t>
      </w:r>
      <w:r>
        <w:rPr>
          <w:spacing w:val="-2"/>
          <w:sz w:val="24"/>
        </w:rPr>
        <w:t>button</w:t>
      </w:r>
    </w:p>
    <w:p w14:paraId="4D2A6376">
      <w:pPr>
        <w:pStyle w:val="8"/>
        <w:spacing w:before="60"/>
      </w:pPr>
    </w:p>
    <w:p w14:paraId="47BFE2AD">
      <w:pPr>
        <w:pStyle w:val="10"/>
        <w:numPr>
          <w:ilvl w:val="0"/>
          <w:numId w:val="31"/>
        </w:numPr>
        <w:tabs>
          <w:tab w:val="left" w:pos="1035"/>
        </w:tabs>
        <w:spacing w:before="0" w:after="0" w:line="240" w:lineRule="auto"/>
        <w:ind w:left="1035" w:right="0" w:hanging="289"/>
        <w:jc w:val="left"/>
        <w:rPr>
          <w:sz w:val="24"/>
        </w:rPr>
      </w:pPr>
      <w:r>
        <w:rPr>
          <w:sz w:val="24"/>
        </w:rPr>
        <w:t>View</w:t>
      </w:r>
      <w:r>
        <w:rPr>
          <w:spacing w:val="-14"/>
          <w:sz w:val="24"/>
        </w:rPr>
        <w:t xml:space="preserve"> </w:t>
      </w:r>
      <w:r>
        <w:rPr>
          <w:sz w:val="24"/>
        </w:rPr>
        <w:t>results</w:t>
      </w:r>
      <w:r>
        <w:rPr>
          <w:spacing w:val="-13"/>
          <w:sz w:val="24"/>
        </w:rPr>
        <w:t xml:space="preserve"> </w:t>
      </w:r>
      <w:r>
        <w:rPr>
          <w:sz w:val="24"/>
        </w:rPr>
        <w:t>with</w:t>
      </w:r>
      <w:r>
        <w:rPr>
          <w:spacing w:val="-13"/>
          <w:sz w:val="24"/>
        </w:rPr>
        <w:t xml:space="preserve"> </w:t>
      </w:r>
      <w:r>
        <w:rPr>
          <w:sz w:val="24"/>
        </w:rPr>
        <w:t>confidence</w:t>
      </w:r>
      <w:r>
        <w:rPr>
          <w:spacing w:val="-14"/>
          <w:sz w:val="24"/>
        </w:rPr>
        <w:t xml:space="preserve"> </w:t>
      </w:r>
      <w:r>
        <w:rPr>
          <w:spacing w:val="-2"/>
          <w:sz w:val="24"/>
        </w:rPr>
        <w:t>scores</w:t>
      </w:r>
    </w:p>
    <w:p w14:paraId="018811EB">
      <w:pPr>
        <w:pStyle w:val="8"/>
        <w:spacing w:before="23"/>
      </w:pPr>
    </w:p>
    <w:p w14:paraId="742707DD">
      <w:pPr>
        <w:pStyle w:val="5"/>
      </w:pPr>
      <w:r>
        <w:t>Manual</w:t>
      </w:r>
      <w:r>
        <w:rPr>
          <w:spacing w:val="-10"/>
        </w:rPr>
        <w:t xml:space="preserve"> </w:t>
      </w:r>
      <w:r>
        <w:t>Entry</w:t>
      </w:r>
      <w:r>
        <w:rPr>
          <w:spacing w:val="-8"/>
        </w:rPr>
        <w:t xml:space="preserve"> </w:t>
      </w:r>
      <w:r>
        <w:rPr>
          <w:spacing w:val="-4"/>
        </w:rPr>
        <w:t>Mode</w:t>
      </w:r>
    </w:p>
    <w:p w14:paraId="1F72404F">
      <w:pPr>
        <w:pStyle w:val="8"/>
        <w:spacing w:before="61"/>
        <w:rPr>
          <w:b/>
        </w:rPr>
      </w:pPr>
    </w:p>
    <w:p w14:paraId="1DF51378">
      <w:pPr>
        <w:pStyle w:val="10"/>
        <w:numPr>
          <w:ilvl w:val="1"/>
          <w:numId w:val="31"/>
        </w:numPr>
        <w:tabs>
          <w:tab w:val="left" w:pos="1035"/>
        </w:tabs>
        <w:spacing w:before="0" w:after="0" w:line="240" w:lineRule="auto"/>
        <w:ind w:left="1035" w:right="0" w:hanging="193"/>
        <w:jc w:val="left"/>
        <w:rPr>
          <w:sz w:val="24"/>
        </w:rPr>
      </w:pPr>
      <w:r>
        <w:rPr>
          <w:b/>
          <w:sz w:val="24"/>
        </w:rPr>
        <w:t>API_MIN:</w:t>
      </w:r>
      <w:r>
        <w:rPr>
          <w:b/>
          <w:spacing w:val="-7"/>
          <w:sz w:val="24"/>
        </w:rPr>
        <w:t xml:space="preserve"> </w:t>
      </w:r>
      <w:r>
        <w:rPr>
          <w:sz w:val="24"/>
        </w:rPr>
        <w:t>Enter</w:t>
      </w:r>
      <w:r>
        <w:rPr>
          <w:spacing w:val="-7"/>
          <w:sz w:val="24"/>
        </w:rPr>
        <w:t xml:space="preserve"> </w:t>
      </w:r>
      <w:r>
        <w:rPr>
          <w:sz w:val="24"/>
        </w:rPr>
        <w:t>the</w:t>
      </w:r>
      <w:r>
        <w:rPr>
          <w:spacing w:val="-7"/>
          <w:sz w:val="24"/>
        </w:rPr>
        <w:t xml:space="preserve"> </w:t>
      </w:r>
      <w:r>
        <w:rPr>
          <w:sz w:val="24"/>
        </w:rPr>
        <w:t>minimum</w:t>
      </w:r>
      <w:r>
        <w:rPr>
          <w:spacing w:val="-6"/>
          <w:sz w:val="24"/>
        </w:rPr>
        <w:t xml:space="preserve"> </w:t>
      </w:r>
      <w:r>
        <w:rPr>
          <w:sz w:val="24"/>
        </w:rPr>
        <w:t>Android</w:t>
      </w:r>
      <w:r>
        <w:rPr>
          <w:spacing w:val="-7"/>
          <w:sz w:val="24"/>
        </w:rPr>
        <w:t xml:space="preserve"> </w:t>
      </w:r>
      <w:r>
        <w:rPr>
          <w:sz w:val="24"/>
        </w:rPr>
        <w:t>API</w:t>
      </w:r>
      <w:r>
        <w:rPr>
          <w:spacing w:val="-7"/>
          <w:sz w:val="24"/>
        </w:rPr>
        <w:t xml:space="preserve"> </w:t>
      </w:r>
      <w:r>
        <w:rPr>
          <w:sz w:val="24"/>
        </w:rPr>
        <w:t>level</w:t>
      </w:r>
      <w:r>
        <w:rPr>
          <w:spacing w:val="-7"/>
          <w:sz w:val="24"/>
        </w:rPr>
        <w:t xml:space="preserve"> </w:t>
      </w:r>
      <w:r>
        <w:rPr>
          <w:sz w:val="24"/>
        </w:rPr>
        <w:t>the</w:t>
      </w:r>
      <w:r>
        <w:rPr>
          <w:spacing w:val="-6"/>
          <w:sz w:val="24"/>
        </w:rPr>
        <w:t xml:space="preserve"> </w:t>
      </w:r>
      <w:r>
        <w:rPr>
          <w:sz w:val="24"/>
        </w:rPr>
        <w:t>app</w:t>
      </w:r>
      <w:r>
        <w:rPr>
          <w:spacing w:val="-7"/>
          <w:sz w:val="24"/>
        </w:rPr>
        <w:t xml:space="preserve"> </w:t>
      </w:r>
      <w:r>
        <w:rPr>
          <w:spacing w:val="-2"/>
          <w:sz w:val="24"/>
        </w:rPr>
        <w:t>supports</w:t>
      </w:r>
    </w:p>
    <w:p w14:paraId="7368FDC8">
      <w:pPr>
        <w:pStyle w:val="8"/>
        <w:spacing w:before="60"/>
      </w:pPr>
    </w:p>
    <w:p w14:paraId="53BF6B31">
      <w:pPr>
        <w:pStyle w:val="10"/>
        <w:numPr>
          <w:ilvl w:val="1"/>
          <w:numId w:val="31"/>
        </w:numPr>
        <w:tabs>
          <w:tab w:val="left" w:pos="1035"/>
        </w:tabs>
        <w:spacing w:before="1" w:after="0" w:line="240" w:lineRule="auto"/>
        <w:ind w:left="1035" w:right="0" w:hanging="193"/>
        <w:jc w:val="left"/>
        <w:rPr>
          <w:sz w:val="24"/>
        </w:rPr>
      </w:pPr>
      <w:r>
        <w:rPr>
          <w:b/>
          <w:sz w:val="24"/>
        </w:rPr>
        <w:t>API:</w:t>
      </w:r>
      <w:r>
        <w:rPr>
          <w:b/>
          <w:spacing w:val="-7"/>
          <w:sz w:val="24"/>
        </w:rPr>
        <w:t xml:space="preserve"> </w:t>
      </w:r>
      <w:r>
        <w:rPr>
          <w:sz w:val="24"/>
        </w:rPr>
        <w:t>Enter</w:t>
      </w:r>
      <w:r>
        <w:rPr>
          <w:spacing w:val="-7"/>
          <w:sz w:val="24"/>
        </w:rPr>
        <w:t xml:space="preserve"> </w:t>
      </w:r>
      <w:r>
        <w:rPr>
          <w:sz w:val="24"/>
        </w:rPr>
        <w:t>the</w:t>
      </w:r>
      <w:r>
        <w:rPr>
          <w:spacing w:val="-7"/>
          <w:sz w:val="24"/>
        </w:rPr>
        <w:t xml:space="preserve"> </w:t>
      </w:r>
      <w:r>
        <w:rPr>
          <w:sz w:val="24"/>
        </w:rPr>
        <w:t>target</w:t>
      </w:r>
      <w:r>
        <w:rPr>
          <w:spacing w:val="-7"/>
          <w:sz w:val="24"/>
        </w:rPr>
        <w:t xml:space="preserve"> </w:t>
      </w:r>
      <w:r>
        <w:rPr>
          <w:sz w:val="24"/>
        </w:rPr>
        <w:t>Android</w:t>
      </w:r>
      <w:r>
        <w:rPr>
          <w:spacing w:val="-7"/>
          <w:sz w:val="24"/>
        </w:rPr>
        <w:t xml:space="preserve"> </w:t>
      </w:r>
      <w:r>
        <w:rPr>
          <w:sz w:val="24"/>
        </w:rPr>
        <w:t>API</w:t>
      </w:r>
      <w:r>
        <w:rPr>
          <w:spacing w:val="-7"/>
          <w:sz w:val="24"/>
        </w:rPr>
        <w:t xml:space="preserve"> </w:t>
      </w:r>
      <w:r>
        <w:rPr>
          <w:spacing w:val="-2"/>
          <w:sz w:val="24"/>
        </w:rPr>
        <w:t>level</w:t>
      </w:r>
    </w:p>
    <w:p w14:paraId="4C17D40F">
      <w:pPr>
        <w:pStyle w:val="8"/>
        <w:spacing w:before="60"/>
      </w:pPr>
    </w:p>
    <w:p w14:paraId="4CA28B47">
      <w:pPr>
        <w:pStyle w:val="10"/>
        <w:numPr>
          <w:ilvl w:val="1"/>
          <w:numId w:val="31"/>
        </w:numPr>
        <w:tabs>
          <w:tab w:val="left" w:pos="1037"/>
          <w:tab w:val="left" w:pos="1045"/>
        </w:tabs>
        <w:spacing w:before="0" w:after="0" w:line="376" w:lineRule="auto"/>
        <w:ind w:left="1045" w:right="445" w:hanging="204"/>
        <w:jc w:val="left"/>
        <w:rPr>
          <w:sz w:val="24"/>
        </w:rPr>
      </w:pPr>
      <w:r>
        <w:rPr>
          <w:b/>
          <w:sz w:val="24"/>
        </w:rPr>
        <w:t>vt_detection:</w:t>
      </w:r>
      <w:r>
        <w:rPr>
          <w:b/>
          <w:spacing w:val="17"/>
          <w:sz w:val="24"/>
        </w:rPr>
        <w:t xml:space="preserve"> </w:t>
      </w:r>
      <w:r>
        <w:rPr>
          <w:sz w:val="24"/>
        </w:rPr>
        <w:t>Enter</w:t>
      </w:r>
      <w:r>
        <w:rPr>
          <w:spacing w:val="-5"/>
          <w:sz w:val="24"/>
        </w:rPr>
        <w:t xml:space="preserve"> </w:t>
      </w:r>
      <w:r>
        <w:rPr>
          <w:sz w:val="24"/>
        </w:rPr>
        <w:t>the</w:t>
      </w:r>
      <w:r>
        <w:rPr>
          <w:spacing w:val="-5"/>
          <w:sz w:val="24"/>
        </w:rPr>
        <w:t xml:space="preserve"> </w:t>
      </w:r>
      <w:r>
        <w:rPr>
          <w:sz w:val="24"/>
        </w:rPr>
        <w:t>VirusTotal</w:t>
      </w:r>
      <w:r>
        <w:rPr>
          <w:spacing w:val="-5"/>
          <w:sz w:val="24"/>
        </w:rPr>
        <w:t xml:space="preserve"> </w:t>
      </w:r>
      <w:r>
        <w:rPr>
          <w:sz w:val="24"/>
        </w:rPr>
        <w:t>detection</w:t>
      </w:r>
      <w:r>
        <w:rPr>
          <w:spacing w:val="-5"/>
          <w:sz w:val="24"/>
        </w:rPr>
        <w:t xml:space="preserve"> </w:t>
      </w:r>
      <w:r>
        <w:rPr>
          <w:sz w:val="24"/>
        </w:rPr>
        <w:t>count</w:t>
      </w:r>
      <w:r>
        <w:rPr>
          <w:spacing w:val="-5"/>
          <w:sz w:val="24"/>
        </w:rPr>
        <w:t xml:space="preserve"> </w:t>
      </w:r>
      <w:r>
        <w:rPr>
          <w:sz w:val="24"/>
        </w:rPr>
        <w:t>(number</w:t>
      </w:r>
      <w:r>
        <w:rPr>
          <w:spacing w:val="-5"/>
          <w:sz w:val="24"/>
        </w:rPr>
        <w:t xml:space="preserve"> </w:t>
      </w:r>
      <w:r>
        <w:rPr>
          <w:sz w:val="24"/>
        </w:rPr>
        <w:t>of</w:t>
      </w:r>
      <w:r>
        <w:rPr>
          <w:spacing w:val="-5"/>
          <w:sz w:val="24"/>
        </w:rPr>
        <w:t xml:space="preserve"> </w:t>
      </w:r>
      <w:r>
        <w:rPr>
          <w:sz w:val="24"/>
        </w:rPr>
        <w:t>AV</w:t>
      </w:r>
      <w:r>
        <w:rPr>
          <w:spacing w:val="-6"/>
          <w:sz w:val="24"/>
        </w:rPr>
        <w:t xml:space="preserve"> </w:t>
      </w:r>
      <w:r>
        <w:rPr>
          <w:sz w:val="24"/>
        </w:rPr>
        <w:t>engines</w:t>
      </w:r>
      <w:r>
        <w:rPr>
          <w:spacing w:val="-5"/>
          <w:sz w:val="24"/>
        </w:rPr>
        <w:t xml:space="preserve"> </w:t>
      </w:r>
      <w:r>
        <w:rPr>
          <w:sz w:val="24"/>
        </w:rPr>
        <w:t>that</w:t>
      </w:r>
      <w:r>
        <w:rPr>
          <w:spacing w:val="-5"/>
          <w:sz w:val="24"/>
        </w:rPr>
        <w:t xml:space="preserve"> </w:t>
      </w:r>
      <w:r>
        <w:rPr>
          <w:sz w:val="24"/>
        </w:rPr>
        <w:t>flagged the app)</w:t>
      </w:r>
    </w:p>
    <w:p w14:paraId="5BAFCB0E">
      <w:pPr>
        <w:pStyle w:val="10"/>
        <w:numPr>
          <w:ilvl w:val="1"/>
          <w:numId w:val="31"/>
        </w:numPr>
        <w:tabs>
          <w:tab w:val="left" w:pos="1035"/>
        </w:tabs>
        <w:spacing w:before="180" w:after="0" w:line="240" w:lineRule="auto"/>
        <w:ind w:left="1035" w:right="0" w:hanging="193"/>
        <w:jc w:val="left"/>
        <w:rPr>
          <w:sz w:val="24"/>
        </w:rPr>
      </w:pPr>
      <w:r>
        <w:rPr>
          <w:b/>
          <w:sz w:val="24"/>
        </w:rPr>
        <w:t>VT_Malware_Deteccao:</w:t>
      </w:r>
      <w:r>
        <w:rPr>
          <w:b/>
          <w:spacing w:val="4"/>
          <w:sz w:val="24"/>
        </w:rPr>
        <w:t xml:space="preserve"> </w:t>
      </w:r>
      <w:r>
        <w:rPr>
          <w:sz w:val="24"/>
        </w:rPr>
        <w:t>Enter</w:t>
      </w:r>
      <w:r>
        <w:rPr>
          <w:spacing w:val="-12"/>
          <w:sz w:val="24"/>
        </w:rPr>
        <w:t xml:space="preserve"> </w:t>
      </w:r>
      <w:r>
        <w:rPr>
          <w:sz w:val="24"/>
        </w:rPr>
        <w:t>1</w:t>
      </w:r>
      <w:r>
        <w:rPr>
          <w:spacing w:val="-12"/>
          <w:sz w:val="24"/>
        </w:rPr>
        <w:t xml:space="preserve"> </w:t>
      </w:r>
      <w:r>
        <w:rPr>
          <w:sz w:val="24"/>
        </w:rPr>
        <w:t>if</w:t>
      </w:r>
      <w:r>
        <w:rPr>
          <w:spacing w:val="-12"/>
          <w:sz w:val="24"/>
        </w:rPr>
        <w:t xml:space="preserve"> </w:t>
      </w:r>
      <w:r>
        <w:rPr>
          <w:sz w:val="24"/>
        </w:rPr>
        <w:t>VirusTotal</w:t>
      </w:r>
      <w:r>
        <w:rPr>
          <w:spacing w:val="-12"/>
          <w:sz w:val="24"/>
        </w:rPr>
        <w:t xml:space="preserve"> </w:t>
      </w:r>
      <w:r>
        <w:rPr>
          <w:sz w:val="24"/>
        </w:rPr>
        <w:t>classified</w:t>
      </w:r>
      <w:r>
        <w:rPr>
          <w:spacing w:val="-12"/>
          <w:sz w:val="24"/>
        </w:rPr>
        <w:t xml:space="preserve"> </w:t>
      </w:r>
      <w:r>
        <w:rPr>
          <w:sz w:val="24"/>
        </w:rPr>
        <w:t>as</w:t>
      </w:r>
      <w:r>
        <w:rPr>
          <w:spacing w:val="-12"/>
          <w:sz w:val="24"/>
        </w:rPr>
        <w:t xml:space="preserve"> </w:t>
      </w:r>
      <w:r>
        <w:rPr>
          <w:sz w:val="24"/>
        </w:rPr>
        <w:t>malware,</w:t>
      </w:r>
      <w:r>
        <w:rPr>
          <w:spacing w:val="-12"/>
          <w:sz w:val="24"/>
        </w:rPr>
        <w:t xml:space="preserve"> </w:t>
      </w:r>
      <w:r>
        <w:rPr>
          <w:sz w:val="24"/>
        </w:rPr>
        <w:t>0</w:t>
      </w:r>
      <w:r>
        <w:rPr>
          <w:spacing w:val="-12"/>
          <w:sz w:val="24"/>
        </w:rPr>
        <w:t xml:space="preserve"> </w:t>
      </w:r>
      <w:r>
        <w:rPr>
          <w:spacing w:val="-2"/>
          <w:sz w:val="24"/>
        </w:rPr>
        <w:t>otherwise</w:t>
      </w:r>
    </w:p>
    <w:p w14:paraId="55E3172E">
      <w:pPr>
        <w:pStyle w:val="8"/>
        <w:spacing w:before="60"/>
      </w:pPr>
    </w:p>
    <w:p w14:paraId="25F77A1A">
      <w:pPr>
        <w:pStyle w:val="10"/>
        <w:numPr>
          <w:ilvl w:val="1"/>
          <w:numId w:val="31"/>
        </w:numPr>
        <w:tabs>
          <w:tab w:val="left" w:pos="1035"/>
        </w:tabs>
        <w:spacing w:before="0" w:after="0" w:line="240" w:lineRule="auto"/>
        <w:ind w:left="1035" w:right="0" w:hanging="193"/>
        <w:jc w:val="left"/>
        <w:rPr>
          <w:sz w:val="24"/>
        </w:rPr>
      </w:pPr>
      <w:r>
        <w:rPr>
          <w:b/>
          <w:sz w:val="24"/>
        </w:rPr>
        <w:t>AZ_Malware_Deteccao:</w:t>
      </w:r>
      <w:r>
        <w:rPr>
          <w:b/>
          <w:spacing w:val="6"/>
          <w:sz w:val="24"/>
        </w:rPr>
        <w:t xml:space="preserve"> </w:t>
      </w:r>
      <w:r>
        <w:rPr>
          <w:sz w:val="24"/>
        </w:rPr>
        <w:t>Enter</w:t>
      </w:r>
      <w:r>
        <w:rPr>
          <w:spacing w:val="-10"/>
          <w:sz w:val="24"/>
        </w:rPr>
        <w:t xml:space="preserve"> </w:t>
      </w:r>
      <w:r>
        <w:rPr>
          <w:sz w:val="24"/>
        </w:rPr>
        <w:t>the</w:t>
      </w:r>
      <w:r>
        <w:rPr>
          <w:spacing w:val="-10"/>
          <w:sz w:val="24"/>
        </w:rPr>
        <w:t xml:space="preserve"> </w:t>
      </w:r>
      <w:r>
        <w:rPr>
          <w:sz w:val="24"/>
        </w:rPr>
        <w:t>AZ</w:t>
      </w:r>
      <w:r>
        <w:rPr>
          <w:spacing w:val="-10"/>
          <w:sz w:val="24"/>
        </w:rPr>
        <w:t xml:space="preserve"> </w:t>
      </w:r>
      <w:r>
        <w:rPr>
          <w:sz w:val="24"/>
        </w:rPr>
        <w:t>malware</w:t>
      </w:r>
      <w:r>
        <w:rPr>
          <w:spacing w:val="-11"/>
          <w:sz w:val="24"/>
        </w:rPr>
        <w:t xml:space="preserve"> </w:t>
      </w:r>
      <w:r>
        <w:rPr>
          <w:sz w:val="24"/>
        </w:rPr>
        <w:t>detection</w:t>
      </w:r>
      <w:r>
        <w:rPr>
          <w:spacing w:val="-10"/>
          <w:sz w:val="24"/>
        </w:rPr>
        <w:t xml:space="preserve"> </w:t>
      </w:r>
      <w:r>
        <w:rPr>
          <w:spacing w:val="-2"/>
          <w:sz w:val="24"/>
        </w:rPr>
        <w:t>indicator</w:t>
      </w:r>
    </w:p>
    <w:p w14:paraId="09F1DF13">
      <w:pPr>
        <w:pStyle w:val="8"/>
        <w:spacing w:before="23"/>
      </w:pPr>
    </w:p>
    <w:p w14:paraId="3FAE8DFC">
      <w:pPr>
        <w:pStyle w:val="5"/>
      </w:pPr>
      <w:r>
        <w:t>CSV</w:t>
      </w:r>
      <w:r>
        <w:rPr>
          <w:spacing w:val="-11"/>
        </w:rPr>
        <w:t xml:space="preserve"> </w:t>
      </w:r>
      <w:r>
        <w:t>Upload</w:t>
      </w:r>
      <w:r>
        <w:rPr>
          <w:spacing w:val="-11"/>
        </w:rPr>
        <w:t xml:space="preserve"> </w:t>
      </w:r>
      <w:r>
        <w:rPr>
          <w:spacing w:val="-4"/>
        </w:rPr>
        <w:t>Mode</w:t>
      </w:r>
    </w:p>
    <w:p w14:paraId="516E39F4">
      <w:pPr>
        <w:pStyle w:val="8"/>
        <w:spacing w:before="61"/>
        <w:rPr>
          <w:b/>
        </w:rPr>
      </w:pPr>
    </w:p>
    <w:p w14:paraId="234AE6BC">
      <w:pPr>
        <w:pStyle w:val="10"/>
        <w:numPr>
          <w:ilvl w:val="1"/>
          <w:numId w:val="31"/>
        </w:numPr>
        <w:tabs>
          <w:tab w:val="left" w:pos="1044"/>
        </w:tabs>
        <w:spacing w:before="0" w:after="0" w:line="240" w:lineRule="auto"/>
        <w:ind w:left="1044" w:right="0" w:hanging="202"/>
        <w:jc w:val="left"/>
        <w:rPr>
          <w:sz w:val="24"/>
        </w:rPr>
      </w:pPr>
      <w:r>
        <w:rPr>
          <w:sz w:val="24"/>
        </w:rPr>
        <w:t>Prepare</w:t>
      </w:r>
      <w:r>
        <w:rPr>
          <w:spacing w:val="-8"/>
          <w:sz w:val="24"/>
        </w:rPr>
        <w:t xml:space="preserve"> </w:t>
      </w:r>
      <w:r>
        <w:rPr>
          <w:sz w:val="24"/>
        </w:rPr>
        <w:t>a</w:t>
      </w:r>
      <w:r>
        <w:rPr>
          <w:spacing w:val="-7"/>
          <w:sz w:val="24"/>
        </w:rPr>
        <w:t xml:space="preserve"> </w:t>
      </w:r>
      <w:r>
        <w:rPr>
          <w:sz w:val="24"/>
        </w:rPr>
        <w:t>CSV</w:t>
      </w:r>
      <w:r>
        <w:rPr>
          <w:spacing w:val="-8"/>
          <w:sz w:val="24"/>
        </w:rPr>
        <w:t xml:space="preserve"> </w:t>
      </w:r>
      <w:r>
        <w:rPr>
          <w:sz w:val="24"/>
        </w:rPr>
        <w:t>file</w:t>
      </w:r>
      <w:r>
        <w:rPr>
          <w:spacing w:val="-7"/>
          <w:sz w:val="24"/>
        </w:rPr>
        <w:t xml:space="preserve"> </w:t>
      </w:r>
      <w:r>
        <w:rPr>
          <w:sz w:val="24"/>
        </w:rPr>
        <w:t>with</w:t>
      </w:r>
      <w:r>
        <w:rPr>
          <w:spacing w:val="-7"/>
          <w:sz w:val="24"/>
        </w:rPr>
        <w:t xml:space="preserve"> </w:t>
      </w:r>
      <w:r>
        <w:rPr>
          <w:sz w:val="24"/>
        </w:rPr>
        <w:t>columns</w:t>
      </w:r>
      <w:r>
        <w:rPr>
          <w:spacing w:val="-8"/>
          <w:sz w:val="24"/>
        </w:rPr>
        <w:t xml:space="preserve"> </w:t>
      </w:r>
      <w:r>
        <w:rPr>
          <w:sz w:val="24"/>
        </w:rPr>
        <w:t>matching</w:t>
      </w:r>
      <w:r>
        <w:rPr>
          <w:spacing w:val="-7"/>
          <w:sz w:val="24"/>
        </w:rPr>
        <w:t xml:space="preserve"> </w:t>
      </w:r>
      <w:r>
        <w:rPr>
          <w:sz w:val="24"/>
        </w:rPr>
        <w:t>the</w:t>
      </w:r>
      <w:r>
        <w:rPr>
          <w:spacing w:val="-7"/>
          <w:sz w:val="24"/>
        </w:rPr>
        <w:t xml:space="preserve"> </w:t>
      </w:r>
      <w:r>
        <w:rPr>
          <w:sz w:val="24"/>
        </w:rPr>
        <w:t>metadata</w:t>
      </w:r>
      <w:r>
        <w:rPr>
          <w:spacing w:val="-8"/>
          <w:sz w:val="24"/>
        </w:rPr>
        <w:t xml:space="preserve"> </w:t>
      </w:r>
      <w:r>
        <w:rPr>
          <w:spacing w:val="-2"/>
          <w:sz w:val="24"/>
        </w:rPr>
        <w:t>fields</w:t>
      </w:r>
    </w:p>
    <w:p w14:paraId="2B6B72FF">
      <w:pPr>
        <w:pStyle w:val="8"/>
        <w:spacing w:before="61"/>
      </w:pPr>
    </w:p>
    <w:p w14:paraId="5A091C13">
      <w:pPr>
        <w:pStyle w:val="10"/>
        <w:numPr>
          <w:ilvl w:val="1"/>
          <w:numId w:val="31"/>
        </w:numPr>
        <w:tabs>
          <w:tab w:val="left" w:pos="1044"/>
        </w:tabs>
        <w:spacing w:before="0" w:after="0" w:line="240" w:lineRule="auto"/>
        <w:ind w:left="1044" w:right="0" w:hanging="202"/>
        <w:jc w:val="left"/>
        <w:rPr>
          <w:sz w:val="24"/>
        </w:rPr>
      </w:pPr>
      <w:r>
        <w:rPr>
          <w:sz w:val="24"/>
        </w:rPr>
        <w:t>Click</w:t>
      </w:r>
      <w:r>
        <w:rPr>
          <w:spacing w:val="-6"/>
          <w:sz w:val="24"/>
        </w:rPr>
        <w:t xml:space="preserve"> </w:t>
      </w:r>
      <w:r>
        <w:rPr>
          <w:sz w:val="24"/>
        </w:rPr>
        <w:t>Choose</w:t>
      </w:r>
      <w:r>
        <w:rPr>
          <w:spacing w:val="-6"/>
          <w:sz w:val="24"/>
        </w:rPr>
        <w:t xml:space="preserve"> </w:t>
      </w:r>
      <w:r>
        <w:rPr>
          <w:sz w:val="24"/>
        </w:rPr>
        <w:t>File</w:t>
      </w:r>
      <w:r>
        <w:rPr>
          <w:spacing w:val="-6"/>
          <w:sz w:val="24"/>
        </w:rPr>
        <w:t xml:space="preserve"> </w:t>
      </w:r>
      <w:r>
        <w:rPr>
          <w:sz w:val="24"/>
        </w:rPr>
        <w:t>and</w:t>
      </w:r>
      <w:r>
        <w:rPr>
          <w:spacing w:val="-6"/>
          <w:sz w:val="24"/>
        </w:rPr>
        <w:t xml:space="preserve"> </w:t>
      </w:r>
      <w:r>
        <w:rPr>
          <w:sz w:val="24"/>
        </w:rPr>
        <w:t>select</w:t>
      </w:r>
      <w:r>
        <w:rPr>
          <w:spacing w:val="-6"/>
          <w:sz w:val="24"/>
        </w:rPr>
        <w:t xml:space="preserve"> </w:t>
      </w:r>
      <w:r>
        <w:rPr>
          <w:sz w:val="24"/>
        </w:rPr>
        <w:t>your</w:t>
      </w:r>
      <w:r>
        <w:rPr>
          <w:spacing w:val="-6"/>
          <w:sz w:val="24"/>
        </w:rPr>
        <w:t xml:space="preserve"> </w:t>
      </w:r>
      <w:r>
        <w:rPr>
          <w:spacing w:val="-5"/>
          <w:sz w:val="24"/>
        </w:rPr>
        <w:t>CSV</w:t>
      </w:r>
    </w:p>
    <w:p w14:paraId="67EB6822">
      <w:pPr>
        <w:pStyle w:val="10"/>
        <w:spacing w:after="0" w:line="240" w:lineRule="auto"/>
        <w:jc w:val="left"/>
        <w:rPr>
          <w:sz w:val="24"/>
        </w:rPr>
        <w:sectPr>
          <w:pgSz w:w="11910" w:h="16840"/>
          <w:pgMar w:top="940" w:right="992" w:bottom="1100" w:left="992" w:header="657" w:footer="912" w:gutter="0"/>
          <w:cols w:space="720" w:num="1"/>
        </w:sectPr>
      </w:pPr>
    </w:p>
    <w:p w14:paraId="50C7661A">
      <w:pPr>
        <w:pStyle w:val="8"/>
        <w:spacing w:before="237"/>
      </w:pPr>
    </w:p>
    <w:p w14:paraId="015DC0FE">
      <w:pPr>
        <w:pStyle w:val="10"/>
        <w:numPr>
          <w:ilvl w:val="1"/>
          <w:numId w:val="31"/>
        </w:numPr>
        <w:tabs>
          <w:tab w:val="left" w:pos="1044"/>
        </w:tabs>
        <w:spacing w:before="0" w:after="0" w:line="240" w:lineRule="auto"/>
        <w:ind w:left="1044" w:right="0" w:hanging="202"/>
        <w:jc w:val="left"/>
        <w:rPr>
          <w:sz w:val="24"/>
        </w:rPr>
      </w:pPr>
      <w:r>
        <w:rPr>
          <w:sz w:val="24"/>
        </w:rPr>
        <w:t>Click</w:t>
      </w:r>
      <w:r>
        <w:rPr>
          <w:spacing w:val="-6"/>
          <w:sz w:val="24"/>
        </w:rPr>
        <w:t xml:space="preserve"> </w:t>
      </w:r>
      <w:r>
        <w:rPr>
          <w:sz w:val="24"/>
        </w:rPr>
        <w:t>Upload</w:t>
      </w:r>
      <w:r>
        <w:rPr>
          <w:spacing w:val="-6"/>
          <w:sz w:val="24"/>
        </w:rPr>
        <w:t xml:space="preserve"> </w:t>
      </w:r>
      <w:r>
        <w:rPr>
          <w:sz w:val="24"/>
        </w:rPr>
        <w:t>&amp;</w:t>
      </w:r>
      <w:r>
        <w:rPr>
          <w:spacing w:val="-5"/>
          <w:sz w:val="24"/>
        </w:rPr>
        <w:t xml:space="preserve"> </w:t>
      </w:r>
      <w:r>
        <w:rPr>
          <w:sz w:val="24"/>
        </w:rPr>
        <w:t>Predict</w:t>
      </w:r>
      <w:r>
        <w:rPr>
          <w:spacing w:val="-6"/>
          <w:sz w:val="24"/>
        </w:rPr>
        <w:t xml:space="preserve"> </w:t>
      </w:r>
      <w:r>
        <w:rPr>
          <w:sz w:val="24"/>
        </w:rPr>
        <w:t>to</w:t>
      </w:r>
      <w:r>
        <w:rPr>
          <w:spacing w:val="-6"/>
          <w:sz w:val="24"/>
        </w:rPr>
        <w:t xml:space="preserve"> </w:t>
      </w:r>
      <w:r>
        <w:rPr>
          <w:sz w:val="24"/>
        </w:rPr>
        <w:t>analyze</w:t>
      </w:r>
      <w:r>
        <w:rPr>
          <w:spacing w:val="-5"/>
          <w:sz w:val="24"/>
        </w:rPr>
        <w:t xml:space="preserve"> </w:t>
      </w:r>
      <w:r>
        <w:rPr>
          <w:sz w:val="24"/>
        </w:rPr>
        <w:t>all</w:t>
      </w:r>
      <w:r>
        <w:rPr>
          <w:spacing w:val="-6"/>
          <w:sz w:val="24"/>
        </w:rPr>
        <w:t xml:space="preserve"> </w:t>
      </w:r>
      <w:r>
        <w:rPr>
          <w:spacing w:val="-4"/>
          <w:sz w:val="24"/>
        </w:rPr>
        <w:t>apps</w:t>
      </w:r>
    </w:p>
    <w:p w14:paraId="1CBD77D7">
      <w:pPr>
        <w:pStyle w:val="8"/>
        <w:spacing w:before="60"/>
      </w:pPr>
    </w:p>
    <w:p w14:paraId="0CE573A6">
      <w:pPr>
        <w:pStyle w:val="10"/>
        <w:numPr>
          <w:ilvl w:val="1"/>
          <w:numId w:val="31"/>
        </w:numPr>
        <w:tabs>
          <w:tab w:val="left" w:pos="1044"/>
        </w:tabs>
        <w:spacing w:before="1" w:after="0" w:line="240" w:lineRule="auto"/>
        <w:ind w:left="1044" w:right="0" w:hanging="202"/>
        <w:jc w:val="left"/>
        <w:rPr>
          <w:sz w:val="24"/>
        </w:rPr>
      </w:pPr>
      <w:r>
        <w:rPr>
          <w:sz w:val="24"/>
        </w:rPr>
        <w:t>Results</w:t>
      </w:r>
      <w:r>
        <w:rPr>
          <w:spacing w:val="-9"/>
          <w:sz w:val="24"/>
        </w:rPr>
        <w:t xml:space="preserve"> </w:t>
      </w:r>
      <w:r>
        <w:rPr>
          <w:sz w:val="24"/>
        </w:rPr>
        <w:t>show</w:t>
      </w:r>
      <w:r>
        <w:rPr>
          <w:spacing w:val="-8"/>
          <w:sz w:val="24"/>
        </w:rPr>
        <w:t xml:space="preserve"> </w:t>
      </w:r>
      <w:r>
        <w:rPr>
          <w:sz w:val="24"/>
        </w:rPr>
        <w:t>prediction</w:t>
      </w:r>
      <w:r>
        <w:rPr>
          <w:spacing w:val="-9"/>
          <w:sz w:val="24"/>
        </w:rPr>
        <w:t xml:space="preserve"> </w:t>
      </w:r>
      <w:r>
        <w:rPr>
          <w:sz w:val="24"/>
        </w:rPr>
        <w:t>and</w:t>
      </w:r>
      <w:r>
        <w:rPr>
          <w:spacing w:val="-8"/>
          <w:sz w:val="24"/>
        </w:rPr>
        <w:t xml:space="preserve"> </w:t>
      </w:r>
      <w:r>
        <w:rPr>
          <w:sz w:val="24"/>
        </w:rPr>
        <w:t>confidence</w:t>
      </w:r>
      <w:r>
        <w:rPr>
          <w:spacing w:val="-9"/>
          <w:sz w:val="24"/>
        </w:rPr>
        <w:t xml:space="preserve"> </w:t>
      </w:r>
      <w:r>
        <w:rPr>
          <w:sz w:val="24"/>
        </w:rPr>
        <w:t>for</w:t>
      </w:r>
      <w:r>
        <w:rPr>
          <w:spacing w:val="-8"/>
          <w:sz w:val="24"/>
        </w:rPr>
        <w:t xml:space="preserve"> </w:t>
      </w:r>
      <w:r>
        <w:rPr>
          <w:sz w:val="24"/>
        </w:rPr>
        <w:t>each</w:t>
      </w:r>
      <w:r>
        <w:rPr>
          <w:spacing w:val="-9"/>
          <w:sz w:val="24"/>
        </w:rPr>
        <w:t xml:space="preserve"> </w:t>
      </w:r>
      <w:r>
        <w:rPr>
          <w:spacing w:val="-5"/>
          <w:sz w:val="24"/>
        </w:rPr>
        <w:t>app</w:t>
      </w:r>
    </w:p>
    <w:p w14:paraId="48F69786">
      <w:pPr>
        <w:pStyle w:val="8"/>
        <w:spacing w:before="22"/>
      </w:pPr>
    </w:p>
    <w:p w14:paraId="58F6F33F">
      <w:pPr>
        <w:pStyle w:val="5"/>
        <w:spacing w:before="1"/>
      </w:pPr>
      <w:r>
        <w:rPr>
          <w:spacing w:val="-2"/>
        </w:rPr>
        <w:t>Understanding</w:t>
      </w:r>
      <w:r>
        <w:rPr>
          <w:spacing w:val="9"/>
        </w:rPr>
        <w:t xml:space="preserve"> </w:t>
      </w:r>
      <w:r>
        <w:rPr>
          <w:spacing w:val="-2"/>
        </w:rPr>
        <w:t>Results</w:t>
      </w:r>
    </w:p>
    <w:p w14:paraId="13341805">
      <w:pPr>
        <w:pStyle w:val="8"/>
        <w:spacing w:before="60"/>
        <w:rPr>
          <w:b/>
        </w:rPr>
      </w:pPr>
    </w:p>
    <w:p w14:paraId="4B42960F">
      <w:pPr>
        <w:pStyle w:val="10"/>
        <w:numPr>
          <w:ilvl w:val="1"/>
          <w:numId w:val="31"/>
        </w:numPr>
        <w:tabs>
          <w:tab w:val="left" w:pos="1044"/>
        </w:tabs>
        <w:spacing w:before="0" w:after="0" w:line="240" w:lineRule="auto"/>
        <w:ind w:left="1044" w:right="0" w:hanging="202"/>
        <w:jc w:val="left"/>
        <w:rPr>
          <w:sz w:val="24"/>
        </w:rPr>
      </w:pPr>
      <w:r>
        <w:rPr>
          <w:b/>
          <w:sz w:val="24"/>
        </w:rPr>
        <w:t>Green</w:t>
      </w:r>
      <w:r>
        <w:rPr>
          <w:b/>
          <w:spacing w:val="-8"/>
          <w:sz w:val="24"/>
        </w:rPr>
        <w:t xml:space="preserve"> </w:t>
      </w:r>
      <w:r>
        <w:rPr>
          <w:b/>
          <w:sz w:val="24"/>
        </w:rPr>
        <w:t>bar</w:t>
      </w:r>
      <w:r>
        <w:rPr>
          <w:b/>
          <w:spacing w:val="-8"/>
          <w:sz w:val="24"/>
        </w:rPr>
        <w:t xml:space="preserve"> </w:t>
      </w:r>
      <w:r>
        <w:rPr>
          <w:b/>
          <w:sz w:val="24"/>
        </w:rPr>
        <w:t>with</w:t>
      </w:r>
      <w:r>
        <w:rPr>
          <w:b/>
          <w:spacing w:val="-8"/>
          <w:sz w:val="24"/>
        </w:rPr>
        <w:t xml:space="preserve"> </w:t>
      </w:r>
      <w:r>
        <w:rPr>
          <w:b/>
          <w:sz w:val="24"/>
        </w:rPr>
        <w:t>shield</w:t>
      </w:r>
      <w:r>
        <w:rPr>
          <w:b/>
          <w:spacing w:val="-7"/>
          <w:sz w:val="24"/>
        </w:rPr>
        <w:t xml:space="preserve"> </w:t>
      </w:r>
      <w:r>
        <w:rPr>
          <w:b/>
          <w:sz w:val="24"/>
        </w:rPr>
        <w:t>icon:</w:t>
      </w:r>
      <w:r>
        <w:rPr>
          <w:b/>
          <w:spacing w:val="10"/>
          <w:sz w:val="24"/>
        </w:rPr>
        <w:t xml:space="preserve"> </w:t>
      </w:r>
      <w:r>
        <w:rPr>
          <w:sz w:val="24"/>
        </w:rPr>
        <w:t>App</w:t>
      </w:r>
      <w:r>
        <w:rPr>
          <w:spacing w:val="-7"/>
          <w:sz w:val="24"/>
        </w:rPr>
        <w:t xml:space="preserve"> </w:t>
      </w:r>
      <w:r>
        <w:rPr>
          <w:sz w:val="24"/>
        </w:rPr>
        <w:t>is</w:t>
      </w:r>
      <w:r>
        <w:rPr>
          <w:spacing w:val="-8"/>
          <w:sz w:val="24"/>
        </w:rPr>
        <w:t xml:space="preserve"> </w:t>
      </w:r>
      <w:r>
        <w:rPr>
          <w:sz w:val="24"/>
        </w:rPr>
        <w:t>predicted</w:t>
      </w:r>
      <w:r>
        <w:rPr>
          <w:spacing w:val="-8"/>
          <w:sz w:val="24"/>
        </w:rPr>
        <w:t xml:space="preserve"> </w:t>
      </w:r>
      <w:r>
        <w:rPr>
          <w:spacing w:val="-4"/>
          <w:sz w:val="24"/>
        </w:rPr>
        <w:t>SAFE</w:t>
      </w:r>
    </w:p>
    <w:p w14:paraId="0AE829CA">
      <w:pPr>
        <w:pStyle w:val="8"/>
        <w:spacing w:before="61"/>
      </w:pPr>
    </w:p>
    <w:p w14:paraId="0E7344CD">
      <w:pPr>
        <w:pStyle w:val="10"/>
        <w:numPr>
          <w:ilvl w:val="1"/>
          <w:numId w:val="31"/>
        </w:numPr>
        <w:tabs>
          <w:tab w:val="left" w:pos="1044"/>
        </w:tabs>
        <w:spacing w:before="0" w:after="0" w:line="240" w:lineRule="auto"/>
        <w:ind w:left="1044" w:right="0" w:hanging="202"/>
        <w:jc w:val="left"/>
        <w:rPr>
          <w:sz w:val="24"/>
        </w:rPr>
      </w:pPr>
      <w:r>
        <w:rPr>
          <w:b/>
          <w:sz w:val="24"/>
        </w:rPr>
        <w:t>Red</w:t>
      </w:r>
      <w:r>
        <w:rPr>
          <w:b/>
          <w:spacing w:val="-7"/>
          <w:sz w:val="24"/>
        </w:rPr>
        <w:t xml:space="preserve"> </w:t>
      </w:r>
      <w:r>
        <w:rPr>
          <w:b/>
          <w:sz w:val="24"/>
        </w:rPr>
        <w:t>bar</w:t>
      </w:r>
      <w:r>
        <w:rPr>
          <w:b/>
          <w:spacing w:val="-6"/>
          <w:sz w:val="24"/>
        </w:rPr>
        <w:t xml:space="preserve"> </w:t>
      </w:r>
      <w:r>
        <w:rPr>
          <w:b/>
          <w:sz w:val="24"/>
        </w:rPr>
        <w:t>with</w:t>
      </w:r>
      <w:r>
        <w:rPr>
          <w:b/>
          <w:spacing w:val="-6"/>
          <w:sz w:val="24"/>
        </w:rPr>
        <w:t xml:space="preserve"> </w:t>
      </w:r>
      <w:r>
        <w:rPr>
          <w:b/>
          <w:sz w:val="24"/>
        </w:rPr>
        <w:t>bug</w:t>
      </w:r>
      <w:r>
        <w:rPr>
          <w:b/>
          <w:spacing w:val="-6"/>
          <w:sz w:val="24"/>
        </w:rPr>
        <w:t xml:space="preserve"> </w:t>
      </w:r>
      <w:r>
        <w:rPr>
          <w:b/>
          <w:sz w:val="24"/>
        </w:rPr>
        <w:t>icon:</w:t>
      </w:r>
      <w:r>
        <w:rPr>
          <w:b/>
          <w:spacing w:val="14"/>
          <w:sz w:val="24"/>
        </w:rPr>
        <w:t xml:space="preserve"> </w:t>
      </w:r>
      <w:r>
        <w:rPr>
          <w:sz w:val="24"/>
        </w:rPr>
        <w:t>App</w:t>
      </w:r>
      <w:r>
        <w:rPr>
          <w:spacing w:val="-6"/>
          <w:sz w:val="24"/>
        </w:rPr>
        <w:t xml:space="preserve"> </w:t>
      </w:r>
      <w:r>
        <w:rPr>
          <w:sz w:val="24"/>
        </w:rPr>
        <w:t>is</w:t>
      </w:r>
      <w:r>
        <w:rPr>
          <w:spacing w:val="-6"/>
          <w:sz w:val="24"/>
        </w:rPr>
        <w:t xml:space="preserve"> </w:t>
      </w:r>
      <w:r>
        <w:rPr>
          <w:sz w:val="24"/>
        </w:rPr>
        <w:t>predicted</w:t>
      </w:r>
      <w:r>
        <w:rPr>
          <w:spacing w:val="-6"/>
          <w:sz w:val="24"/>
        </w:rPr>
        <w:t xml:space="preserve"> </w:t>
      </w:r>
      <w:r>
        <w:rPr>
          <w:spacing w:val="-2"/>
          <w:sz w:val="24"/>
        </w:rPr>
        <w:t>MALICIOUS</w:t>
      </w:r>
    </w:p>
    <w:p w14:paraId="3039ABAC">
      <w:pPr>
        <w:pStyle w:val="8"/>
        <w:spacing w:before="60"/>
      </w:pPr>
    </w:p>
    <w:p w14:paraId="3FE13C52">
      <w:pPr>
        <w:pStyle w:val="10"/>
        <w:numPr>
          <w:ilvl w:val="1"/>
          <w:numId w:val="31"/>
        </w:numPr>
        <w:tabs>
          <w:tab w:val="left" w:pos="1044"/>
        </w:tabs>
        <w:spacing w:before="1" w:after="0" w:line="240" w:lineRule="auto"/>
        <w:ind w:left="1044" w:right="0" w:hanging="202"/>
        <w:jc w:val="left"/>
        <w:rPr>
          <w:sz w:val="24"/>
        </w:rPr>
      </w:pPr>
      <w:r>
        <w:rPr>
          <w:b/>
          <w:sz w:val="24"/>
        </w:rPr>
        <w:t>Percentage:</w:t>
      </w:r>
      <w:r>
        <w:rPr>
          <w:b/>
          <w:spacing w:val="9"/>
          <w:sz w:val="24"/>
        </w:rPr>
        <w:t xml:space="preserve"> </w:t>
      </w:r>
      <w:r>
        <w:rPr>
          <w:sz w:val="24"/>
        </w:rPr>
        <w:t>Confidence</w:t>
      </w:r>
      <w:r>
        <w:rPr>
          <w:spacing w:val="-8"/>
          <w:sz w:val="24"/>
        </w:rPr>
        <w:t xml:space="preserve"> </w:t>
      </w:r>
      <w:r>
        <w:rPr>
          <w:sz w:val="24"/>
        </w:rPr>
        <w:t>level</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pacing w:val="-2"/>
          <w:sz w:val="24"/>
        </w:rPr>
        <w:t>prediction</w:t>
      </w:r>
    </w:p>
    <w:p w14:paraId="4732A048">
      <w:pPr>
        <w:pStyle w:val="8"/>
        <w:spacing w:before="60"/>
      </w:pPr>
    </w:p>
    <w:p w14:paraId="1B1334E3">
      <w:pPr>
        <w:pStyle w:val="10"/>
        <w:numPr>
          <w:ilvl w:val="1"/>
          <w:numId w:val="31"/>
        </w:numPr>
        <w:tabs>
          <w:tab w:val="left" w:pos="1044"/>
        </w:tabs>
        <w:spacing w:before="0" w:after="0" w:line="240" w:lineRule="auto"/>
        <w:ind w:left="1044" w:right="0" w:hanging="202"/>
        <w:jc w:val="left"/>
        <w:rPr>
          <w:sz w:val="24"/>
        </w:rPr>
      </w:pPr>
      <w:r>
        <w:rPr>
          <w:sz w:val="24"/>
        </w:rPr>
        <w:t>Higher</w:t>
      </w:r>
      <w:r>
        <w:rPr>
          <w:spacing w:val="-9"/>
          <w:sz w:val="24"/>
        </w:rPr>
        <w:t xml:space="preserve"> </w:t>
      </w:r>
      <w:r>
        <w:rPr>
          <w:sz w:val="24"/>
        </w:rPr>
        <w:t>confidence</w:t>
      </w:r>
      <w:r>
        <w:rPr>
          <w:spacing w:val="-9"/>
          <w:sz w:val="24"/>
        </w:rPr>
        <w:t xml:space="preserve"> </w:t>
      </w:r>
      <w:r>
        <w:rPr>
          <w:sz w:val="24"/>
        </w:rPr>
        <w:t>means</w:t>
      </w:r>
      <w:r>
        <w:rPr>
          <w:spacing w:val="-9"/>
          <w:sz w:val="24"/>
        </w:rPr>
        <w:t xml:space="preserve"> </w:t>
      </w:r>
      <w:r>
        <w:rPr>
          <w:sz w:val="24"/>
        </w:rPr>
        <w:t>more</w:t>
      </w:r>
      <w:r>
        <w:rPr>
          <w:spacing w:val="-9"/>
          <w:sz w:val="24"/>
        </w:rPr>
        <w:t xml:space="preserve"> </w:t>
      </w:r>
      <w:r>
        <w:rPr>
          <w:sz w:val="24"/>
        </w:rPr>
        <w:t>certain</w:t>
      </w:r>
      <w:r>
        <w:rPr>
          <w:spacing w:val="-8"/>
          <w:sz w:val="24"/>
        </w:rPr>
        <w:t xml:space="preserve"> </w:t>
      </w:r>
      <w:r>
        <w:rPr>
          <w:spacing w:val="-2"/>
          <w:sz w:val="24"/>
        </w:rPr>
        <w:t>prediction</w:t>
      </w:r>
    </w:p>
    <w:p w14:paraId="4E4F6453">
      <w:pPr>
        <w:pStyle w:val="8"/>
        <w:spacing w:before="23"/>
      </w:pPr>
    </w:p>
    <w:p w14:paraId="0071F245">
      <w:pPr>
        <w:pStyle w:val="5"/>
        <w:ind w:left="440"/>
      </w:pPr>
      <w:r>
        <w:rPr>
          <w:spacing w:val="-2"/>
        </w:rPr>
        <w:t>Troubleshooting</w:t>
      </w:r>
    </w:p>
    <w:p w14:paraId="6072C1BD">
      <w:pPr>
        <w:pStyle w:val="8"/>
        <w:spacing w:before="61"/>
        <w:rPr>
          <w:b/>
        </w:rPr>
      </w:pPr>
    </w:p>
    <w:p w14:paraId="479FABE4">
      <w:pPr>
        <w:pStyle w:val="10"/>
        <w:numPr>
          <w:ilvl w:val="1"/>
          <w:numId w:val="31"/>
        </w:numPr>
        <w:tabs>
          <w:tab w:val="left" w:pos="1044"/>
        </w:tabs>
        <w:spacing w:before="0" w:after="0" w:line="240" w:lineRule="auto"/>
        <w:ind w:left="1044" w:right="0" w:hanging="202"/>
        <w:jc w:val="left"/>
        <w:rPr>
          <w:sz w:val="24"/>
        </w:rPr>
      </w:pPr>
      <w:r>
        <w:rPr>
          <w:sz w:val="24"/>
        </w:rPr>
        <w:t>If</w:t>
      </w:r>
      <w:r>
        <w:rPr>
          <w:spacing w:val="-7"/>
          <w:sz w:val="24"/>
        </w:rPr>
        <w:t xml:space="preserve"> </w:t>
      </w:r>
      <w:r>
        <w:rPr>
          <w:sz w:val="24"/>
        </w:rPr>
        <w:t>prediction</w:t>
      </w:r>
      <w:r>
        <w:rPr>
          <w:spacing w:val="-7"/>
          <w:sz w:val="24"/>
        </w:rPr>
        <w:t xml:space="preserve"> </w:t>
      </w:r>
      <w:r>
        <w:rPr>
          <w:sz w:val="24"/>
        </w:rPr>
        <w:t>fails</w:t>
      </w:r>
      <w:r>
        <w:rPr>
          <w:spacing w:val="-7"/>
          <w:sz w:val="24"/>
        </w:rPr>
        <w:t xml:space="preserve"> </w:t>
      </w:r>
      <w:r>
        <w:rPr>
          <w:sz w:val="24"/>
        </w:rPr>
        <w:t>check</w:t>
      </w:r>
      <w:r>
        <w:rPr>
          <w:spacing w:val="-7"/>
          <w:sz w:val="24"/>
        </w:rPr>
        <w:t xml:space="preserve"> </w:t>
      </w:r>
      <w:r>
        <w:rPr>
          <w:sz w:val="24"/>
        </w:rPr>
        <w:t>that</w:t>
      </w:r>
      <w:r>
        <w:rPr>
          <w:spacing w:val="-7"/>
          <w:sz w:val="24"/>
        </w:rPr>
        <w:t xml:space="preserve"> </w:t>
      </w:r>
      <w:r>
        <w:rPr>
          <w:sz w:val="24"/>
        </w:rPr>
        <w:t>all</w:t>
      </w:r>
      <w:r>
        <w:rPr>
          <w:spacing w:val="-6"/>
          <w:sz w:val="24"/>
        </w:rPr>
        <w:t xml:space="preserve"> </w:t>
      </w:r>
      <w:r>
        <w:rPr>
          <w:sz w:val="24"/>
        </w:rPr>
        <w:t>required</w:t>
      </w:r>
      <w:r>
        <w:rPr>
          <w:spacing w:val="-7"/>
          <w:sz w:val="24"/>
        </w:rPr>
        <w:t xml:space="preserve"> </w:t>
      </w:r>
      <w:r>
        <w:rPr>
          <w:sz w:val="24"/>
        </w:rPr>
        <w:t>fields</w:t>
      </w:r>
      <w:r>
        <w:rPr>
          <w:spacing w:val="-7"/>
          <w:sz w:val="24"/>
        </w:rPr>
        <w:t xml:space="preserve"> </w:t>
      </w:r>
      <w:r>
        <w:rPr>
          <w:sz w:val="24"/>
        </w:rPr>
        <w:t>are</w:t>
      </w:r>
      <w:r>
        <w:rPr>
          <w:spacing w:val="-7"/>
          <w:sz w:val="24"/>
        </w:rPr>
        <w:t xml:space="preserve"> </w:t>
      </w:r>
      <w:r>
        <w:rPr>
          <w:spacing w:val="-2"/>
          <w:sz w:val="24"/>
        </w:rPr>
        <w:t>filled</w:t>
      </w:r>
    </w:p>
    <w:p w14:paraId="7644DA5C">
      <w:pPr>
        <w:pStyle w:val="8"/>
        <w:spacing w:before="60"/>
      </w:pPr>
    </w:p>
    <w:p w14:paraId="072E5B2B">
      <w:pPr>
        <w:pStyle w:val="10"/>
        <w:numPr>
          <w:ilvl w:val="1"/>
          <w:numId w:val="31"/>
        </w:numPr>
        <w:tabs>
          <w:tab w:val="left" w:pos="1044"/>
        </w:tabs>
        <w:spacing w:before="1" w:after="0" w:line="240" w:lineRule="auto"/>
        <w:ind w:left="1044" w:right="0" w:hanging="202"/>
        <w:jc w:val="left"/>
        <w:rPr>
          <w:sz w:val="24"/>
        </w:rPr>
      </w:pPr>
      <w:r>
        <w:rPr>
          <w:sz w:val="24"/>
        </w:rPr>
        <w:t>For</w:t>
      </w:r>
      <w:r>
        <w:rPr>
          <w:spacing w:val="-8"/>
          <w:sz w:val="24"/>
        </w:rPr>
        <w:t xml:space="preserve"> </w:t>
      </w:r>
      <w:r>
        <w:rPr>
          <w:sz w:val="24"/>
        </w:rPr>
        <w:t>CSV</w:t>
      </w:r>
      <w:r>
        <w:rPr>
          <w:spacing w:val="-7"/>
          <w:sz w:val="24"/>
        </w:rPr>
        <w:t xml:space="preserve"> </w:t>
      </w:r>
      <w:r>
        <w:rPr>
          <w:sz w:val="24"/>
        </w:rPr>
        <w:t>uploads</w:t>
      </w:r>
      <w:r>
        <w:rPr>
          <w:spacing w:val="-7"/>
          <w:sz w:val="24"/>
        </w:rPr>
        <w:t xml:space="preserve"> </w:t>
      </w:r>
      <w:r>
        <w:rPr>
          <w:sz w:val="24"/>
        </w:rPr>
        <w:t>ensure</w:t>
      </w:r>
      <w:r>
        <w:rPr>
          <w:spacing w:val="-7"/>
          <w:sz w:val="24"/>
        </w:rPr>
        <w:t xml:space="preserve"> </w:t>
      </w:r>
      <w:r>
        <w:rPr>
          <w:sz w:val="24"/>
        </w:rPr>
        <w:t>file</w:t>
      </w:r>
      <w:r>
        <w:rPr>
          <w:spacing w:val="-7"/>
          <w:sz w:val="24"/>
        </w:rPr>
        <w:t xml:space="preserve"> </w:t>
      </w:r>
      <w:r>
        <w:rPr>
          <w:sz w:val="24"/>
        </w:rPr>
        <w:t>format</w:t>
      </w:r>
      <w:r>
        <w:rPr>
          <w:spacing w:val="-7"/>
          <w:sz w:val="24"/>
        </w:rPr>
        <w:t xml:space="preserve"> </w:t>
      </w:r>
      <w:r>
        <w:rPr>
          <w:sz w:val="24"/>
        </w:rPr>
        <w:t>is</w:t>
      </w:r>
      <w:r>
        <w:rPr>
          <w:spacing w:val="-7"/>
          <w:sz w:val="24"/>
        </w:rPr>
        <w:t xml:space="preserve"> </w:t>
      </w:r>
      <w:r>
        <w:rPr>
          <w:sz w:val="24"/>
        </w:rPr>
        <w:t>correct</w:t>
      </w:r>
      <w:r>
        <w:rPr>
          <w:spacing w:val="-7"/>
          <w:sz w:val="24"/>
        </w:rPr>
        <w:t xml:space="preserve"> </w:t>
      </w:r>
      <w:r>
        <w:rPr>
          <w:spacing w:val="-5"/>
          <w:sz w:val="24"/>
        </w:rPr>
        <w:t>CSV</w:t>
      </w:r>
    </w:p>
    <w:p w14:paraId="77E8CC19">
      <w:pPr>
        <w:pStyle w:val="8"/>
        <w:spacing w:before="60"/>
      </w:pPr>
    </w:p>
    <w:p w14:paraId="243CBE2E">
      <w:pPr>
        <w:pStyle w:val="10"/>
        <w:numPr>
          <w:ilvl w:val="1"/>
          <w:numId w:val="31"/>
        </w:numPr>
        <w:tabs>
          <w:tab w:val="left" w:pos="1044"/>
        </w:tabs>
        <w:spacing w:before="0" w:after="0" w:line="240" w:lineRule="auto"/>
        <w:ind w:left="1044" w:right="0" w:hanging="202"/>
        <w:jc w:val="left"/>
        <w:rPr>
          <w:sz w:val="24"/>
        </w:rPr>
      </w:pPr>
      <w:r>
        <w:rPr>
          <w:sz w:val="24"/>
        </w:rPr>
        <w:t>Large</w:t>
      </w:r>
      <w:r>
        <w:rPr>
          <w:spacing w:val="-8"/>
          <w:sz w:val="24"/>
        </w:rPr>
        <w:t xml:space="preserve"> </w:t>
      </w:r>
      <w:r>
        <w:rPr>
          <w:sz w:val="24"/>
        </w:rPr>
        <w:t>files</w:t>
      </w:r>
      <w:r>
        <w:rPr>
          <w:spacing w:val="-8"/>
          <w:sz w:val="24"/>
        </w:rPr>
        <w:t xml:space="preserve"> </w:t>
      </w:r>
      <w:r>
        <w:rPr>
          <w:sz w:val="24"/>
        </w:rPr>
        <w:t>may</w:t>
      </w:r>
      <w:r>
        <w:rPr>
          <w:spacing w:val="-8"/>
          <w:sz w:val="24"/>
        </w:rPr>
        <w:t xml:space="preserve"> </w:t>
      </w:r>
      <w:r>
        <w:rPr>
          <w:sz w:val="24"/>
        </w:rPr>
        <w:t>take</w:t>
      </w:r>
      <w:r>
        <w:rPr>
          <w:spacing w:val="-8"/>
          <w:sz w:val="24"/>
        </w:rPr>
        <w:t xml:space="preserve"> </w:t>
      </w:r>
      <w:r>
        <w:rPr>
          <w:sz w:val="24"/>
        </w:rPr>
        <w:t>longer</w:t>
      </w:r>
      <w:r>
        <w:rPr>
          <w:spacing w:val="-7"/>
          <w:sz w:val="24"/>
        </w:rPr>
        <w:t xml:space="preserve"> </w:t>
      </w:r>
      <w:r>
        <w:rPr>
          <w:sz w:val="24"/>
        </w:rPr>
        <w:t>to</w:t>
      </w:r>
      <w:r>
        <w:rPr>
          <w:spacing w:val="-8"/>
          <w:sz w:val="24"/>
        </w:rPr>
        <w:t xml:space="preserve"> </w:t>
      </w:r>
      <w:r>
        <w:rPr>
          <w:sz w:val="24"/>
        </w:rPr>
        <w:t>process</w:t>
      </w:r>
      <w:r>
        <w:rPr>
          <w:spacing w:val="-8"/>
          <w:sz w:val="24"/>
        </w:rPr>
        <w:t xml:space="preserve"> </w:t>
      </w:r>
      <w:r>
        <w:rPr>
          <w:sz w:val="24"/>
        </w:rPr>
        <w:t>please</w:t>
      </w:r>
      <w:r>
        <w:rPr>
          <w:spacing w:val="-8"/>
          <w:sz w:val="24"/>
        </w:rPr>
        <w:t xml:space="preserve"> </w:t>
      </w:r>
      <w:r>
        <w:rPr>
          <w:spacing w:val="-4"/>
          <w:sz w:val="24"/>
        </w:rPr>
        <w:t>wait</w:t>
      </w:r>
    </w:p>
    <w:p w14:paraId="1FB3E4CE">
      <w:pPr>
        <w:pStyle w:val="8"/>
        <w:spacing w:before="61"/>
      </w:pPr>
    </w:p>
    <w:p w14:paraId="614BB0DA">
      <w:pPr>
        <w:pStyle w:val="10"/>
        <w:numPr>
          <w:ilvl w:val="1"/>
          <w:numId w:val="31"/>
        </w:numPr>
        <w:tabs>
          <w:tab w:val="left" w:pos="1044"/>
        </w:tabs>
        <w:spacing w:before="0" w:after="0" w:line="240" w:lineRule="auto"/>
        <w:ind w:left="1044" w:right="0" w:hanging="202"/>
        <w:jc w:val="left"/>
        <w:rPr>
          <w:sz w:val="24"/>
        </w:rPr>
      </w:pPr>
      <w:r>
        <w:rPr>
          <w:sz w:val="24"/>
        </w:rPr>
        <w:t>For</w:t>
      </w:r>
      <w:r>
        <w:rPr>
          <w:spacing w:val="-7"/>
          <w:sz w:val="24"/>
        </w:rPr>
        <w:t xml:space="preserve"> </w:t>
      </w:r>
      <w:r>
        <w:rPr>
          <w:sz w:val="24"/>
        </w:rPr>
        <w:t>best</w:t>
      </w:r>
      <w:r>
        <w:rPr>
          <w:spacing w:val="-7"/>
          <w:sz w:val="24"/>
        </w:rPr>
        <w:t xml:space="preserve"> </w:t>
      </w:r>
      <w:r>
        <w:rPr>
          <w:sz w:val="24"/>
        </w:rPr>
        <w:t>results</w:t>
      </w:r>
      <w:r>
        <w:rPr>
          <w:spacing w:val="-6"/>
          <w:sz w:val="24"/>
        </w:rPr>
        <w:t xml:space="preserve"> </w:t>
      </w:r>
      <w:r>
        <w:rPr>
          <w:sz w:val="24"/>
        </w:rPr>
        <w:t>use</w:t>
      </w:r>
      <w:r>
        <w:rPr>
          <w:spacing w:val="-7"/>
          <w:sz w:val="24"/>
        </w:rPr>
        <w:t xml:space="preserve"> </w:t>
      </w:r>
      <w:r>
        <w:rPr>
          <w:sz w:val="24"/>
        </w:rPr>
        <w:t>Chrome</w:t>
      </w:r>
      <w:r>
        <w:rPr>
          <w:spacing w:val="-7"/>
          <w:sz w:val="24"/>
        </w:rPr>
        <w:t xml:space="preserve"> </w:t>
      </w:r>
      <w:r>
        <w:rPr>
          <w:sz w:val="24"/>
        </w:rPr>
        <w:t>or</w:t>
      </w:r>
      <w:r>
        <w:rPr>
          <w:spacing w:val="-6"/>
          <w:sz w:val="24"/>
        </w:rPr>
        <w:t xml:space="preserve"> </w:t>
      </w:r>
      <w:r>
        <w:rPr>
          <w:sz w:val="24"/>
        </w:rPr>
        <w:t>Firefox</w:t>
      </w:r>
      <w:r>
        <w:rPr>
          <w:spacing w:val="-7"/>
          <w:sz w:val="24"/>
        </w:rPr>
        <w:t xml:space="preserve"> </w:t>
      </w:r>
      <w:r>
        <w:rPr>
          <w:spacing w:val="-2"/>
          <w:sz w:val="24"/>
        </w:rPr>
        <w:t>browser</w:t>
      </w:r>
    </w:p>
    <w:p w14:paraId="3CD13B58">
      <w:pPr>
        <w:pStyle w:val="8"/>
      </w:pPr>
    </w:p>
    <w:p w14:paraId="0F26788A">
      <w:pPr>
        <w:pStyle w:val="8"/>
        <w:spacing w:before="30"/>
      </w:pPr>
    </w:p>
    <w:p w14:paraId="328E4A82">
      <w:pPr>
        <w:pStyle w:val="5"/>
        <w:spacing w:before="1"/>
      </w:pPr>
      <w:r>
        <w:t>Project</w:t>
      </w:r>
      <w:r>
        <w:rPr>
          <w:spacing w:val="-14"/>
        </w:rPr>
        <w:t xml:space="preserve"> </w:t>
      </w:r>
      <w:r>
        <w:rPr>
          <w:spacing w:val="-2"/>
        </w:rPr>
        <w:t>Repository</w:t>
      </w:r>
    </w:p>
    <w:p w14:paraId="7D5BA4E0">
      <w:pPr>
        <w:pStyle w:val="8"/>
        <w:spacing w:before="22"/>
        <w:rPr>
          <w:b/>
        </w:rPr>
      </w:pPr>
    </w:p>
    <w:p w14:paraId="157F2CB4">
      <w:pPr>
        <w:pStyle w:val="8"/>
        <w:ind w:left="440"/>
      </w:pPr>
      <w:r>
        <w:t>The</w:t>
      </w:r>
      <w:r>
        <w:rPr>
          <w:spacing w:val="-7"/>
        </w:rPr>
        <w:t xml:space="preserve"> </w:t>
      </w:r>
      <w:r>
        <w:t>complete</w:t>
      </w:r>
      <w:r>
        <w:rPr>
          <w:spacing w:val="-6"/>
        </w:rPr>
        <w:t xml:space="preserve"> </w:t>
      </w:r>
      <w:r>
        <w:t>source</w:t>
      </w:r>
      <w:r>
        <w:rPr>
          <w:spacing w:val="-6"/>
        </w:rPr>
        <w:t xml:space="preserve"> </w:t>
      </w:r>
      <w:r>
        <w:t>code</w:t>
      </w:r>
      <w:r>
        <w:rPr>
          <w:spacing w:val="-7"/>
        </w:rPr>
        <w:t xml:space="preserve"> </w:t>
      </w:r>
      <w:r>
        <w:t>for</w:t>
      </w:r>
      <w:r>
        <w:rPr>
          <w:spacing w:val="-6"/>
        </w:rPr>
        <w:t xml:space="preserve"> </w:t>
      </w:r>
      <w:r>
        <w:t>this</w:t>
      </w:r>
      <w:r>
        <w:rPr>
          <w:spacing w:val="-6"/>
        </w:rPr>
        <w:t xml:space="preserve"> </w:t>
      </w:r>
      <w:r>
        <w:t>project</w:t>
      </w:r>
      <w:r>
        <w:rPr>
          <w:spacing w:val="-7"/>
        </w:rPr>
        <w:t xml:space="preserve"> </w:t>
      </w:r>
      <w:r>
        <w:t>is</w:t>
      </w:r>
      <w:r>
        <w:rPr>
          <w:spacing w:val="-6"/>
        </w:rPr>
        <w:t xml:space="preserve"> </w:t>
      </w:r>
      <w:r>
        <w:t>available</w:t>
      </w:r>
      <w:r>
        <w:rPr>
          <w:spacing w:val="-6"/>
        </w:rPr>
        <w:t xml:space="preserve"> </w:t>
      </w:r>
      <w:r>
        <w:t>on</w:t>
      </w:r>
      <w:r>
        <w:rPr>
          <w:spacing w:val="-6"/>
        </w:rPr>
        <w:t xml:space="preserve"> </w:t>
      </w:r>
      <w:r>
        <w:rPr>
          <w:spacing w:val="-2"/>
        </w:rPr>
        <w:t>GitHub:</w:t>
      </w:r>
    </w:p>
    <w:p w14:paraId="42CEF4D6">
      <w:pPr>
        <w:pStyle w:val="8"/>
        <w:spacing w:before="271"/>
        <w:ind w:left="448"/>
        <w:rPr>
          <w:rFonts w:ascii="Palatino Linotype"/>
        </w:rPr>
      </w:pPr>
      <w:r>
        <w:fldChar w:fldCharType="begin"/>
      </w:r>
      <w:r>
        <w:instrText xml:space="preserve"> HYPERLINK "https://github.com/113710077/capstone_project_group_COM_18" \h </w:instrText>
      </w:r>
      <w:r>
        <w:fldChar w:fldCharType="separate"/>
      </w:r>
      <w:r>
        <w:rPr>
          <w:rFonts w:ascii="Palatino Linotype"/>
          <w:spacing w:val="-2"/>
          <w:w w:val="105"/>
        </w:rPr>
        <w:t>https://github.com/113710077/capstone_project_group_COM_18</w:t>
      </w:r>
      <w:r>
        <w:rPr>
          <w:rFonts w:ascii="Palatino Linotype"/>
          <w:spacing w:val="-2"/>
          <w:w w:val="105"/>
        </w:rPr>
        <w:fldChar w:fldCharType="end"/>
      </w:r>
    </w:p>
    <w:p w14:paraId="171DF4A0">
      <w:pPr>
        <w:pStyle w:val="8"/>
        <w:spacing w:before="239"/>
        <w:rPr>
          <w:rFonts w:ascii="Palatino Linotype"/>
        </w:rPr>
      </w:pPr>
    </w:p>
    <w:p w14:paraId="02FFE41A">
      <w:pPr>
        <w:pStyle w:val="5"/>
        <w:ind w:left="439"/>
      </w:pPr>
      <w:r>
        <w:rPr>
          <w:spacing w:val="-2"/>
        </w:rPr>
        <w:t>Application</w:t>
      </w:r>
      <w:r>
        <w:rPr>
          <w:spacing w:val="-3"/>
        </w:rPr>
        <w:t xml:space="preserve"> </w:t>
      </w:r>
      <w:r>
        <w:rPr>
          <w:spacing w:val="-2"/>
        </w:rPr>
        <w:t>Screenshots</w:t>
      </w:r>
    </w:p>
    <w:p w14:paraId="62D8C4DD">
      <w:pPr>
        <w:pStyle w:val="5"/>
        <w:spacing w:after="0"/>
        <w:sectPr>
          <w:pgSz w:w="11910" w:h="16840"/>
          <w:pgMar w:top="940" w:right="992" w:bottom="1100" w:left="992" w:header="657" w:footer="912" w:gutter="0"/>
          <w:cols w:space="720" w:num="1"/>
        </w:sectPr>
      </w:pPr>
    </w:p>
    <w:p w14:paraId="07F4B4F3">
      <w:pPr>
        <w:pStyle w:val="8"/>
        <w:rPr>
          <w:b/>
          <w:sz w:val="20"/>
        </w:rPr>
      </w:pPr>
    </w:p>
    <w:p w14:paraId="36D638F8">
      <w:pPr>
        <w:pStyle w:val="8"/>
        <w:rPr>
          <w:b/>
          <w:sz w:val="20"/>
        </w:rPr>
      </w:pPr>
    </w:p>
    <w:p w14:paraId="14CB0550">
      <w:pPr>
        <w:pStyle w:val="8"/>
        <w:rPr>
          <w:b/>
          <w:sz w:val="20"/>
        </w:rPr>
      </w:pPr>
    </w:p>
    <w:p w14:paraId="0A034E1B">
      <w:pPr>
        <w:pStyle w:val="8"/>
        <w:rPr>
          <w:b/>
          <w:sz w:val="20"/>
        </w:rPr>
      </w:pPr>
    </w:p>
    <w:p w14:paraId="4FB94448">
      <w:pPr>
        <w:pStyle w:val="8"/>
        <w:rPr>
          <w:b/>
          <w:sz w:val="20"/>
        </w:rPr>
      </w:pPr>
    </w:p>
    <w:p w14:paraId="24230FD5">
      <w:pPr>
        <w:pStyle w:val="8"/>
        <w:spacing w:before="24" w:after="1"/>
        <w:rPr>
          <w:b/>
          <w:sz w:val="20"/>
        </w:rPr>
      </w:pPr>
    </w:p>
    <w:p w14:paraId="63F5E4CC">
      <w:pPr>
        <w:spacing w:line="240" w:lineRule="auto"/>
        <w:ind w:left="1124" w:right="0" w:firstLine="0"/>
        <w:rPr>
          <w:sz w:val="20"/>
        </w:rPr>
      </w:pPr>
      <w:r>
        <w:rPr>
          <w:sz w:val="20"/>
        </w:rPr>
        <w:drawing>
          <wp:inline distT="0" distB="0" distL="0" distR="0">
            <wp:extent cx="4876800" cy="291655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0" cstate="print"/>
                    <a:stretch>
                      <a:fillRect/>
                    </a:stretch>
                  </pic:blipFill>
                  <pic:spPr>
                    <a:xfrm>
                      <a:off x="0" y="0"/>
                      <a:ext cx="4876800" cy="2916936"/>
                    </a:xfrm>
                    <a:prstGeom prst="rect">
                      <a:avLst/>
                    </a:prstGeom>
                  </pic:spPr>
                </pic:pic>
              </a:graphicData>
            </a:graphic>
          </wp:inline>
        </w:drawing>
      </w:r>
    </w:p>
    <w:p w14:paraId="7ADDE637">
      <w:pPr>
        <w:spacing w:before="178"/>
        <w:ind w:left="394" w:right="394" w:firstLine="0"/>
        <w:jc w:val="center"/>
        <w:rPr>
          <w:sz w:val="22"/>
        </w:rPr>
      </w:pPr>
      <w:bookmarkStart w:id="155" w:name="_bookmark24"/>
      <w:bookmarkEnd w:id="155"/>
      <w:r>
        <w:rPr>
          <w:b/>
          <w:sz w:val="22"/>
        </w:rPr>
        <w:t>Figure</w:t>
      </w:r>
      <w:r>
        <w:rPr>
          <w:b/>
          <w:spacing w:val="-7"/>
          <w:sz w:val="22"/>
        </w:rPr>
        <w:t xml:space="preserve"> </w:t>
      </w:r>
      <w:r>
        <w:rPr>
          <w:b/>
          <w:sz w:val="22"/>
        </w:rPr>
        <w:t>9.1:</w:t>
      </w:r>
      <w:r>
        <w:rPr>
          <w:b/>
          <w:spacing w:val="10"/>
          <w:sz w:val="22"/>
        </w:rPr>
        <w:t xml:space="preserve"> </w:t>
      </w:r>
      <w:r>
        <w:rPr>
          <w:sz w:val="22"/>
        </w:rPr>
        <w:t>Manual</w:t>
      </w:r>
      <w:r>
        <w:rPr>
          <w:spacing w:val="-6"/>
          <w:sz w:val="22"/>
        </w:rPr>
        <w:t xml:space="preserve"> </w:t>
      </w:r>
      <w:r>
        <w:rPr>
          <w:sz w:val="22"/>
        </w:rPr>
        <w:t>Entry</w:t>
      </w:r>
      <w:r>
        <w:rPr>
          <w:spacing w:val="-6"/>
          <w:sz w:val="22"/>
        </w:rPr>
        <w:t xml:space="preserve"> </w:t>
      </w:r>
      <w:r>
        <w:rPr>
          <w:sz w:val="22"/>
        </w:rPr>
        <w:t>Interface</w:t>
      </w:r>
      <w:r>
        <w:rPr>
          <w:spacing w:val="-6"/>
          <w:sz w:val="22"/>
        </w:rPr>
        <w:t xml:space="preserve"> </w:t>
      </w:r>
      <w:r>
        <w:rPr>
          <w:sz w:val="22"/>
        </w:rPr>
        <w:t>-</w:t>
      </w:r>
      <w:r>
        <w:rPr>
          <w:spacing w:val="-7"/>
          <w:sz w:val="22"/>
        </w:rPr>
        <w:t xml:space="preserve"> </w:t>
      </w:r>
      <w:r>
        <w:rPr>
          <w:sz w:val="22"/>
        </w:rPr>
        <w:t>Input</w:t>
      </w:r>
      <w:r>
        <w:rPr>
          <w:spacing w:val="-6"/>
          <w:sz w:val="22"/>
        </w:rPr>
        <w:t xml:space="preserve"> </w:t>
      </w:r>
      <w:r>
        <w:rPr>
          <w:spacing w:val="-4"/>
          <w:sz w:val="22"/>
        </w:rPr>
        <w:t>Form</w:t>
      </w:r>
    </w:p>
    <w:p w14:paraId="7C25434E">
      <w:pPr>
        <w:pStyle w:val="8"/>
        <w:rPr>
          <w:sz w:val="20"/>
        </w:rPr>
      </w:pPr>
    </w:p>
    <w:p w14:paraId="2145CAC0">
      <w:pPr>
        <w:pStyle w:val="8"/>
        <w:rPr>
          <w:sz w:val="20"/>
        </w:rPr>
      </w:pPr>
    </w:p>
    <w:p w14:paraId="1F1C6169">
      <w:pPr>
        <w:pStyle w:val="8"/>
        <w:rPr>
          <w:sz w:val="20"/>
        </w:rPr>
      </w:pPr>
    </w:p>
    <w:p w14:paraId="08573D4E">
      <w:pPr>
        <w:pStyle w:val="8"/>
        <w:rPr>
          <w:sz w:val="20"/>
        </w:rPr>
      </w:pPr>
    </w:p>
    <w:p w14:paraId="1A2E6ACE">
      <w:pPr>
        <w:pStyle w:val="8"/>
        <w:rPr>
          <w:sz w:val="20"/>
        </w:rPr>
      </w:pPr>
    </w:p>
    <w:p w14:paraId="3AC7C087">
      <w:pPr>
        <w:pStyle w:val="8"/>
        <w:rPr>
          <w:sz w:val="20"/>
        </w:rPr>
      </w:pPr>
    </w:p>
    <w:p w14:paraId="357AB042">
      <w:pPr>
        <w:pStyle w:val="8"/>
        <w:rPr>
          <w:sz w:val="20"/>
        </w:rPr>
      </w:pPr>
    </w:p>
    <w:p w14:paraId="09C01886">
      <w:pPr>
        <w:pStyle w:val="8"/>
        <w:spacing w:before="182"/>
        <w:rPr>
          <w:sz w:val="20"/>
        </w:rPr>
      </w:pPr>
      <w:r>
        <w:rPr>
          <w:sz w:val="20"/>
        </w:rPr>
        <w:drawing>
          <wp:anchor distT="0" distB="0" distL="0" distR="0" simplePos="0" relativeHeight="251677696" behindDoc="1" locked="0" layoutInCell="1" allowOverlap="1">
            <wp:simplePos x="0" y="0"/>
            <wp:positionH relativeFrom="page">
              <wp:posOffset>1343660</wp:posOffset>
            </wp:positionH>
            <wp:positionV relativeFrom="paragraph">
              <wp:posOffset>276860</wp:posOffset>
            </wp:positionV>
            <wp:extent cx="4876800" cy="292608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1" cstate="print"/>
                    <a:stretch>
                      <a:fillRect/>
                    </a:stretch>
                  </pic:blipFill>
                  <pic:spPr>
                    <a:xfrm>
                      <a:off x="0" y="0"/>
                      <a:ext cx="4876799" cy="2926080"/>
                    </a:xfrm>
                    <a:prstGeom prst="rect">
                      <a:avLst/>
                    </a:prstGeom>
                  </pic:spPr>
                </pic:pic>
              </a:graphicData>
            </a:graphic>
          </wp:anchor>
        </w:drawing>
      </w:r>
    </w:p>
    <w:p w14:paraId="06C3DC2F">
      <w:pPr>
        <w:spacing w:before="178"/>
        <w:ind w:left="394" w:right="394" w:firstLine="0"/>
        <w:jc w:val="center"/>
        <w:rPr>
          <w:sz w:val="22"/>
        </w:rPr>
      </w:pPr>
      <w:bookmarkStart w:id="156" w:name="_bookmark25"/>
      <w:bookmarkEnd w:id="156"/>
      <w:r>
        <w:rPr>
          <w:b/>
          <w:sz w:val="22"/>
        </w:rPr>
        <w:t>Figure</w:t>
      </w:r>
      <w:r>
        <w:rPr>
          <w:b/>
          <w:spacing w:val="-8"/>
          <w:sz w:val="22"/>
        </w:rPr>
        <w:t xml:space="preserve"> </w:t>
      </w:r>
      <w:r>
        <w:rPr>
          <w:b/>
          <w:sz w:val="22"/>
        </w:rPr>
        <w:t>9.2:</w:t>
      </w:r>
      <w:r>
        <w:rPr>
          <w:b/>
          <w:spacing w:val="9"/>
          <w:sz w:val="22"/>
        </w:rPr>
        <w:t xml:space="preserve"> </w:t>
      </w:r>
      <w:r>
        <w:rPr>
          <w:sz w:val="22"/>
        </w:rPr>
        <w:t>CSV</w:t>
      </w:r>
      <w:r>
        <w:rPr>
          <w:spacing w:val="-7"/>
          <w:sz w:val="22"/>
        </w:rPr>
        <w:t xml:space="preserve"> </w:t>
      </w:r>
      <w:r>
        <w:rPr>
          <w:sz w:val="22"/>
        </w:rPr>
        <w:t>Upload</w:t>
      </w:r>
      <w:r>
        <w:rPr>
          <w:spacing w:val="-7"/>
          <w:sz w:val="22"/>
        </w:rPr>
        <w:t xml:space="preserve"> </w:t>
      </w:r>
      <w:r>
        <w:rPr>
          <w:spacing w:val="-2"/>
          <w:sz w:val="22"/>
        </w:rPr>
        <w:t>Interface</w:t>
      </w:r>
    </w:p>
    <w:p w14:paraId="50180D90">
      <w:pPr>
        <w:spacing w:after="0"/>
        <w:jc w:val="center"/>
        <w:rPr>
          <w:sz w:val="22"/>
        </w:rPr>
        <w:sectPr>
          <w:pgSz w:w="11910" w:h="16840"/>
          <w:pgMar w:top="940" w:right="992" w:bottom="1100" w:left="992" w:header="657" w:footer="912" w:gutter="0"/>
          <w:cols w:space="720" w:num="1"/>
        </w:sectPr>
      </w:pPr>
    </w:p>
    <w:p w14:paraId="3F115FB7">
      <w:pPr>
        <w:pStyle w:val="8"/>
        <w:rPr>
          <w:sz w:val="20"/>
        </w:rPr>
      </w:pPr>
    </w:p>
    <w:p w14:paraId="0138784A">
      <w:pPr>
        <w:pStyle w:val="8"/>
        <w:rPr>
          <w:sz w:val="20"/>
        </w:rPr>
      </w:pPr>
    </w:p>
    <w:p w14:paraId="4A2981D7">
      <w:pPr>
        <w:pStyle w:val="8"/>
        <w:rPr>
          <w:sz w:val="20"/>
        </w:rPr>
      </w:pPr>
    </w:p>
    <w:p w14:paraId="2828A3F9">
      <w:pPr>
        <w:pStyle w:val="8"/>
        <w:rPr>
          <w:sz w:val="20"/>
        </w:rPr>
      </w:pPr>
    </w:p>
    <w:p w14:paraId="0AD9B909">
      <w:pPr>
        <w:pStyle w:val="8"/>
        <w:rPr>
          <w:sz w:val="20"/>
        </w:rPr>
      </w:pPr>
    </w:p>
    <w:p w14:paraId="3B3861A6">
      <w:pPr>
        <w:pStyle w:val="8"/>
        <w:spacing w:before="26"/>
        <w:rPr>
          <w:sz w:val="20"/>
        </w:rPr>
      </w:pPr>
    </w:p>
    <w:p w14:paraId="3A04BC63">
      <w:pPr>
        <w:spacing w:line="240" w:lineRule="auto"/>
        <w:ind w:left="1124" w:right="0" w:firstLine="0"/>
        <w:rPr>
          <w:sz w:val="20"/>
        </w:rPr>
      </w:pPr>
      <w:r>
        <w:rPr>
          <w:sz w:val="20"/>
        </w:rPr>
        <w:drawing>
          <wp:inline distT="0" distB="0" distL="0" distR="0">
            <wp:extent cx="4876800" cy="291655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2" cstate="print"/>
                    <a:stretch>
                      <a:fillRect/>
                    </a:stretch>
                  </pic:blipFill>
                  <pic:spPr>
                    <a:xfrm>
                      <a:off x="0" y="0"/>
                      <a:ext cx="4876800" cy="2916936"/>
                    </a:xfrm>
                    <a:prstGeom prst="rect">
                      <a:avLst/>
                    </a:prstGeom>
                  </pic:spPr>
                </pic:pic>
              </a:graphicData>
            </a:graphic>
          </wp:inline>
        </w:drawing>
      </w:r>
    </w:p>
    <w:p w14:paraId="706E89A7">
      <w:pPr>
        <w:spacing w:before="178"/>
        <w:ind w:left="394" w:right="395" w:firstLine="0"/>
        <w:jc w:val="center"/>
        <w:rPr>
          <w:sz w:val="22"/>
        </w:rPr>
      </w:pPr>
      <w:bookmarkStart w:id="157" w:name="_bookmark26"/>
      <w:bookmarkEnd w:id="157"/>
      <w:r>
        <w:rPr>
          <w:b/>
          <w:sz w:val="22"/>
        </w:rPr>
        <w:t>Figure</w:t>
      </w:r>
      <w:r>
        <w:rPr>
          <w:b/>
          <w:spacing w:val="-10"/>
          <w:sz w:val="22"/>
        </w:rPr>
        <w:t xml:space="preserve"> </w:t>
      </w:r>
      <w:r>
        <w:rPr>
          <w:b/>
          <w:sz w:val="22"/>
        </w:rPr>
        <w:t>9.3:</w:t>
      </w:r>
      <w:r>
        <w:rPr>
          <w:b/>
          <w:spacing w:val="7"/>
          <w:sz w:val="22"/>
        </w:rPr>
        <w:t xml:space="preserve"> </w:t>
      </w:r>
      <w:r>
        <w:rPr>
          <w:sz w:val="22"/>
        </w:rPr>
        <w:t>Malicious</w:t>
      </w:r>
      <w:r>
        <w:rPr>
          <w:spacing w:val="-9"/>
          <w:sz w:val="22"/>
        </w:rPr>
        <w:t xml:space="preserve"> </w:t>
      </w:r>
      <w:r>
        <w:rPr>
          <w:sz w:val="22"/>
        </w:rPr>
        <w:t>App</w:t>
      </w:r>
      <w:r>
        <w:rPr>
          <w:spacing w:val="-9"/>
          <w:sz w:val="22"/>
        </w:rPr>
        <w:t xml:space="preserve"> </w:t>
      </w:r>
      <w:r>
        <w:rPr>
          <w:sz w:val="22"/>
        </w:rPr>
        <w:t>Detection</w:t>
      </w:r>
      <w:r>
        <w:rPr>
          <w:spacing w:val="-9"/>
          <w:sz w:val="22"/>
        </w:rPr>
        <w:t xml:space="preserve"> </w:t>
      </w:r>
      <w:r>
        <w:rPr>
          <w:spacing w:val="-2"/>
          <w:sz w:val="22"/>
        </w:rPr>
        <w:t>Result</w:t>
      </w:r>
    </w:p>
    <w:p w14:paraId="33A91BFF">
      <w:pPr>
        <w:pStyle w:val="8"/>
        <w:rPr>
          <w:sz w:val="20"/>
        </w:rPr>
      </w:pPr>
    </w:p>
    <w:p w14:paraId="2789BE41">
      <w:pPr>
        <w:pStyle w:val="8"/>
        <w:rPr>
          <w:sz w:val="20"/>
        </w:rPr>
      </w:pPr>
    </w:p>
    <w:p w14:paraId="3E7F8066">
      <w:pPr>
        <w:pStyle w:val="8"/>
        <w:rPr>
          <w:sz w:val="20"/>
        </w:rPr>
      </w:pPr>
    </w:p>
    <w:p w14:paraId="0B225D38">
      <w:pPr>
        <w:pStyle w:val="8"/>
        <w:rPr>
          <w:sz w:val="20"/>
        </w:rPr>
      </w:pPr>
    </w:p>
    <w:p w14:paraId="3954B6C7">
      <w:pPr>
        <w:pStyle w:val="8"/>
        <w:rPr>
          <w:sz w:val="20"/>
        </w:rPr>
      </w:pPr>
    </w:p>
    <w:p w14:paraId="040FD125">
      <w:pPr>
        <w:pStyle w:val="8"/>
        <w:rPr>
          <w:sz w:val="20"/>
        </w:rPr>
      </w:pPr>
    </w:p>
    <w:p w14:paraId="4AA1420F">
      <w:pPr>
        <w:pStyle w:val="8"/>
        <w:rPr>
          <w:sz w:val="20"/>
        </w:rPr>
      </w:pPr>
    </w:p>
    <w:p w14:paraId="1082C6C6">
      <w:pPr>
        <w:pStyle w:val="8"/>
        <w:spacing w:before="184"/>
        <w:rPr>
          <w:sz w:val="20"/>
        </w:rPr>
      </w:pPr>
      <w:r>
        <w:rPr>
          <w:sz w:val="20"/>
        </w:rPr>
        <w:drawing>
          <wp:anchor distT="0" distB="0" distL="0" distR="0" simplePos="0" relativeHeight="251678720" behindDoc="1" locked="0" layoutInCell="1" allowOverlap="1">
            <wp:simplePos x="0" y="0"/>
            <wp:positionH relativeFrom="page">
              <wp:posOffset>1343660</wp:posOffset>
            </wp:positionH>
            <wp:positionV relativeFrom="paragraph">
              <wp:posOffset>278130</wp:posOffset>
            </wp:positionV>
            <wp:extent cx="4876800" cy="2922905"/>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3" cstate="print"/>
                    <a:stretch>
                      <a:fillRect/>
                    </a:stretch>
                  </pic:blipFill>
                  <pic:spPr>
                    <a:xfrm>
                      <a:off x="0" y="0"/>
                      <a:ext cx="4876799" cy="2923032"/>
                    </a:xfrm>
                    <a:prstGeom prst="rect">
                      <a:avLst/>
                    </a:prstGeom>
                  </pic:spPr>
                </pic:pic>
              </a:graphicData>
            </a:graphic>
          </wp:anchor>
        </w:drawing>
      </w:r>
    </w:p>
    <w:p w14:paraId="3CC6457D">
      <w:pPr>
        <w:spacing w:before="178"/>
        <w:ind w:left="394" w:right="395" w:firstLine="0"/>
        <w:jc w:val="center"/>
        <w:rPr>
          <w:sz w:val="22"/>
        </w:rPr>
      </w:pPr>
      <w:bookmarkStart w:id="158" w:name="Appendix B: Core Source Code"/>
      <w:bookmarkEnd w:id="158"/>
      <w:bookmarkStart w:id="159" w:name="_bookmark27"/>
      <w:bookmarkEnd w:id="159"/>
      <w:r>
        <w:rPr>
          <w:b/>
          <w:sz w:val="22"/>
        </w:rPr>
        <w:t>Figure</w:t>
      </w:r>
      <w:r>
        <w:rPr>
          <w:b/>
          <w:spacing w:val="-8"/>
          <w:sz w:val="22"/>
        </w:rPr>
        <w:t xml:space="preserve"> </w:t>
      </w:r>
      <w:r>
        <w:rPr>
          <w:b/>
          <w:sz w:val="22"/>
        </w:rPr>
        <w:t>9.4:</w:t>
      </w:r>
      <w:r>
        <w:rPr>
          <w:b/>
          <w:spacing w:val="7"/>
          <w:sz w:val="22"/>
        </w:rPr>
        <w:t xml:space="preserve"> </w:t>
      </w:r>
      <w:r>
        <w:rPr>
          <w:sz w:val="22"/>
        </w:rPr>
        <w:t>Batch</w:t>
      </w:r>
      <w:r>
        <w:rPr>
          <w:spacing w:val="-8"/>
          <w:sz w:val="22"/>
        </w:rPr>
        <w:t xml:space="preserve"> </w:t>
      </w:r>
      <w:r>
        <w:rPr>
          <w:sz w:val="22"/>
        </w:rPr>
        <w:t>Prediction</w:t>
      </w:r>
      <w:r>
        <w:rPr>
          <w:spacing w:val="-8"/>
          <w:sz w:val="22"/>
        </w:rPr>
        <w:t xml:space="preserve"> </w:t>
      </w:r>
      <w:r>
        <w:rPr>
          <w:sz w:val="22"/>
        </w:rPr>
        <w:t>Results</w:t>
      </w:r>
      <w:r>
        <w:rPr>
          <w:spacing w:val="-8"/>
          <w:sz w:val="22"/>
        </w:rPr>
        <w:t xml:space="preserve"> </w:t>
      </w:r>
      <w:r>
        <w:rPr>
          <w:sz w:val="22"/>
        </w:rPr>
        <w:t>from</w:t>
      </w:r>
      <w:r>
        <w:rPr>
          <w:spacing w:val="-7"/>
          <w:sz w:val="22"/>
        </w:rPr>
        <w:t xml:space="preserve"> </w:t>
      </w:r>
      <w:r>
        <w:rPr>
          <w:sz w:val="22"/>
        </w:rPr>
        <w:t>CSV</w:t>
      </w:r>
      <w:r>
        <w:rPr>
          <w:spacing w:val="-8"/>
          <w:sz w:val="22"/>
        </w:rPr>
        <w:t xml:space="preserve"> </w:t>
      </w:r>
      <w:r>
        <w:rPr>
          <w:spacing w:val="-2"/>
          <w:sz w:val="22"/>
        </w:rPr>
        <w:t>Upload</w:t>
      </w:r>
    </w:p>
    <w:p w14:paraId="467C17B1">
      <w:pPr>
        <w:spacing w:after="0"/>
        <w:jc w:val="center"/>
        <w:rPr>
          <w:sz w:val="22"/>
        </w:rPr>
        <w:sectPr>
          <w:pgSz w:w="11910" w:h="16840"/>
          <w:pgMar w:top="940" w:right="992" w:bottom="1100" w:left="992" w:header="657" w:footer="912" w:gutter="0"/>
          <w:cols w:space="720" w:num="1"/>
        </w:sectPr>
      </w:pPr>
    </w:p>
    <w:p w14:paraId="5C259543">
      <w:pPr>
        <w:pStyle w:val="8"/>
        <w:spacing w:before="142"/>
        <w:rPr>
          <w:sz w:val="32"/>
        </w:rPr>
      </w:pPr>
    </w:p>
    <w:p w14:paraId="6AB51D47">
      <w:pPr>
        <w:pStyle w:val="3"/>
        <w:spacing w:before="1"/>
        <w:ind w:left="448" w:firstLine="0"/>
      </w:pPr>
      <w:r>
        <w:t>Appendix</w:t>
      </w:r>
      <w:r>
        <w:rPr>
          <w:spacing w:val="-13"/>
        </w:rPr>
        <w:t xml:space="preserve"> </w:t>
      </w:r>
      <w:r>
        <w:t>B:</w:t>
      </w:r>
      <w:r>
        <w:rPr>
          <w:spacing w:val="-12"/>
        </w:rPr>
        <w:t xml:space="preserve"> </w:t>
      </w:r>
      <w:r>
        <w:t>Core</w:t>
      </w:r>
      <w:r>
        <w:rPr>
          <w:spacing w:val="-12"/>
        </w:rPr>
        <w:t xml:space="preserve"> </w:t>
      </w:r>
      <w:r>
        <w:t>Source</w:t>
      </w:r>
      <w:r>
        <w:rPr>
          <w:spacing w:val="-12"/>
        </w:rPr>
        <w:t xml:space="preserve"> </w:t>
      </w:r>
      <w:r>
        <w:rPr>
          <w:spacing w:val="-4"/>
        </w:rPr>
        <w:t>Code</w:t>
      </w:r>
    </w:p>
    <w:p w14:paraId="788D6947">
      <w:pPr>
        <w:pStyle w:val="8"/>
        <w:spacing w:before="63"/>
        <w:rPr>
          <w:b/>
        </w:rPr>
      </w:pPr>
    </w:p>
    <w:p w14:paraId="7D1F2338">
      <w:pPr>
        <w:spacing w:before="0"/>
        <w:ind w:left="448" w:right="0" w:firstLine="0"/>
        <w:jc w:val="left"/>
        <w:rPr>
          <w:sz w:val="24"/>
        </w:rPr>
      </w:pPr>
      <w:r>
        <w:rPr>
          <w:b/>
          <w:sz w:val="24"/>
        </w:rPr>
        <w:t>File:</w:t>
      </w:r>
      <w:r>
        <w:rPr>
          <w:b/>
          <w:spacing w:val="12"/>
          <w:sz w:val="24"/>
        </w:rPr>
        <w:t xml:space="preserve"> </w:t>
      </w:r>
      <w:r>
        <w:rPr>
          <w:b/>
          <w:sz w:val="24"/>
        </w:rPr>
        <w:t>app.py</w:t>
      </w:r>
      <w:r>
        <w:rPr>
          <w:b/>
          <w:spacing w:val="-6"/>
          <w:sz w:val="24"/>
        </w:rPr>
        <w:t xml:space="preserve"> </w:t>
      </w:r>
      <w:r>
        <w:rPr>
          <w:sz w:val="24"/>
        </w:rPr>
        <w:t>-</w:t>
      </w:r>
      <w:r>
        <w:rPr>
          <w:spacing w:val="-6"/>
          <w:sz w:val="24"/>
        </w:rPr>
        <w:t xml:space="preserve"> </w:t>
      </w:r>
      <w:r>
        <w:rPr>
          <w:sz w:val="24"/>
        </w:rPr>
        <w:t>Flask</w:t>
      </w:r>
      <w:r>
        <w:rPr>
          <w:spacing w:val="-6"/>
          <w:sz w:val="24"/>
        </w:rPr>
        <w:t xml:space="preserve"> </w:t>
      </w:r>
      <w:r>
        <w:rPr>
          <w:sz w:val="24"/>
        </w:rPr>
        <w:t>Backend</w:t>
      </w:r>
      <w:r>
        <w:rPr>
          <w:spacing w:val="-6"/>
          <w:sz w:val="24"/>
        </w:rPr>
        <w:t xml:space="preserve"> </w:t>
      </w:r>
      <w:r>
        <w:rPr>
          <w:spacing w:val="-2"/>
          <w:sz w:val="24"/>
        </w:rPr>
        <w:t>Application</w:t>
      </w:r>
    </w:p>
    <w:p w14:paraId="37B615BC">
      <w:pPr>
        <w:tabs>
          <w:tab w:val="left" w:pos="461"/>
        </w:tabs>
        <w:spacing w:before="160"/>
        <w:ind w:left="188" w:right="0" w:firstLine="0"/>
        <w:jc w:val="left"/>
        <w:rPr>
          <w:rFonts w:ascii="Palatino Linotype"/>
          <w:sz w:val="22"/>
        </w:rPr>
      </w:pPr>
      <w:r>
        <w:rPr>
          <w:rFonts w:ascii="Palatino Linotype"/>
          <w:sz w:val="22"/>
        </w:rPr>
        <mc:AlternateContent>
          <mc:Choice Requires="wps">
            <w:drawing>
              <wp:anchor distT="0" distB="0" distL="0" distR="0" simplePos="0" relativeHeight="251671552" behindDoc="1" locked="0" layoutInCell="1" allowOverlap="1">
                <wp:simplePos x="0" y="0"/>
                <wp:positionH relativeFrom="page">
                  <wp:posOffset>871220</wp:posOffset>
                </wp:positionH>
                <wp:positionV relativeFrom="paragraph">
                  <wp:posOffset>55245</wp:posOffset>
                </wp:positionV>
                <wp:extent cx="5817235" cy="8157845"/>
                <wp:effectExtent l="0" t="0" r="0" b="0"/>
                <wp:wrapNone/>
                <wp:docPr id="61" name="Graphic 61"/>
                <wp:cNvGraphicFramePr/>
                <a:graphic xmlns:a="http://schemas.openxmlformats.org/drawingml/2006/main">
                  <a:graphicData uri="http://schemas.microsoft.com/office/word/2010/wordprocessingShape">
                    <wps:wsp>
                      <wps:cNvSpPr/>
                      <wps:spPr>
                        <a:xfrm>
                          <a:off x="0" y="0"/>
                          <a:ext cx="5817235" cy="8157845"/>
                        </a:xfrm>
                        <a:custGeom>
                          <a:avLst/>
                          <a:gdLst/>
                          <a:ahLst/>
                          <a:cxnLst/>
                          <a:rect l="l" t="t" r="r" b="b"/>
                          <a:pathLst>
                            <a:path w="5817235" h="8157845">
                              <a:moveTo>
                                <a:pt x="2527" y="43014"/>
                              </a:moveTo>
                              <a:lnTo>
                                <a:pt x="2527" y="0"/>
                              </a:lnTo>
                            </a:path>
                            <a:path w="5817235" h="8157845">
                              <a:moveTo>
                                <a:pt x="0" y="2527"/>
                              </a:moveTo>
                              <a:lnTo>
                                <a:pt x="43014" y="2527"/>
                              </a:lnTo>
                            </a:path>
                            <a:path w="5817235" h="8157845">
                              <a:moveTo>
                                <a:pt x="43014" y="2527"/>
                              </a:moveTo>
                              <a:lnTo>
                                <a:pt x="5774220" y="2527"/>
                              </a:lnTo>
                            </a:path>
                            <a:path w="5817235" h="8157845">
                              <a:moveTo>
                                <a:pt x="5774220" y="2527"/>
                              </a:moveTo>
                              <a:lnTo>
                                <a:pt x="5817235" y="2527"/>
                              </a:lnTo>
                            </a:path>
                            <a:path w="5817235" h="8157845">
                              <a:moveTo>
                                <a:pt x="5814707" y="43014"/>
                              </a:moveTo>
                              <a:lnTo>
                                <a:pt x="5814707" y="0"/>
                              </a:lnTo>
                            </a:path>
                            <a:path w="5817235" h="8157845">
                              <a:moveTo>
                                <a:pt x="2527" y="256565"/>
                              </a:moveTo>
                              <a:lnTo>
                                <a:pt x="2527" y="43014"/>
                              </a:lnTo>
                            </a:path>
                            <a:path w="5817235" h="8157845">
                              <a:moveTo>
                                <a:pt x="5814707" y="256565"/>
                              </a:moveTo>
                              <a:lnTo>
                                <a:pt x="5814707" y="43014"/>
                              </a:lnTo>
                            </a:path>
                            <a:path w="5817235" h="8157845">
                              <a:moveTo>
                                <a:pt x="2527" y="470103"/>
                              </a:moveTo>
                              <a:lnTo>
                                <a:pt x="2527" y="256565"/>
                              </a:lnTo>
                            </a:path>
                            <a:path w="5817235" h="8157845">
                              <a:moveTo>
                                <a:pt x="5814707" y="470103"/>
                              </a:moveTo>
                              <a:lnTo>
                                <a:pt x="5814707" y="256565"/>
                              </a:lnTo>
                            </a:path>
                            <a:path w="5817235" h="8157845">
                              <a:moveTo>
                                <a:pt x="2527" y="683653"/>
                              </a:moveTo>
                              <a:lnTo>
                                <a:pt x="2527" y="470103"/>
                              </a:lnTo>
                            </a:path>
                            <a:path w="5817235" h="8157845">
                              <a:moveTo>
                                <a:pt x="5814707" y="683653"/>
                              </a:moveTo>
                              <a:lnTo>
                                <a:pt x="5814707" y="470103"/>
                              </a:lnTo>
                            </a:path>
                            <a:path w="5817235" h="8157845">
                              <a:moveTo>
                                <a:pt x="2527" y="897191"/>
                              </a:moveTo>
                              <a:lnTo>
                                <a:pt x="2527" y="683653"/>
                              </a:lnTo>
                            </a:path>
                            <a:path w="5817235" h="8157845">
                              <a:moveTo>
                                <a:pt x="5814707" y="897191"/>
                              </a:moveTo>
                              <a:lnTo>
                                <a:pt x="5814707" y="683653"/>
                              </a:lnTo>
                            </a:path>
                            <a:path w="5817235" h="8157845">
                              <a:moveTo>
                                <a:pt x="2527" y="1110741"/>
                              </a:moveTo>
                              <a:lnTo>
                                <a:pt x="2527" y="897191"/>
                              </a:lnTo>
                            </a:path>
                            <a:path w="5817235" h="8157845">
                              <a:moveTo>
                                <a:pt x="5814707" y="1110741"/>
                              </a:moveTo>
                              <a:lnTo>
                                <a:pt x="5814707" y="897191"/>
                              </a:lnTo>
                            </a:path>
                            <a:path w="5817235" h="8157845">
                              <a:moveTo>
                                <a:pt x="2527" y="1324279"/>
                              </a:moveTo>
                              <a:lnTo>
                                <a:pt x="2527" y="1110741"/>
                              </a:lnTo>
                            </a:path>
                            <a:path w="5817235" h="8157845">
                              <a:moveTo>
                                <a:pt x="5814707" y="1324279"/>
                              </a:moveTo>
                              <a:lnTo>
                                <a:pt x="5814707" y="1110741"/>
                              </a:lnTo>
                            </a:path>
                            <a:path w="5817235" h="8157845">
                              <a:moveTo>
                                <a:pt x="2527" y="1537830"/>
                              </a:moveTo>
                              <a:lnTo>
                                <a:pt x="2527" y="1324279"/>
                              </a:lnTo>
                            </a:path>
                            <a:path w="5817235" h="8157845">
                              <a:moveTo>
                                <a:pt x="5814707" y="1537830"/>
                              </a:moveTo>
                              <a:lnTo>
                                <a:pt x="5814707" y="1324279"/>
                              </a:lnTo>
                            </a:path>
                            <a:path w="5817235" h="8157845">
                              <a:moveTo>
                                <a:pt x="2527" y="1751368"/>
                              </a:moveTo>
                              <a:lnTo>
                                <a:pt x="2527" y="1537830"/>
                              </a:lnTo>
                            </a:path>
                            <a:path w="5817235" h="8157845">
                              <a:moveTo>
                                <a:pt x="5814707" y="1751368"/>
                              </a:moveTo>
                              <a:lnTo>
                                <a:pt x="5814707" y="1537830"/>
                              </a:lnTo>
                            </a:path>
                            <a:path w="5817235" h="8157845">
                              <a:moveTo>
                                <a:pt x="2527" y="1964918"/>
                              </a:moveTo>
                              <a:lnTo>
                                <a:pt x="2527" y="1751368"/>
                              </a:lnTo>
                            </a:path>
                            <a:path w="5817235" h="8157845">
                              <a:moveTo>
                                <a:pt x="5814707" y="1964918"/>
                              </a:moveTo>
                              <a:lnTo>
                                <a:pt x="5814707" y="1751368"/>
                              </a:lnTo>
                            </a:path>
                            <a:path w="5817235" h="8157845">
                              <a:moveTo>
                                <a:pt x="2527" y="2178456"/>
                              </a:moveTo>
                              <a:lnTo>
                                <a:pt x="2527" y="1964918"/>
                              </a:lnTo>
                            </a:path>
                            <a:path w="5817235" h="8157845">
                              <a:moveTo>
                                <a:pt x="5814707" y="2178456"/>
                              </a:moveTo>
                              <a:lnTo>
                                <a:pt x="5814707" y="1964918"/>
                              </a:lnTo>
                            </a:path>
                            <a:path w="5817235" h="8157845">
                              <a:moveTo>
                                <a:pt x="2527" y="2392006"/>
                              </a:moveTo>
                              <a:lnTo>
                                <a:pt x="2527" y="2178456"/>
                              </a:lnTo>
                            </a:path>
                            <a:path w="5817235" h="8157845">
                              <a:moveTo>
                                <a:pt x="5814707" y="2392006"/>
                              </a:moveTo>
                              <a:lnTo>
                                <a:pt x="5814707" y="2178456"/>
                              </a:lnTo>
                            </a:path>
                            <a:path w="5817235" h="8157845">
                              <a:moveTo>
                                <a:pt x="2527" y="2605544"/>
                              </a:moveTo>
                              <a:lnTo>
                                <a:pt x="2527" y="2392006"/>
                              </a:lnTo>
                            </a:path>
                            <a:path w="5817235" h="8157845">
                              <a:moveTo>
                                <a:pt x="5814707" y="2605544"/>
                              </a:moveTo>
                              <a:lnTo>
                                <a:pt x="5814707" y="2392006"/>
                              </a:lnTo>
                            </a:path>
                            <a:path w="5817235" h="8157845">
                              <a:moveTo>
                                <a:pt x="2527" y="2819095"/>
                              </a:moveTo>
                              <a:lnTo>
                                <a:pt x="2527" y="2605544"/>
                              </a:lnTo>
                            </a:path>
                            <a:path w="5817235" h="8157845">
                              <a:moveTo>
                                <a:pt x="5814707" y="2819095"/>
                              </a:moveTo>
                              <a:lnTo>
                                <a:pt x="5814707" y="2605544"/>
                              </a:lnTo>
                            </a:path>
                            <a:path w="5817235" h="8157845">
                              <a:moveTo>
                                <a:pt x="2527" y="3032632"/>
                              </a:moveTo>
                              <a:lnTo>
                                <a:pt x="2527" y="2819095"/>
                              </a:lnTo>
                            </a:path>
                            <a:path w="5817235" h="8157845">
                              <a:moveTo>
                                <a:pt x="5814707" y="3032632"/>
                              </a:moveTo>
                              <a:lnTo>
                                <a:pt x="5814707" y="2819095"/>
                              </a:lnTo>
                            </a:path>
                            <a:path w="5817235" h="8157845">
                              <a:moveTo>
                                <a:pt x="2527" y="3246183"/>
                              </a:moveTo>
                              <a:lnTo>
                                <a:pt x="2527" y="3032632"/>
                              </a:lnTo>
                            </a:path>
                            <a:path w="5817235" h="8157845">
                              <a:moveTo>
                                <a:pt x="5814707" y="3246183"/>
                              </a:moveTo>
                              <a:lnTo>
                                <a:pt x="5814707" y="3032632"/>
                              </a:lnTo>
                            </a:path>
                            <a:path w="5817235" h="8157845">
                              <a:moveTo>
                                <a:pt x="2527" y="3459721"/>
                              </a:moveTo>
                              <a:lnTo>
                                <a:pt x="2527" y="3246183"/>
                              </a:lnTo>
                            </a:path>
                            <a:path w="5817235" h="8157845">
                              <a:moveTo>
                                <a:pt x="5814707" y="3459721"/>
                              </a:moveTo>
                              <a:lnTo>
                                <a:pt x="5814707" y="3246183"/>
                              </a:lnTo>
                            </a:path>
                            <a:path w="5817235" h="8157845">
                              <a:moveTo>
                                <a:pt x="2527" y="3673271"/>
                              </a:moveTo>
                              <a:lnTo>
                                <a:pt x="2527" y="3459721"/>
                              </a:lnTo>
                            </a:path>
                            <a:path w="5817235" h="8157845">
                              <a:moveTo>
                                <a:pt x="5814707" y="3673271"/>
                              </a:moveTo>
                              <a:lnTo>
                                <a:pt x="5814707" y="3459721"/>
                              </a:lnTo>
                            </a:path>
                            <a:path w="5817235" h="8157845">
                              <a:moveTo>
                                <a:pt x="2527" y="3886809"/>
                              </a:moveTo>
                              <a:lnTo>
                                <a:pt x="2527" y="3673271"/>
                              </a:lnTo>
                            </a:path>
                            <a:path w="5817235" h="8157845">
                              <a:moveTo>
                                <a:pt x="5814707" y="3886809"/>
                              </a:moveTo>
                              <a:lnTo>
                                <a:pt x="5814707" y="3673271"/>
                              </a:lnTo>
                            </a:path>
                            <a:path w="5817235" h="8157845">
                              <a:moveTo>
                                <a:pt x="2527" y="4100360"/>
                              </a:moveTo>
                              <a:lnTo>
                                <a:pt x="2527" y="3886809"/>
                              </a:lnTo>
                            </a:path>
                            <a:path w="5817235" h="8157845">
                              <a:moveTo>
                                <a:pt x="5814707" y="4100360"/>
                              </a:moveTo>
                              <a:lnTo>
                                <a:pt x="5814707" y="3886809"/>
                              </a:lnTo>
                            </a:path>
                            <a:path w="5817235" h="8157845">
                              <a:moveTo>
                                <a:pt x="2527" y="4313897"/>
                              </a:moveTo>
                              <a:lnTo>
                                <a:pt x="2527" y="4100360"/>
                              </a:lnTo>
                            </a:path>
                            <a:path w="5817235" h="8157845">
                              <a:moveTo>
                                <a:pt x="5814707" y="4313897"/>
                              </a:moveTo>
                              <a:lnTo>
                                <a:pt x="5814707" y="4100360"/>
                              </a:lnTo>
                            </a:path>
                            <a:path w="5817235" h="8157845">
                              <a:moveTo>
                                <a:pt x="2527" y="4527448"/>
                              </a:moveTo>
                              <a:lnTo>
                                <a:pt x="2527" y="4313897"/>
                              </a:lnTo>
                            </a:path>
                            <a:path w="5817235" h="8157845">
                              <a:moveTo>
                                <a:pt x="5814707" y="4527448"/>
                              </a:moveTo>
                              <a:lnTo>
                                <a:pt x="5814707" y="4313897"/>
                              </a:lnTo>
                            </a:path>
                            <a:path w="5817235" h="8157845">
                              <a:moveTo>
                                <a:pt x="2527" y="4740986"/>
                              </a:moveTo>
                              <a:lnTo>
                                <a:pt x="2527" y="4527448"/>
                              </a:lnTo>
                            </a:path>
                            <a:path w="5817235" h="8157845">
                              <a:moveTo>
                                <a:pt x="5814707" y="4740986"/>
                              </a:moveTo>
                              <a:lnTo>
                                <a:pt x="5814707" y="4527448"/>
                              </a:lnTo>
                            </a:path>
                            <a:path w="5817235" h="8157845">
                              <a:moveTo>
                                <a:pt x="2527" y="4954536"/>
                              </a:moveTo>
                              <a:lnTo>
                                <a:pt x="2527" y="4740986"/>
                              </a:lnTo>
                            </a:path>
                            <a:path w="5817235" h="8157845">
                              <a:moveTo>
                                <a:pt x="5814707" y="4954536"/>
                              </a:moveTo>
                              <a:lnTo>
                                <a:pt x="5814707" y="4740986"/>
                              </a:lnTo>
                            </a:path>
                            <a:path w="5817235" h="8157845">
                              <a:moveTo>
                                <a:pt x="2527" y="5168074"/>
                              </a:moveTo>
                              <a:lnTo>
                                <a:pt x="2527" y="4954536"/>
                              </a:lnTo>
                            </a:path>
                            <a:path w="5817235" h="8157845">
                              <a:moveTo>
                                <a:pt x="5814707" y="5168074"/>
                              </a:moveTo>
                              <a:lnTo>
                                <a:pt x="5814707" y="4954536"/>
                              </a:lnTo>
                            </a:path>
                            <a:path w="5817235" h="8157845">
                              <a:moveTo>
                                <a:pt x="2527" y="5381612"/>
                              </a:moveTo>
                              <a:lnTo>
                                <a:pt x="2527" y="5168074"/>
                              </a:lnTo>
                            </a:path>
                            <a:path w="5817235" h="8157845">
                              <a:moveTo>
                                <a:pt x="5814707" y="5381612"/>
                              </a:moveTo>
                              <a:lnTo>
                                <a:pt x="5814707" y="5168074"/>
                              </a:lnTo>
                            </a:path>
                            <a:path w="5817235" h="8157845">
                              <a:moveTo>
                                <a:pt x="2527" y="5595162"/>
                              </a:moveTo>
                              <a:lnTo>
                                <a:pt x="2527" y="5381612"/>
                              </a:lnTo>
                            </a:path>
                            <a:path w="5817235" h="8157845">
                              <a:moveTo>
                                <a:pt x="5814707" y="5595162"/>
                              </a:moveTo>
                              <a:lnTo>
                                <a:pt x="5814707" y="5381612"/>
                              </a:lnTo>
                            </a:path>
                            <a:path w="5817235" h="8157845">
                              <a:moveTo>
                                <a:pt x="2527" y="5808700"/>
                              </a:moveTo>
                              <a:lnTo>
                                <a:pt x="2527" y="5595162"/>
                              </a:lnTo>
                            </a:path>
                            <a:path w="5817235" h="8157845">
                              <a:moveTo>
                                <a:pt x="5814707" y="5808700"/>
                              </a:moveTo>
                              <a:lnTo>
                                <a:pt x="5814707" y="5595162"/>
                              </a:lnTo>
                            </a:path>
                            <a:path w="5817235" h="8157845">
                              <a:moveTo>
                                <a:pt x="2527" y="6022251"/>
                              </a:moveTo>
                              <a:lnTo>
                                <a:pt x="2527" y="5808700"/>
                              </a:lnTo>
                            </a:path>
                            <a:path w="5817235" h="8157845">
                              <a:moveTo>
                                <a:pt x="5814707" y="6022251"/>
                              </a:moveTo>
                              <a:lnTo>
                                <a:pt x="5814707" y="5808700"/>
                              </a:lnTo>
                            </a:path>
                            <a:path w="5817235" h="8157845">
                              <a:moveTo>
                                <a:pt x="2527" y="6235788"/>
                              </a:moveTo>
                              <a:lnTo>
                                <a:pt x="2527" y="6022251"/>
                              </a:lnTo>
                            </a:path>
                            <a:path w="5817235" h="8157845">
                              <a:moveTo>
                                <a:pt x="5814707" y="6235788"/>
                              </a:moveTo>
                              <a:lnTo>
                                <a:pt x="5814707" y="6022251"/>
                              </a:lnTo>
                            </a:path>
                            <a:path w="5817235" h="8157845">
                              <a:moveTo>
                                <a:pt x="2527" y="6449339"/>
                              </a:moveTo>
                              <a:lnTo>
                                <a:pt x="2527" y="6235788"/>
                              </a:lnTo>
                            </a:path>
                            <a:path w="5817235" h="8157845">
                              <a:moveTo>
                                <a:pt x="5814707" y="6449339"/>
                              </a:moveTo>
                              <a:lnTo>
                                <a:pt x="5814707" y="6235788"/>
                              </a:lnTo>
                            </a:path>
                            <a:path w="5817235" h="8157845">
                              <a:moveTo>
                                <a:pt x="2527" y="6662877"/>
                              </a:moveTo>
                              <a:lnTo>
                                <a:pt x="2527" y="6449339"/>
                              </a:lnTo>
                            </a:path>
                            <a:path w="5817235" h="8157845">
                              <a:moveTo>
                                <a:pt x="5814707" y="6662877"/>
                              </a:moveTo>
                              <a:lnTo>
                                <a:pt x="5814707" y="6449339"/>
                              </a:lnTo>
                            </a:path>
                            <a:path w="5817235" h="8157845">
                              <a:moveTo>
                                <a:pt x="2527" y="6876427"/>
                              </a:moveTo>
                              <a:lnTo>
                                <a:pt x="2527" y="6662877"/>
                              </a:lnTo>
                            </a:path>
                            <a:path w="5817235" h="8157845">
                              <a:moveTo>
                                <a:pt x="5814707" y="6876427"/>
                              </a:moveTo>
                              <a:lnTo>
                                <a:pt x="5814707" y="6662877"/>
                              </a:lnTo>
                            </a:path>
                            <a:path w="5817235" h="8157845">
                              <a:moveTo>
                                <a:pt x="2527" y="7089965"/>
                              </a:moveTo>
                              <a:lnTo>
                                <a:pt x="2527" y="6876427"/>
                              </a:lnTo>
                            </a:path>
                            <a:path w="5817235" h="8157845">
                              <a:moveTo>
                                <a:pt x="5814707" y="7089965"/>
                              </a:moveTo>
                              <a:lnTo>
                                <a:pt x="5814707" y="6876427"/>
                              </a:lnTo>
                            </a:path>
                            <a:path w="5817235" h="8157845">
                              <a:moveTo>
                                <a:pt x="2527" y="7303515"/>
                              </a:moveTo>
                              <a:lnTo>
                                <a:pt x="2527" y="7089965"/>
                              </a:lnTo>
                            </a:path>
                            <a:path w="5817235" h="8157845">
                              <a:moveTo>
                                <a:pt x="5814707" y="7303515"/>
                              </a:moveTo>
                              <a:lnTo>
                                <a:pt x="5814707" y="7089965"/>
                              </a:lnTo>
                            </a:path>
                            <a:path w="5817235" h="8157845">
                              <a:moveTo>
                                <a:pt x="2527" y="7517053"/>
                              </a:moveTo>
                              <a:lnTo>
                                <a:pt x="2527" y="7303515"/>
                              </a:lnTo>
                            </a:path>
                            <a:path w="5817235" h="8157845">
                              <a:moveTo>
                                <a:pt x="5814707" y="7517053"/>
                              </a:moveTo>
                              <a:lnTo>
                                <a:pt x="5814707" y="7303515"/>
                              </a:lnTo>
                            </a:path>
                            <a:path w="5817235" h="8157845">
                              <a:moveTo>
                                <a:pt x="2527" y="7730604"/>
                              </a:moveTo>
                              <a:lnTo>
                                <a:pt x="2527" y="7517053"/>
                              </a:lnTo>
                            </a:path>
                            <a:path w="5817235" h="8157845">
                              <a:moveTo>
                                <a:pt x="5814707" y="7730604"/>
                              </a:moveTo>
                              <a:lnTo>
                                <a:pt x="5814707" y="7517053"/>
                              </a:lnTo>
                            </a:path>
                            <a:path w="5817235" h="8157845">
                              <a:moveTo>
                                <a:pt x="2527" y="7944142"/>
                              </a:moveTo>
                              <a:lnTo>
                                <a:pt x="2527" y="7730604"/>
                              </a:lnTo>
                            </a:path>
                            <a:path w="5817235" h="8157845">
                              <a:moveTo>
                                <a:pt x="5814707" y="7944142"/>
                              </a:moveTo>
                              <a:lnTo>
                                <a:pt x="5814707" y="7730604"/>
                              </a:lnTo>
                            </a:path>
                            <a:path w="5817235" h="8157845">
                              <a:moveTo>
                                <a:pt x="2527" y="8157692"/>
                              </a:moveTo>
                              <a:lnTo>
                                <a:pt x="2527" y="7944142"/>
                              </a:lnTo>
                            </a:path>
                            <a:path w="5817235" h="8157845">
                              <a:moveTo>
                                <a:pt x="5814707" y="8157692"/>
                              </a:moveTo>
                              <a:lnTo>
                                <a:pt x="5814707" y="7944142"/>
                              </a:lnTo>
                            </a:path>
                          </a:pathLst>
                        </a:custGeom>
                        <a:ln w="5060">
                          <a:solidFill>
                            <a:srgbClr val="000000"/>
                          </a:solidFill>
                          <a:prstDash val="solid"/>
                        </a:ln>
                      </wps:spPr>
                      <wps:bodyPr wrap="square" lIns="0" tIns="0" rIns="0" bIns="0" rtlCol="0">
                        <a:noAutofit/>
                      </wps:bodyPr>
                    </wps:wsp>
                  </a:graphicData>
                </a:graphic>
              </wp:anchor>
            </w:drawing>
          </mc:Choice>
          <mc:Fallback>
            <w:pict>
              <v:shape id="Graphic 61" o:spid="_x0000_s1026" o:spt="100" style="position:absolute;left:0pt;margin-left:68.6pt;margin-top:4.35pt;height:642.35pt;width:458.05pt;mso-position-horizontal-relative:page;z-index:-251644928;mso-width-relative:page;mso-height-relative:page;" filled="f" stroked="t" coordsize="5817235,8157845" o:gfxdata="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" path="m2527,43014l2527,0em0,2527l43014,2527em43014,2527l5774220,2527em5774220,2527l5817235,2527em5814707,43014l5814707,0em2527,256565l2527,43014em5814707,256565l5814707,43014em2527,470103l2527,256565em5814707,470103l5814707,256565em2527,683653l2527,470103em5814707,683653l5814707,470103em2527,897191l2527,683653em5814707,897191l5814707,683653em2527,1110741l2527,897191em5814707,1110741l5814707,897191em2527,1324279l2527,1110741em5814707,1324279l5814707,1110741em2527,1537830l2527,1324279em5814707,1537830l5814707,1324279em2527,1751368l2527,1537830em5814707,1751368l5814707,1537830em2527,1964918l2527,1751368em5814707,1964918l5814707,1751368em2527,2178456l2527,1964918em5814707,2178456l5814707,1964918em2527,2392006l2527,2178456em5814707,2392006l5814707,2178456em2527,2605544l2527,2392006em5814707,2605544l5814707,2392006em2527,2819095l2527,2605544em5814707,2819095l5814707,2605544em2527,3032632l2527,2819095em5814707,3032632l5814707,2819095em2527,3246183l2527,3032632em5814707,3246183l5814707,3032632em2527,3459721l2527,3246183em5814707,3459721l5814707,3246183em2527,3673271l2527,3459721em5814707,3673271l5814707,3459721em2527,3886809l2527,3673271em5814707,3886809l5814707,3673271em2527,4100360l2527,3886809em5814707,4100360l5814707,3886809em2527,4313897l2527,4100360em5814707,4313897l5814707,4100360em2527,4527448l2527,4313897em5814707,4527448l5814707,4313897em2527,4740986l2527,4527448em5814707,4740986l5814707,4527448em2527,4954536l2527,4740986em5814707,4954536l5814707,4740986em2527,5168074l2527,4954536em5814707,5168074l5814707,4954536em2527,5381612l2527,5168074em5814707,5381612l5814707,5168074em2527,5595162l2527,5381612em5814707,5595162l5814707,5381612em2527,5808700l2527,5595162em5814707,5808700l5814707,5595162em2527,6022251l2527,5808700em5814707,6022251l5814707,5808700em2527,6235788l2527,6022251em5814707,6235788l5814707,6022251em2527,6449339l2527,6235788em5814707,6449339l5814707,6235788em2527,6662877l2527,6449339em5814707,6662877l5814707,6449339em2527,6876427l2527,6662877em5814707,6876427l5814707,6662877em2527,7089965l2527,6876427em5814707,7089965l5814707,6876427em2527,7303515l2527,7089965em5814707,7303515l5814707,7089965em2527,7517053l2527,7303515em5814707,7517053l5814707,7303515em2527,7730604l2527,7517053em5814707,7730604l5814707,7517053em2527,7944142l2527,7730604em5814707,7944142l5814707,7730604em2527,8157692l2527,7944142em5814707,8157692l5814707,7944142e">
                <v:fill on="f" focussize="0,0"/>
                <v:stroke weight="0.398425196850394pt" color="#000000" joinstyle="round"/>
                <v:imagedata o:title=""/>
                <o:lock v:ext="edit" aspectratio="f"/>
                <v:textbox inset="0mm,0mm,0mm,0mm"/>
              </v:shape>
            </w:pict>
          </mc:Fallback>
        </mc:AlternateContent>
      </w:r>
      <w:r>
        <w:rPr>
          <w:spacing w:val="-10"/>
          <w:w w:val="125"/>
          <w:sz w:val="12"/>
        </w:rPr>
        <w:t>1</w:t>
      </w:r>
      <w:r>
        <w:rPr>
          <w:sz w:val="12"/>
        </w:rPr>
        <w:tab/>
      </w:r>
      <w:r>
        <w:rPr>
          <w:rFonts w:ascii="Palatino Linotype"/>
          <w:color w:val="0000FF"/>
          <w:spacing w:val="9"/>
          <w:w w:val="115"/>
          <w:sz w:val="22"/>
        </w:rPr>
        <w:t>from</w:t>
      </w:r>
      <w:r>
        <w:rPr>
          <w:rFonts w:ascii="Palatino Linotype"/>
          <w:color w:val="0000FF"/>
          <w:spacing w:val="61"/>
          <w:w w:val="115"/>
          <w:sz w:val="22"/>
        </w:rPr>
        <w:t xml:space="preserve"> </w:t>
      </w:r>
      <w:r>
        <w:rPr>
          <w:rFonts w:ascii="Palatino Linotype"/>
          <w:spacing w:val="10"/>
          <w:w w:val="115"/>
          <w:sz w:val="22"/>
        </w:rPr>
        <w:t>flask</w:t>
      </w:r>
      <w:r>
        <w:rPr>
          <w:rFonts w:ascii="Palatino Linotype"/>
          <w:spacing w:val="75"/>
          <w:w w:val="115"/>
          <w:sz w:val="22"/>
        </w:rPr>
        <w:t xml:space="preserve"> </w:t>
      </w:r>
      <w:r>
        <w:rPr>
          <w:rFonts w:ascii="Palatino Linotype"/>
          <w:color w:val="0000FF"/>
          <w:spacing w:val="11"/>
          <w:w w:val="115"/>
          <w:sz w:val="22"/>
        </w:rPr>
        <w:t>import</w:t>
      </w:r>
      <w:r>
        <w:rPr>
          <w:rFonts w:ascii="Palatino Linotype"/>
          <w:color w:val="0000FF"/>
          <w:spacing w:val="73"/>
          <w:w w:val="115"/>
          <w:sz w:val="22"/>
        </w:rPr>
        <w:t xml:space="preserve"> </w:t>
      </w:r>
      <w:r>
        <w:rPr>
          <w:rFonts w:ascii="Palatino Linotype"/>
          <w:w w:val="115"/>
          <w:sz w:val="22"/>
        </w:rPr>
        <w:t>Flask</w:t>
      </w:r>
      <w:r>
        <w:rPr>
          <w:rFonts w:ascii="Palatino Linotype"/>
          <w:spacing w:val="-32"/>
          <w:w w:val="115"/>
          <w:sz w:val="22"/>
        </w:rPr>
        <w:t xml:space="preserve"> </w:t>
      </w:r>
      <w:r>
        <w:rPr>
          <w:rFonts w:ascii="Palatino Linotype"/>
          <w:w w:val="115"/>
          <w:sz w:val="22"/>
        </w:rPr>
        <w:t>,</w:t>
      </w:r>
      <w:r>
        <w:rPr>
          <w:rFonts w:ascii="Palatino Linotype"/>
          <w:spacing w:val="70"/>
          <w:w w:val="115"/>
          <w:sz w:val="22"/>
        </w:rPr>
        <w:t xml:space="preserve"> </w:t>
      </w:r>
      <w:r>
        <w:rPr>
          <w:rFonts w:ascii="Palatino Linotype"/>
          <w:spacing w:val="13"/>
          <w:w w:val="115"/>
          <w:sz w:val="22"/>
        </w:rPr>
        <w:t>render_template</w:t>
      </w:r>
      <w:r>
        <w:rPr>
          <w:rFonts w:ascii="Palatino Linotype"/>
          <w:spacing w:val="-26"/>
          <w:w w:val="115"/>
          <w:sz w:val="22"/>
        </w:rPr>
        <w:t xml:space="preserve"> </w:t>
      </w:r>
      <w:r>
        <w:rPr>
          <w:rFonts w:ascii="Palatino Linotype"/>
          <w:w w:val="115"/>
          <w:sz w:val="22"/>
        </w:rPr>
        <w:t>,</w:t>
      </w:r>
      <w:r>
        <w:rPr>
          <w:rFonts w:ascii="Palatino Linotype"/>
          <w:spacing w:val="69"/>
          <w:w w:val="115"/>
          <w:sz w:val="22"/>
        </w:rPr>
        <w:t xml:space="preserve"> </w:t>
      </w:r>
      <w:r>
        <w:rPr>
          <w:rFonts w:ascii="Palatino Linotype"/>
          <w:spacing w:val="10"/>
          <w:w w:val="115"/>
          <w:sz w:val="22"/>
        </w:rPr>
        <w:t>request</w:t>
      </w:r>
      <w:r>
        <w:rPr>
          <w:rFonts w:ascii="Palatino Linotype"/>
          <w:spacing w:val="-31"/>
          <w:w w:val="115"/>
          <w:sz w:val="22"/>
        </w:rPr>
        <w:t xml:space="preserve"> </w:t>
      </w:r>
      <w:r>
        <w:rPr>
          <w:rFonts w:ascii="Palatino Linotype"/>
          <w:w w:val="115"/>
          <w:sz w:val="22"/>
        </w:rPr>
        <w:t>,</w:t>
      </w:r>
      <w:r>
        <w:rPr>
          <w:rFonts w:ascii="Palatino Linotype"/>
          <w:spacing w:val="71"/>
          <w:w w:val="115"/>
          <w:sz w:val="22"/>
        </w:rPr>
        <w:t xml:space="preserve"> </w:t>
      </w:r>
      <w:r>
        <w:rPr>
          <w:rFonts w:ascii="Palatino Linotype"/>
          <w:spacing w:val="10"/>
          <w:w w:val="115"/>
          <w:sz w:val="22"/>
        </w:rPr>
        <w:t>jsonify</w:t>
      </w:r>
    </w:p>
    <w:p w14:paraId="1C54A9EB">
      <w:pPr>
        <w:tabs>
          <w:tab w:val="left" w:pos="461"/>
        </w:tabs>
        <w:spacing w:before="39"/>
        <w:ind w:left="188" w:right="0" w:firstLine="0"/>
        <w:jc w:val="left"/>
        <w:rPr>
          <w:rFonts w:ascii="Palatino Linotype"/>
          <w:sz w:val="22"/>
        </w:rPr>
      </w:pPr>
      <w:r>
        <w:rPr>
          <w:spacing w:val="-10"/>
          <w:w w:val="115"/>
          <w:sz w:val="12"/>
        </w:rPr>
        <w:t>2</w:t>
      </w:r>
      <w:r>
        <w:rPr>
          <w:sz w:val="12"/>
        </w:rPr>
        <w:tab/>
      </w:r>
      <w:r>
        <w:rPr>
          <w:rFonts w:ascii="Palatino Linotype"/>
          <w:color w:val="0000FF"/>
          <w:spacing w:val="11"/>
          <w:w w:val="110"/>
          <w:sz w:val="22"/>
        </w:rPr>
        <w:t>import</w:t>
      </w:r>
      <w:r>
        <w:rPr>
          <w:rFonts w:ascii="Palatino Linotype"/>
          <w:color w:val="0000FF"/>
          <w:spacing w:val="41"/>
          <w:w w:val="115"/>
          <w:sz w:val="22"/>
        </w:rPr>
        <w:t xml:space="preserve"> </w:t>
      </w:r>
      <w:r>
        <w:rPr>
          <w:rFonts w:ascii="Palatino Linotype"/>
          <w:spacing w:val="9"/>
          <w:w w:val="115"/>
          <w:sz w:val="22"/>
        </w:rPr>
        <w:t>pickle</w:t>
      </w:r>
    </w:p>
    <w:p w14:paraId="73F2E015">
      <w:pPr>
        <w:tabs>
          <w:tab w:val="left" w:pos="461"/>
        </w:tabs>
        <w:spacing w:before="40"/>
        <w:ind w:left="188" w:right="0" w:firstLine="0"/>
        <w:jc w:val="left"/>
        <w:rPr>
          <w:rFonts w:ascii="Palatino Linotype"/>
          <w:sz w:val="22"/>
        </w:rPr>
      </w:pPr>
      <w:r>
        <w:rPr>
          <w:spacing w:val="-10"/>
          <w:w w:val="105"/>
          <w:sz w:val="12"/>
        </w:rPr>
        <w:t>3</w:t>
      </w:r>
      <w:r>
        <w:rPr>
          <w:sz w:val="12"/>
        </w:rPr>
        <w:tab/>
      </w:r>
      <w:r>
        <w:rPr>
          <w:rFonts w:ascii="Palatino Linotype"/>
          <w:color w:val="0000FF"/>
          <w:spacing w:val="11"/>
          <w:w w:val="105"/>
          <w:sz w:val="22"/>
        </w:rPr>
        <w:t>import</w:t>
      </w:r>
      <w:r>
        <w:rPr>
          <w:rFonts w:ascii="Palatino Linotype"/>
          <w:color w:val="0000FF"/>
          <w:spacing w:val="57"/>
          <w:w w:val="150"/>
          <w:sz w:val="22"/>
        </w:rPr>
        <w:t xml:space="preserve"> </w:t>
      </w:r>
      <w:r>
        <w:rPr>
          <w:rFonts w:ascii="Palatino Linotype"/>
          <w:spacing w:val="11"/>
          <w:w w:val="105"/>
          <w:sz w:val="22"/>
        </w:rPr>
        <w:t>pandas</w:t>
      </w:r>
      <w:r>
        <w:rPr>
          <w:rFonts w:ascii="Palatino Linotype"/>
          <w:spacing w:val="55"/>
          <w:w w:val="150"/>
          <w:sz w:val="22"/>
        </w:rPr>
        <w:t xml:space="preserve"> </w:t>
      </w:r>
      <w:r>
        <w:rPr>
          <w:rFonts w:ascii="Palatino Linotype"/>
          <w:color w:val="0000FF"/>
          <w:w w:val="105"/>
          <w:sz w:val="22"/>
        </w:rPr>
        <w:t>as</w:t>
      </w:r>
      <w:r>
        <w:rPr>
          <w:rFonts w:ascii="Palatino Linotype"/>
          <w:color w:val="0000FF"/>
          <w:spacing w:val="76"/>
          <w:w w:val="105"/>
          <w:sz w:val="22"/>
        </w:rPr>
        <w:t xml:space="preserve"> </w:t>
      </w:r>
      <w:r>
        <w:rPr>
          <w:rFonts w:ascii="Palatino Linotype"/>
          <w:spacing w:val="-7"/>
          <w:w w:val="105"/>
          <w:sz w:val="22"/>
        </w:rPr>
        <w:t>pd</w:t>
      </w:r>
    </w:p>
    <w:p w14:paraId="1BB32A73">
      <w:pPr>
        <w:spacing w:before="158"/>
        <w:ind w:left="188" w:right="0" w:firstLine="0"/>
        <w:jc w:val="left"/>
        <w:rPr>
          <w:sz w:val="12"/>
        </w:rPr>
      </w:pPr>
      <w:r>
        <w:rPr>
          <w:spacing w:val="-10"/>
          <w:sz w:val="12"/>
        </w:rPr>
        <w:t>4</w:t>
      </w:r>
    </w:p>
    <w:p w14:paraId="14139A40">
      <w:pPr>
        <w:tabs>
          <w:tab w:val="left" w:pos="460"/>
          <w:tab w:val="left" w:pos="2291"/>
          <w:tab w:val="left" w:pos="3074"/>
        </w:tabs>
        <w:spacing w:before="80"/>
        <w:ind w:left="188" w:right="0" w:firstLine="0"/>
        <w:jc w:val="left"/>
        <w:rPr>
          <w:rFonts w:ascii="Palatino Linotype"/>
          <w:sz w:val="22"/>
        </w:rPr>
      </w:pPr>
      <w:r>
        <w:rPr>
          <w:spacing w:val="-10"/>
          <w:w w:val="110"/>
          <w:sz w:val="12"/>
        </w:rPr>
        <w:t>5</w:t>
      </w:r>
      <w:r>
        <w:rPr>
          <w:sz w:val="12"/>
        </w:rPr>
        <w:tab/>
      </w:r>
      <w:r>
        <w:rPr>
          <w:rFonts w:ascii="Palatino Linotype"/>
          <w:w w:val="110"/>
          <w:sz w:val="22"/>
        </w:rPr>
        <w:t>app</w:t>
      </w:r>
      <w:r>
        <w:rPr>
          <w:rFonts w:ascii="Palatino Linotype"/>
          <w:spacing w:val="45"/>
          <w:w w:val="125"/>
          <w:sz w:val="22"/>
        </w:rPr>
        <w:t xml:space="preserve"> </w:t>
      </w:r>
      <w:r>
        <w:rPr>
          <w:rFonts w:ascii="Palatino Linotype"/>
          <w:w w:val="125"/>
          <w:sz w:val="22"/>
        </w:rPr>
        <w:t>=</w:t>
      </w:r>
      <w:r>
        <w:rPr>
          <w:rFonts w:ascii="Palatino Linotype"/>
          <w:spacing w:val="51"/>
          <w:w w:val="125"/>
          <w:sz w:val="22"/>
        </w:rPr>
        <w:t xml:space="preserve"> </w:t>
      </w:r>
      <w:r>
        <w:rPr>
          <w:rFonts w:ascii="Palatino Linotype"/>
          <w:spacing w:val="12"/>
          <w:w w:val="125"/>
          <w:sz w:val="22"/>
        </w:rPr>
        <w:t>Flask(</w:t>
      </w:r>
      <w:r>
        <w:rPr>
          <w:rFonts w:ascii="Palatino Linotype"/>
          <w:spacing w:val="-47"/>
          <w:w w:val="125"/>
          <w:sz w:val="22"/>
        </w:rPr>
        <w:t xml:space="preserve"> </w:t>
      </w:r>
      <w:r>
        <w:rPr>
          <w:sz w:val="22"/>
          <w:u w:val="single"/>
        </w:rPr>
        <w:tab/>
      </w:r>
      <w:r>
        <w:rPr>
          <w:rFonts w:ascii="Palatino Linotype"/>
          <w:spacing w:val="10"/>
          <w:w w:val="110"/>
          <w:sz w:val="22"/>
          <w:u w:val="none"/>
        </w:rPr>
        <w:t>name</w:t>
      </w:r>
      <w:r>
        <w:rPr>
          <w:sz w:val="22"/>
          <w:u w:val="single"/>
        </w:rPr>
        <w:tab/>
      </w:r>
      <w:r>
        <w:rPr>
          <w:rFonts w:ascii="Palatino Linotype"/>
          <w:spacing w:val="-10"/>
          <w:w w:val="125"/>
          <w:sz w:val="22"/>
          <w:u w:val="none"/>
        </w:rPr>
        <w:t>)</w:t>
      </w:r>
    </w:p>
    <w:p w14:paraId="36AB25A5">
      <w:pPr>
        <w:spacing w:before="158"/>
        <w:ind w:left="188" w:right="0" w:firstLine="0"/>
        <w:jc w:val="left"/>
        <w:rPr>
          <w:sz w:val="12"/>
        </w:rPr>
      </w:pPr>
      <w:r>
        <w:rPr>
          <w:spacing w:val="-10"/>
          <w:sz w:val="12"/>
        </w:rPr>
        <w:t>6</w:t>
      </w:r>
    </w:p>
    <w:p w14:paraId="0F79F4C8">
      <w:pPr>
        <w:tabs>
          <w:tab w:val="left" w:pos="456"/>
        </w:tabs>
        <w:spacing w:before="79"/>
        <w:ind w:left="188" w:right="0" w:firstLine="0"/>
        <w:jc w:val="left"/>
        <w:rPr>
          <w:rFonts w:ascii="Palatino Linotype"/>
          <w:sz w:val="22"/>
        </w:rPr>
      </w:pPr>
      <w:r>
        <w:rPr>
          <w:spacing w:val="-10"/>
          <w:w w:val="105"/>
          <w:sz w:val="12"/>
        </w:rPr>
        <w:t>7</w:t>
      </w:r>
      <w:r>
        <w:rPr>
          <w:sz w:val="12"/>
        </w:rPr>
        <w:tab/>
      </w:r>
      <w:r>
        <w:rPr>
          <w:rFonts w:ascii="Palatino Linotype"/>
          <w:color w:val="007F00"/>
          <w:w w:val="105"/>
          <w:sz w:val="22"/>
        </w:rPr>
        <w:t>#</w:t>
      </w:r>
      <w:r>
        <w:rPr>
          <w:rFonts w:ascii="Palatino Linotype"/>
          <w:color w:val="007F00"/>
          <w:spacing w:val="69"/>
          <w:w w:val="150"/>
          <w:sz w:val="22"/>
        </w:rPr>
        <w:t xml:space="preserve"> </w:t>
      </w:r>
      <w:r>
        <w:rPr>
          <w:rFonts w:ascii="Palatino Linotype"/>
          <w:color w:val="007F00"/>
          <w:spacing w:val="9"/>
          <w:w w:val="105"/>
          <w:sz w:val="22"/>
        </w:rPr>
        <w:t>Load</w:t>
      </w:r>
      <w:r>
        <w:rPr>
          <w:rFonts w:ascii="Palatino Linotype"/>
          <w:color w:val="007F00"/>
          <w:spacing w:val="76"/>
          <w:w w:val="150"/>
          <w:sz w:val="22"/>
        </w:rPr>
        <w:t xml:space="preserve"> </w:t>
      </w:r>
      <w:r>
        <w:rPr>
          <w:rFonts w:ascii="Palatino Linotype"/>
          <w:color w:val="007F00"/>
          <w:spacing w:val="12"/>
          <w:w w:val="105"/>
          <w:sz w:val="22"/>
        </w:rPr>
        <w:t>trained</w:t>
      </w:r>
      <w:r>
        <w:rPr>
          <w:rFonts w:ascii="Palatino Linotype"/>
          <w:color w:val="007F00"/>
          <w:spacing w:val="77"/>
          <w:w w:val="150"/>
          <w:sz w:val="22"/>
        </w:rPr>
        <w:t xml:space="preserve"> </w:t>
      </w:r>
      <w:r>
        <w:rPr>
          <w:rFonts w:ascii="Palatino Linotype"/>
          <w:color w:val="007F00"/>
          <w:spacing w:val="8"/>
          <w:w w:val="105"/>
          <w:sz w:val="22"/>
        </w:rPr>
        <w:t>model</w:t>
      </w:r>
    </w:p>
    <w:p w14:paraId="4A608D7B">
      <w:pPr>
        <w:tabs>
          <w:tab w:val="left" w:pos="461"/>
        </w:tabs>
        <w:spacing w:before="40"/>
        <w:ind w:left="188" w:right="0" w:firstLine="0"/>
        <w:jc w:val="left"/>
        <w:rPr>
          <w:rFonts w:ascii="Palatino Linotype"/>
          <w:sz w:val="22"/>
        </w:rPr>
      </w:pPr>
      <w:r>
        <w:rPr>
          <w:spacing w:val="-10"/>
          <w:w w:val="130"/>
          <w:sz w:val="12"/>
        </w:rPr>
        <w:t>8</w:t>
      </w:r>
      <w:r>
        <w:rPr>
          <w:sz w:val="12"/>
        </w:rPr>
        <w:tab/>
      </w:r>
      <w:r>
        <w:rPr>
          <w:rFonts w:ascii="Palatino Linotype"/>
          <w:color w:val="0000FF"/>
          <w:spacing w:val="9"/>
          <w:w w:val="130"/>
          <w:sz w:val="22"/>
        </w:rPr>
        <w:t>with</w:t>
      </w:r>
      <w:r>
        <w:rPr>
          <w:rFonts w:ascii="Palatino Linotype"/>
          <w:color w:val="0000FF"/>
          <w:spacing w:val="35"/>
          <w:w w:val="130"/>
          <w:sz w:val="22"/>
        </w:rPr>
        <w:t xml:space="preserve"> </w:t>
      </w:r>
      <w:r>
        <w:rPr>
          <w:rFonts w:ascii="Palatino Linotype"/>
          <w:color w:val="0000FF"/>
          <w:spacing w:val="13"/>
          <w:w w:val="97"/>
          <w:sz w:val="22"/>
        </w:rPr>
        <w:t>o</w:t>
      </w:r>
      <w:r>
        <w:rPr>
          <w:rFonts w:ascii="Palatino Linotype"/>
          <w:color w:val="0000FF"/>
          <w:spacing w:val="13"/>
          <w:w w:val="88"/>
          <w:sz w:val="22"/>
        </w:rPr>
        <w:t>p</w:t>
      </w:r>
      <w:r>
        <w:rPr>
          <w:rFonts w:ascii="Palatino Linotype"/>
          <w:color w:val="0000FF"/>
          <w:spacing w:val="13"/>
          <w:w w:val="110"/>
          <w:sz w:val="22"/>
        </w:rPr>
        <w:t>e</w:t>
      </w:r>
      <w:r>
        <w:rPr>
          <w:rFonts w:ascii="Palatino Linotype"/>
          <w:color w:val="0000FF"/>
          <w:spacing w:val="21"/>
          <w:w w:val="91"/>
          <w:sz w:val="22"/>
        </w:rPr>
        <w:t>n</w:t>
      </w:r>
      <w:r>
        <w:rPr>
          <w:rFonts w:ascii="Palatino Linotype"/>
          <w:spacing w:val="19"/>
          <w:w w:val="158"/>
          <w:sz w:val="22"/>
        </w:rPr>
        <w:t>(</w:t>
      </w:r>
      <w:r>
        <w:rPr>
          <w:rFonts w:ascii="Palatino Linotype"/>
          <w:color w:val="FF0000"/>
          <w:spacing w:val="20"/>
          <w:w w:val="252"/>
          <w:sz w:val="22"/>
        </w:rPr>
        <w:t>'</w:t>
      </w:r>
      <w:r>
        <w:rPr>
          <w:rFonts w:ascii="Palatino Linotype"/>
          <w:color w:val="FF0000"/>
          <w:spacing w:val="15"/>
          <w:w w:val="60"/>
          <w:sz w:val="22"/>
        </w:rPr>
        <w:t>m</w:t>
      </w:r>
      <w:r>
        <w:rPr>
          <w:rFonts w:ascii="Palatino Linotype"/>
          <w:color w:val="FF0000"/>
          <w:spacing w:val="15"/>
          <w:w w:val="106"/>
          <w:sz w:val="22"/>
        </w:rPr>
        <w:t>a</w:t>
      </w:r>
      <w:r>
        <w:rPr>
          <w:rFonts w:ascii="Palatino Linotype"/>
          <w:color w:val="FF0000"/>
          <w:spacing w:val="15"/>
          <w:w w:val="180"/>
          <w:sz w:val="22"/>
        </w:rPr>
        <w:t>l</w:t>
      </w:r>
      <w:r>
        <w:rPr>
          <w:rFonts w:ascii="Palatino Linotype"/>
          <w:color w:val="FF0000"/>
          <w:spacing w:val="15"/>
          <w:w w:val="64"/>
          <w:sz w:val="22"/>
        </w:rPr>
        <w:t>w</w:t>
      </w:r>
      <w:r>
        <w:rPr>
          <w:rFonts w:ascii="Palatino Linotype"/>
          <w:color w:val="FF0000"/>
          <w:spacing w:val="15"/>
          <w:w w:val="106"/>
          <w:sz w:val="22"/>
        </w:rPr>
        <w:t>a</w:t>
      </w:r>
      <w:r>
        <w:rPr>
          <w:rFonts w:ascii="Palatino Linotype"/>
          <w:color w:val="FF0000"/>
          <w:spacing w:val="15"/>
          <w:w w:val="133"/>
          <w:sz w:val="22"/>
        </w:rPr>
        <w:t>r</w:t>
      </w:r>
      <w:r>
        <w:rPr>
          <w:rFonts w:ascii="Palatino Linotype"/>
          <w:color w:val="FF0000"/>
          <w:spacing w:val="15"/>
          <w:w w:val="110"/>
          <w:sz w:val="22"/>
        </w:rPr>
        <w:t>e</w:t>
      </w:r>
      <w:r>
        <w:rPr>
          <w:rFonts w:ascii="Palatino Linotype"/>
          <w:color w:val="FF0000"/>
          <w:spacing w:val="15"/>
          <w:w w:val="106"/>
          <w:sz w:val="22"/>
        </w:rPr>
        <w:t>_</w:t>
      </w:r>
      <w:r>
        <w:rPr>
          <w:rFonts w:ascii="Palatino Linotype"/>
          <w:color w:val="FF0000"/>
          <w:spacing w:val="15"/>
          <w:w w:val="60"/>
          <w:sz w:val="22"/>
        </w:rPr>
        <w:t>m</w:t>
      </w:r>
      <w:r>
        <w:rPr>
          <w:rFonts w:ascii="Palatino Linotype"/>
          <w:color w:val="FF0000"/>
          <w:spacing w:val="15"/>
          <w:w w:val="97"/>
          <w:sz w:val="22"/>
        </w:rPr>
        <w:t>o</w:t>
      </w:r>
      <w:r>
        <w:rPr>
          <w:rFonts w:ascii="Palatino Linotype"/>
          <w:color w:val="FF0000"/>
          <w:spacing w:val="15"/>
          <w:w w:val="87"/>
          <w:sz w:val="22"/>
        </w:rPr>
        <w:t>d</w:t>
      </w:r>
      <w:r>
        <w:rPr>
          <w:rFonts w:ascii="Palatino Linotype"/>
          <w:color w:val="FF0000"/>
          <w:spacing w:val="15"/>
          <w:w w:val="110"/>
          <w:sz w:val="22"/>
        </w:rPr>
        <w:t>e</w:t>
      </w:r>
      <w:r>
        <w:rPr>
          <w:rFonts w:ascii="Palatino Linotype"/>
          <w:color w:val="FF0000"/>
          <w:spacing w:val="23"/>
          <w:w w:val="180"/>
          <w:sz w:val="22"/>
        </w:rPr>
        <w:t>l</w:t>
      </w:r>
      <w:r>
        <w:rPr>
          <w:rFonts w:ascii="Palatino Linotype"/>
          <w:color w:val="FF0000"/>
          <w:spacing w:val="20"/>
          <w:w w:val="210"/>
          <w:sz w:val="22"/>
        </w:rPr>
        <w:t>.</w:t>
      </w:r>
      <w:r>
        <w:rPr>
          <w:rFonts w:ascii="Palatino Linotype"/>
          <w:color w:val="FF0000"/>
          <w:spacing w:val="12"/>
          <w:w w:val="88"/>
          <w:sz w:val="22"/>
        </w:rPr>
        <w:t>p</w:t>
      </w:r>
      <w:r>
        <w:rPr>
          <w:rFonts w:ascii="Palatino Linotype"/>
          <w:color w:val="FF0000"/>
          <w:spacing w:val="12"/>
          <w:w w:val="95"/>
          <w:sz w:val="22"/>
        </w:rPr>
        <w:t>k</w:t>
      </w:r>
      <w:r>
        <w:rPr>
          <w:rFonts w:ascii="Palatino Linotype"/>
          <w:color w:val="FF0000"/>
          <w:spacing w:val="23"/>
          <w:w w:val="180"/>
          <w:sz w:val="22"/>
        </w:rPr>
        <w:t>l</w:t>
      </w:r>
      <w:r>
        <w:rPr>
          <w:rFonts w:ascii="Palatino Linotype"/>
          <w:color w:val="FF0000"/>
          <w:spacing w:val="16"/>
          <w:w w:val="252"/>
          <w:sz w:val="22"/>
        </w:rPr>
        <w:t>'</w:t>
      </w:r>
      <w:r>
        <w:rPr>
          <w:rFonts w:ascii="Palatino Linotype"/>
          <w:w w:val="210"/>
          <w:sz w:val="22"/>
        </w:rPr>
        <w:t>,</w:t>
      </w:r>
      <w:r>
        <w:rPr>
          <w:rFonts w:ascii="Palatino Linotype"/>
          <w:spacing w:val="18"/>
          <w:w w:val="150"/>
          <w:sz w:val="22"/>
        </w:rPr>
        <w:t xml:space="preserve"> </w:t>
      </w:r>
      <w:r>
        <w:rPr>
          <w:rFonts w:ascii="Palatino Linotype"/>
          <w:color w:val="FF0000"/>
          <w:spacing w:val="12"/>
          <w:w w:val="150"/>
          <w:sz w:val="22"/>
        </w:rPr>
        <w:t>'rb'</w:t>
      </w:r>
      <w:r>
        <w:rPr>
          <w:rFonts w:ascii="Palatino Linotype"/>
          <w:spacing w:val="12"/>
          <w:w w:val="150"/>
          <w:sz w:val="22"/>
        </w:rPr>
        <w:t>)</w:t>
      </w:r>
      <w:r>
        <w:rPr>
          <w:rFonts w:ascii="Palatino Linotype"/>
          <w:spacing w:val="21"/>
          <w:w w:val="150"/>
          <w:sz w:val="22"/>
        </w:rPr>
        <w:t xml:space="preserve"> </w:t>
      </w:r>
      <w:r>
        <w:rPr>
          <w:rFonts w:ascii="Palatino Linotype"/>
          <w:color w:val="0000FF"/>
          <w:w w:val="130"/>
          <w:sz w:val="22"/>
        </w:rPr>
        <w:t>as</w:t>
      </w:r>
      <w:r>
        <w:rPr>
          <w:rFonts w:ascii="Palatino Linotype"/>
          <w:color w:val="0000FF"/>
          <w:spacing w:val="20"/>
          <w:w w:val="150"/>
          <w:sz w:val="22"/>
        </w:rPr>
        <w:t xml:space="preserve"> </w:t>
      </w:r>
      <w:r>
        <w:rPr>
          <w:rFonts w:ascii="Palatino Linotype"/>
          <w:spacing w:val="-5"/>
          <w:w w:val="150"/>
          <w:sz w:val="22"/>
        </w:rPr>
        <w:t>f:</w:t>
      </w:r>
    </w:p>
    <w:p w14:paraId="1C899CD0">
      <w:pPr>
        <w:tabs>
          <w:tab w:val="left" w:pos="985"/>
        </w:tabs>
        <w:spacing w:before="39"/>
        <w:ind w:left="188" w:right="0" w:firstLine="0"/>
        <w:jc w:val="left"/>
        <w:rPr>
          <w:rFonts w:ascii="Palatino Linotype"/>
          <w:sz w:val="22"/>
        </w:rPr>
      </w:pPr>
      <w:r>
        <w:rPr>
          <w:spacing w:val="-10"/>
          <w:w w:val="115"/>
          <w:sz w:val="12"/>
        </w:rPr>
        <w:t>9</w:t>
      </w:r>
      <w:r>
        <w:rPr>
          <w:sz w:val="12"/>
        </w:rPr>
        <w:tab/>
      </w:r>
      <w:r>
        <w:rPr>
          <w:rFonts w:ascii="Palatino Linotype"/>
          <w:spacing w:val="10"/>
          <w:w w:val="105"/>
          <w:sz w:val="22"/>
        </w:rPr>
        <w:t>model</w:t>
      </w:r>
      <w:r>
        <w:rPr>
          <w:rFonts w:ascii="Palatino Linotype"/>
          <w:spacing w:val="72"/>
          <w:w w:val="150"/>
          <w:sz w:val="22"/>
        </w:rPr>
        <w:t xml:space="preserve"> </w:t>
      </w:r>
      <w:r>
        <w:rPr>
          <w:rFonts w:ascii="Palatino Linotype"/>
          <w:w w:val="105"/>
          <w:sz w:val="22"/>
        </w:rPr>
        <w:t>=</w:t>
      </w:r>
      <w:r>
        <w:rPr>
          <w:rFonts w:ascii="Palatino Linotype"/>
          <w:spacing w:val="74"/>
          <w:w w:val="150"/>
          <w:sz w:val="22"/>
        </w:rPr>
        <w:t xml:space="preserve"> </w:t>
      </w:r>
      <w:r>
        <w:rPr>
          <w:rFonts w:ascii="Palatino Linotype"/>
          <w:spacing w:val="12"/>
          <w:w w:val="105"/>
          <w:sz w:val="22"/>
        </w:rPr>
        <w:t>pickle.load(f)</w:t>
      </w:r>
    </w:p>
    <w:p w14:paraId="10DB4C18">
      <w:pPr>
        <w:spacing w:before="159"/>
        <w:ind w:left="129" w:right="0" w:firstLine="0"/>
        <w:jc w:val="left"/>
        <w:rPr>
          <w:sz w:val="12"/>
        </w:rPr>
      </w:pPr>
      <w:r>
        <w:rPr>
          <w:spacing w:val="-5"/>
          <w:sz w:val="12"/>
        </w:rPr>
        <w:t>10</w:t>
      </w:r>
    </w:p>
    <w:p w14:paraId="76E8528C">
      <w:pPr>
        <w:tabs>
          <w:tab w:val="left" w:pos="461"/>
        </w:tabs>
        <w:spacing w:before="79"/>
        <w:ind w:left="133" w:right="0" w:firstLine="0"/>
        <w:jc w:val="left"/>
        <w:rPr>
          <w:rFonts w:ascii="Palatino Linotype"/>
          <w:sz w:val="22"/>
        </w:rPr>
      </w:pPr>
      <w:r>
        <w:rPr>
          <w:spacing w:val="-5"/>
          <w:w w:val="125"/>
          <w:sz w:val="12"/>
        </w:rPr>
        <w:t>11</w:t>
      </w:r>
      <w:r>
        <w:rPr>
          <w:sz w:val="12"/>
        </w:rPr>
        <w:tab/>
      </w:r>
      <w:r>
        <w:rPr>
          <w:rFonts w:ascii="Palatino Linotype"/>
          <w:spacing w:val="12"/>
          <w:w w:val="125"/>
          <w:sz w:val="22"/>
        </w:rPr>
        <w:t>@app.route(</w:t>
      </w:r>
      <w:r>
        <w:rPr>
          <w:rFonts w:ascii="Palatino Linotype"/>
          <w:color w:val="FF0000"/>
          <w:spacing w:val="12"/>
          <w:w w:val="125"/>
          <w:sz w:val="22"/>
        </w:rPr>
        <w:t>'/'</w:t>
      </w:r>
      <w:r>
        <w:rPr>
          <w:rFonts w:ascii="Palatino Linotype"/>
          <w:spacing w:val="12"/>
          <w:w w:val="125"/>
          <w:sz w:val="22"/>
        </w:rPr>
        <w:t>)</w:t>
      </w:r>
    </w:p>
    <w:p w14:paraId="5EF56B32">
      <w:pPr>
        <w:tabs>
          <w:tab w:val="left" w:pos="460"/>
        </w:tabs>
        <w:spacing w:before="40"/>
        <w:ind w:left="129" w:right="0" w:firstLine="0"/>
        <w:jc w:val="left"/>
        <w:rPr>
          <w:rFonts w:ascii="Palatino Linotype"/>
          <w:sz w:val="22"/>
        </w:rPr>
      </w:pPr>
      <w:r>
        <w:rPr>
          <w:spacing w:val="-5"/>
          <w:w w:val="115"/>
          <w:sz w:val="12"/>
        </w:rPr>
        <w:t>12</w:t>
      </w:r>
      <w:r>
        <w:rPr>
          <w:sz w:val="12"/>
        </w:rPr>
        <w:tab/>
      </w:r>
      <w:r>
        <w:rPr>
          <w:rFonts w:ascii="Palatino Linotype"/>
          <w:color w:val="0000FF"/>
          <w:w w:val="115"/>
          <w:sz w:val="22"/>
        </w:rPr>
        <w:t>def</w:t>
      </w:r>
      <w:r>
        <w:rPr>
          <w:rFonts w:ascii="Palatino Linotype"/>
          <w:color w:val="0000FF"/>
          <w:spacing w:val="79"/>
          <w:w w:val="150"/>
          <w:sz w:val="22"/>
        </w:rPr>
        <w:t xml:space="preserve"> </w:t>
      </w:r>
      <w:r>
        <w:rPr>
          <w:rFonts w:ascii="Palatino Linotype"/>
          <w:spacing w:val="11"/>
          <w:w w:val="115"/>
          <w:sz w:val="22"/>
        </w:rPr>
        <w:t>home():</w:t>
      </w:r>
    </w:p>
    <w:p w14:paraId="12358678">
      <w:pPr>
        <w:tabs>
          <w:tab w:val="left" w:pos="985"/>
        </w:tabs>
        <w:spacing w:before="39"/>
        <w:ind w:left="129" w:right="0" w:firstLine="0"/>
        <w:jc w:val="left"/>
        <w:rPr>
          <w:rFonts w:ascii="Palatino Linotype"/>
          <w:sz w:val="22"/>
        </w:rPr>
      </w:pPr>
      <w:r>
        <w:rPr>
          <w:spacing w:val="-5"/>
          <w:w w:val="115"/>
          <w:sz w:val="12"/>
        </w:rPr>
        <w:t>13</w:t>
      </w:r>
      <w:r>
        <w:rPr>
          <w:sz w:val="12"/>
        </w:rPr>
        <w:tab/>
      </w:r>
      <w:r>
        <w:rPr>
          <w:rFonts w:ascii="Palatino Linotype"/>
          <w:color w:val="0000FF"/>
          <w:spacing w:val="11"/>
          <w:w w:val="115"/>
          <w:sz w:val="22"/>
        </w:rPr>
        <w:t>return</w:t>
      </w:r>
      <w:r>
        <w:rPr>
          <w:rFonts w:ascii="Palatino Linotype"/>
          <w:color w:val="0000FF"/>
          <w:spacing w:val="79"/>
          <w:w w:val="150"/>
          <w:sz w:val="22"/>
        </w:rPr>
        <w:t xml:space="preserve">   </w:t>
      </w:r>
      <w:r>
        <w:rPr>
          <w:rFonts w:ascii="Palatino Linotype"/>
          <w:spacing w:val="13"/>
          <w:w w:val="115"/>
          <w:sz w:val="22"/>
        </w:rPr>
        <w:t>r</w:t>
      </w:r>
      <w:r>
        <w:rPr>
          <w:rFonts w:ascii="Palatino Linotype"/>
          <w:spacing w:val="13"/>
          <w:w w:val="92"/>
          <w:sz w:val="22"/>
        </w:rPr>
        <w:t>e</w:t>
      </w:r>
      <w:r>
        <w:rPr>
          <w:rFonts w:ascii="Palatino Linotype"/>
          <w:spacing w:val="13"/>
          <w:w w:val="73"/>
          <w:sz w:val="22"/>
        </w:rPr>
        <w:t>n</w:t>
      </w:r>
      <w:r>
        <w:rPr>
          <w:rFonts w:ascii="Palatino Linotype"/>
          <w:spacing w:val="13"/>
          <w:w w:val="69"/>
          <w:sz w:val="22"/>
        </w:rPr>
        <w:t>d</w:t>
      </w:r>
      <w:r>
        <w:rPr>
          <w:rFonts w:ascii="Palatino Linotype"/>
          <w:spacing w:val="13"/>
          <w:w w:val="92"/>
          <w:sz w:val="22"/>
        </w:rPr>
        <w:t>e</w:t>
      </w:r>
      <w:r>
        <w:rPr>
          <w:rFonts w:ascii="Palatino Linotype"/>
          <w:spacing w:val="13"/>
          <w:w w:val="115"/>
          <w:sz w:val="22"/>
        </w:rPr>
        <w:t>r</w:t>
      </w:r>
      <w:r>
        <w:rPr>
          <w:rFonts w:ascii="Palatino Linotype"/>
          <w:spacing w:val="13"/>
          <w:w w:val="88"/>
          <w:sz w:val="22"/>
        </w:rPr>
        <w:t>_</w:t>
      </w:r>
      <w:r>
        <w:rPr>
          <w:rFonts w:ascii="Palatino Linotype"/>
          <w:spacing w:val="13"/>
          <w:w w:val="143"/>
          <w:sz w:val="22"/>
        </w:rPr>
        <w:t>t</w:t>
      </w:r>
      <w:r>
        <w:rPr>
          <w:rFonts w:ascii="Palatino Linotype"/>
          <w:spacing w:val="13"/>
          <w:w w:val="92"/>
          <w:sz w:val="22"/>
        </w:rPr>
        <w:t>e</w:t>
      </w:r>
      <w:r>
        <w:rPr>
          <w:rFonts w:ascii="Palatino Linotype"/>
          <w:spacing w:val="13"/>
          <w:w w:val="42"/>
          <w:sz w:val="22"/>
        </w:rPr>
        <w:t>m</w:t>
      </w:r>
      <w:r>
        <w:rPr>
          <w:rFonts w:ascii="Palatino Linotype"/>
          <w:spacing w:val="13"/>
          <w:w w:val="70"/>
          <w:sz w:val="22"/>
        </w:rPr>
        <w:t>p</w:t>
      </w:r>
      <w:r>
        <w:rPr>
          <w:rFonts w:ascii="Palatino Linotype"/>
          <w:spacing w:val="13"/>
          <w:w w:val="162"/>
          <w:sz w:val="22"/>
        </w:rPr>
        <w:t>l</w:t>
      </w:r>
      <w:r>
        <w:rPr>
          <w:rFonts w:ascii="Palatino Linotype"/>
          <w:spacing w:val="13"/>
          <w:w w:val="88"/>
          <w:sz w:val="22"/>
        </w:rPr>
        <w:t>a</w:t>
      </w:r>
      <w:r>
        <w:rPr>
          <w:rFonts w:ascii="Palatino Linotype"/>
          <w:spacing w:val="13"/>
          <w:w w:val="143"/>
          <w:sz w:val="22"/>
        </w:rPr>
        <w:t>t</w:t>
      </w:r>
      <w:r>
        <w:rPr>
          <w:rFonts w:ascii="Palatino Linotype"/>
          <w:spacing w:val="21"/>
          <w:w w:val="92"/>
          <w:sz w:val="22"/>
        </w:rPr>
        <w:t>e</w:t>
      </w:r>
      <w:r>
        <w:rPr>
          <w:rFonts w:ascii="Palatino Linotype"/>
          <w:spacing w:val="17"/>
          <w:w w:val="140"/>
          <w:sz w:val="22"/>
        </w:rPr>
        <w:t>(</w:t>
      </w:r>
      <w:r>
        <w:rPr>
          <w:rFonts w:ascii="Palatino Linotype"/>
          <w:color w:val="FF0000"/>
          <w:spacing w:val="17"/>
          <w:w w:val="234"/>
          <w:sz w:val="22"/>
        </w:rPr>
        <w:t>'</w:t>
      </w:r>
      <w:r>
        <w:rPr>
          <w:rFonts w:ascii="Palatino Linotype"/>
          <w:color w:val="FF0000"/>
          <w:spacing w:val="11"/>
          <w:w w:val="162"/>
          <w:sz w:val="22"/>
        </w:rPr>
        <w:t>i</w:t>
      </w:r>
      <w:r>
        <w:rPr>
          <w:rFonts w:ascii="Palatino Linotype"/>
          <w:color w:val="FF0000"/>
          <w:spacing w:val="11"/>
          <w:w w:val="73"/>
          <w:sz w:val="22"/>
        </w:rPr>
        <w:t>n</w:t>
      </w:r>
      <w:r>
        <w:rPr>
          <w:rFonts w:ascii="Palatino Linotype"/>
          <w:color w:val="FF0000"/>
          <w:spacing w:val="11"/>
          <w:w w:val="69"/>
          <w:sz w:val="22"/>
        </w:rPr>
        <w:t>d</w:t>
      </w:r>
      <w:r>
        <w:rPr>
          <w:rFonts w:ascii="Palatino Linotype"/>
          <w:color w:val="FF0000"/>
          <w:spacing w:val="11"/>
          <w:w w:val="92"/>
          <w:sz w:val="22"/>
        </w:rPr>
        <w:t>e</w:t>
      </w:r>
      <w:r>
        <w:rPr>
          <w:rFonts w:ascii="Palatino Linotype"/>
          <w:color w:val="FF0000"/>
          <w:spacing w:val="19"/>
          <w:w w:val="84"/>
          <w:sz w:val="22"/>
        </w:rPr>
        <w:t>x</w:t>
      </w:r>
      <w:r>
        <w:rPr>
          <w:rFonts w:ascii="Palatino Linotype"/>
          <w:color w:val="FF0000"/>
          <w:spacing w:val="19"/>
          <w:w w:val="192"/>
          <w:sz w:val="22"/>
        </w:rPr>
        <w:t>.</w:t>
      </w:r>
      <w:r>
        <w:rPr>
          <w:rFonts w:ascii="Palatino Linotype"/>
          <w:color w:val="FF0000"/>
          <w:spacing w:val="10"/>
          <w:w w:val="73"/>
          <w:sz w:val="22"/>
        </w:rPr>
        <w:t>h</w:t>
      </w:r>
      <w:r>
        <w:rPr>
          <w:rFonts w:ascii="Palatino Linotype"/>
          <w:color w:val="FF0000"/>
          <w:spacing w:val="11"/>
          <w:w w:val="143"/>
          <w:sz w:val="22"/>
        </w:rPr>
        <w:t>t</w:t>
      </w:r>
      <w:r>
        <w:rPr>
          <w:rFonts w:ascii="Palatino Linotype"/>
          <w:color w:val="FF0000"/>
          <w:spacing w:val="11"/>
          <w:w w:val="42"/>
          <w:sz w:val="22"/>
        </w:rPr>
        <w:t>m</w:t>
      </w:r>
      <w:r>
        <w:rPr>
          <w:rFonts w:ascii="Palatino Linotype"/>
          <w:color w:val="FF0000"/>
          <w:spacing w:val="22"/>
          <w:w w:val="162"/>
          <w:sz w:val="22"/>
        </w:rPr>
        <w:t>l</w:t>
      </w:r>
      <w:r>
        <w:rPr>
          <w:rFonts w:ascii="Palatino Linotype"/>
          <w:color w:val="FF0000"/>
          <w:spacing w:val="11"/>
          <w:w w:val="234"/>
          <w:sz w:val="22"/>
        </w:rPr>
        <w:t>'</w:t>
      </w:r>
      <w:r>
        <w:rPr>
          <w:rFonts w:ascii="Palatino Linotype"/>
          <w:spacing w:val="-2"/>
          <w:w w:val="140"/>
          <w:sz w:val="22"/>
        </w:rPr>
        <w:t>)</w:t>
      </w:r>
    </w:p>
    <w:p w14:paraId="45BA046A">
      <w:pPr>
        <w:spacing w:before="159"/>
        <w:ind w:left="129" w:right="0" w:firstLine="0"/>
        <w:jc w:val="left"/>
        <w:rPr>
          <w:sz w:val="12"/>
        </w:rPr>
      </w:pPr>
      <w:r>
        <w:rPr>
          <w:spacing w:val="-5"/>
          <w:sz w:val="12"/>
        </w:rPr>
        <w:t>14</w:t>
      </w:r>
    </w:p>
    <w:p w14:paraId="5F4D5496">
      <w:pPr>
        <w:tabs>
          <w:tab w:val="left" w:pos="461"/>
        </w:tabs>
        <w:spacing w:before="79"/>
        <w:ind w:left="129" w:right="0" w:firstLine="0"/>
        <w:jc w:val="left"/>
        <w:rPr>
          <w:rFonts w:ascii="Palatino Linotype"/>
          <w:sz w:val="22"/>
        </w:rPr>
      </w:pPr>
      <w:r>
        <w:rPr>
          <w:spacing w:val="-5"/>
          <w:w w:val="125"/>
          <w:sz w:val="12"/>
        </w:rPr>
        <w:t>15</w:t>
      </w:r>
      <w:r>
        <w:rPr>
          <w:sz w:val="12"/>
        </w:rPr>
        <w:tab/>
      </w:r>
      <w:r>
        <w:rPr>
          <w:rFonts w:ascii="Palatino Linotype"/>
          <w:spacing w:val="14"/>
          <w:w w:val="120"/>
          <w:sz w:val="22"/>
        </w:rPr>
        <w:t>@app.route(</w:t>
      </w:r>
      <w:r>
        <w:rPr>
          <w:rFonts w:ascii="Palatino Linotype"/>
          <w:color w:val="FF0000"/>
          <w:spacing w:val="14"/>
          <w:w w:val="120"/>
          <w:sz w:val="22"/>
        </w:rPr>
        <w:t>'/</w:t>
      </w:r>
      <w:r>
        <w:rPr>
          <w:rFonts w:ascii="Palatino Linotype"/>
          <w:color w:val="FF0000"/>
          <w:spacing w:val="-34"/>
          <w:w w:val="120"/>
          <w:sz w:val="22"/>
        </w:rPr>
        <w:t xml:space="preserve"> </w:t>
      </w:r>
      <w:r>
        <w:rPr>
          <w:rFonts w:ascii="Palatino Linotype"/>
          <w:color w:val="FF0000"/>
          <w:spacing w:val="15"/>
          <w:w w:val="78"/>
          <w:sz w:val="22"/>
        </w:rPr>
        <w:t>p</w:t>
      </w:r>
      <w:r>
        <w:rPr>
          <w:rFonts w:ascii="Palatino Linotype"/>
          <w:color w:val="FF0000"/>
          <w:spacing w:val="15"/>
          <w:w w:val="123"/>
          <w:sz w:val="22"/>
        </w:rPr>
        <w:t>r</w:t>
      </w:r>
      <w:r>
        <w:rPr>
          <w:rFonts w:ascii="Palatino Linotype"/>
          <w:color w:val="FF0000"/>
          <w:spacing w:val="15"/>
          <w:sz w:val="22"/>
        </w:rPr>
        <w:t>e</w:t>
      </w:r>
      <w:r>
        <w:rPr>
          <w:rFonts w:ascii="Palatino Linotype"/>
          <w:color w:val="FF0000"/>
          <w:spacing w:val="15"/>
          <w:w w:val="77"/>
          <w:sz w:val="22"/>
        </w:rPr>
        <w:t>d</w:t>
      </w:r>
      <w:r>
        <w:rPr>
          <w:rFonts w:ascii="Palatino Linotype"/>
          <w:color w:val="FF0000"/>
          <w:spacing w:val="15"/>
          <w:w w:val="170"/>
          <w:sz w:val="22"/>
        </w:rPr>
        <w:t>i</w:t>
      </w:r>
      <w:r>
        <w:rPr>
          <w:rFonts w:ascii="Palatino Linotype"/>
          <w:color w:val="FF0000"/>
          <w:spacing w:val="15"/>
          <w:w w:val="109"/>
          <w:sz w:val="22"/>
        </w:rPr>
        <w:t>c</w:t>
      </w:r>
      <w:r>
        <w:rPr>
          <w:rFonts w:ascii="Palatino Linotype"/>
          <w:color w:val="FF0000"/>
          <w:spacing w:val="15"/>
          <w:w w:val="151"/>
          <w:sz w:val="22"/>
        </w:rPr>
        <w:t>t</w:t>
      </w:r>
      <w:r>
        <w:rPr>
          <w:rFonts w:ascii="Palatino Linotype"/>
          <w:color w:val="FF0000"/>
          <w:spacing w:val="15"/>
          <w:w w:val="96"/>
          <w:sz w:val="22"/>
        </w:rPr>
        <w:t>_</w:t>
      </w:r>
      <w:r>
        <w:rPr>
          <w:rFonts w:ascii="Palatino Linotype"/>
          <w:color w:val="FF0000"/>
          <w:spacing w:val="15"/>
          <w:w w:val="50"/>
          <w:sz w:val="22"/>
        </w:rPr>
        <w:t>m</w:t>
      </w:r>
      <w:r>
        <w:rPr>
          <w:rFonts w:ascii="Palatino Linotype"/>
          <w:color w:val="FF0000"/>
          <w:spacing w:val="15"/>
          <w:w w:val="96"/>
          <w:sz w:val="22"/>
        </w:rPr>
        <w:t>a</w:t>
      </w:r>
      <w:r>
        <w:rPr>
          <w:rFonts w:ascii="Palatino Linotype"/>
          <w:color w:val="FF0000"/>
          <w:spacing w:val="15"/>
          <w:w w:val="81"/>
          <w:sz w:val="22"/>
        </w:rPr>
        <w:t>n</w:t>
      </w:r>
      <w:r>
        <w:rPr>
          <w:rFonts w:ascii="Palatino Linotype"/>
          <w:color w:val="FF0000"/>
          <w:spacing w:val="15"/>
          <w:w w:val="78"/>
          <w:sz w:val="22"/>
        </w:rPr>
        <w:t>u</w:t>
      </w:r>
      <w:r>
        <w:rPr>
          <w:rFonts w:ascii="Palatino Linotype"/>
          <w:color w:val="FF0000"/>
          <w:spacing w:val="15"/>
          <w:w w:val="96"/>
          <w:sz w:val="22"/>
        </w:rPr>
        <w:t>a</w:t>
      </w:r>
      <w:r>
        <w:rPr>
          <w:rFonts w:ascii="Palatino Linotype"/>
          <w:color w:val="FF0000"/>
          <w:spacing w:val="26"/>
          <w:w w:val="170"/>
          <w:sz w:val="22"/>
        </w:rPr>
        <w:t>l</w:t>
      </w:r>
      <w:r>
        <w:rPr>
          <w:rFonts w:ascii="Palatino Linotype"/>
          <w:color w:val="FF0000"/>
          <w:spacing w:val="16"/>
          <w:w w:val="242"/>
          <w:sz w:val="22"/>
        </w:rPr>
        <w:t>'</w:t>
      </w:r>
      <w:r>
        <w:rPr>
          <w:rFonts w:ascii="Palatino Linotype"/>
          <w:w w:val="200"/>
          <w:sz w:val="22"/>
        </w:rPr>
        <w:t>,</w:t>
      </w:r>
      <w:r>
        <w:rPr>
          <w:rFonts w:ascii="Palatino Linotype"/>
          <w:spacing w:val="42"/>
          <w:w w:val="119"/>
          <w:sz w:val="22"/>
        </w:rPr>
        <w:t xml:space="preserve">  </w:t>
      </w:r>
      <w:r>
        <w:rPr>
          <w:rFonts w:ascii="Palatino Linotype"/>
          <w:spacing w:val="12"/>
          <w:w w:val="53"/>
          <w:sz w:val="22"/>
        </w:rPr>
        <w:t>m</w:t>
      </w:r>
      <w:r>
        <w:rPr>
          <w:rFonts w:ascii="Palatino Linotype"/>
          <w:spacing w:val="12"/>
          <w:w w:val="103"/>
          <w:sz w:val="22"/>
        </w:rPr>
        <w:t>e</w:t>
      </w:r>
      <w:r>
        <w:rPr>
          <w:rFonts w:ascii="Palatino Linotype"/>
          <w:spacing w:val="12"/>
          <w:w w:val="154"/>
          <w:sz w:val="22"/>
        </w:rPr>
        <w:t>t</w:t>
      </w:r>
      <w:r>
        <w:rPr>
          <w:rFonts w:ascii="Palatino Linotype"/>
          <w:spacing w:val="12"/>
          <w:w w:val="84"/>
          <w:sz w:val="22"/>
        </w:rPr>
        <w:t>h</w:t>
      </w:r>
      <w:r>
        <w:rPr>
          <w:rFonts w:ascii="Palatino Linotype"/>
          <w:spacing w:val="12"/>
          <w:w w:val="90"/>
          <w:sz w:val="22"/>
        </w:rPr>
        <w:t>o</w:t>
      </w:r>
      <w:r>
        <w:rPr>
          <w:rFonts w:ascii="Palatino Linotype"/>
          <w:spacing w:val="12"/>
          <w:w w:val="80"/>
          <w:sz w:val="22"/>
        </w:rPr>
        <w:t>d</w:t>
      </w:r>
      <w:r>
        <w:rPr>
          <w:rFonts w:ascii="Palatino Linotype"/>
          <w:spacing w:val="23"/>
          <w:w w:val="117"/>
          <w:sz w:val="22"/>
        </w:rPr>
        <w:t>s</w:t>
      </w:r>
      <w:r>
        <w:rPr>
          <w:rFonts w:ascii="Palatino Linotype"/>
          <w:spacing w:val="8"/>
          <w:w w:val="99"/>
          <w:sz w:val="22"/>
        </w:rPr>
        <w:t>=</w:t>
      </w:r>
      <w:r>
        <w:rPr>
          <w:rFonts w:ascii="Palatino Linotype"/>
          <w:spacing w:val="19"/>
          <w:w w:val="151"/>
          <w:sz w:val="22"/>
        </w:rPr>
        <w:t>[</w:t>
      </w:r>
      <w:r>
        <w:rPr>
          <w:rFonts w:ascii="Palatino Linotype"/>
          <w:color w:val="FF0000"/>
          <w:spacing w:val="16"/>
          <w:w w:val="245"/>
          <w:sz w:val="22"/>
        </w:rPr>
        <w:t>'</w:t>
      </w:r>
      <w:r>
        <w:rPr>
          <w:rFonts w:ascii="Palatino Linotype"/>
          <w:color w:val="FF0000"/>
          <w:spacing w:val="10"/>
          <w:w w:val="81"/>
          <w:sz w:val="22"/>
        </w:rPr>
        <w:t>P</w:t>
      </w:r>
      <w:r>
        <w:rPr>
          <w:rFonts w:ascii="Palatino Linotype"/>
          <w:color w:val="FF0000"/>
          <w:spacing w:val="11"/>
          <w:w w:val="61"/>
          <w:sz w:val="22"/>
        </w:rPr>
        <w:t>O</w:t>
      </w:r>
      <w:r>
        <w:rPr>
          <w:rFonts w:ascii="Palatino Linotype"/>
          <w:color w:val="FF0000"/>
          <w:spacing w:val="11"/>
          <w:w w:val="94"/>
          <w:sz w:val="22"/>
        </w:rPr>
        <w:t>S</w:t>
      </w:r>
      <w:r>
        <w:rPr>
          <w:rFonts w:ascii="Palatino Linotype"/>
          <w:color w:val="FF0000"/>
          <w:spacing w:val="22"/>
          <w:w w:val="79"/>
          <w:sz w:val="22"/>
        </w:rPr>
        <w:t>T</w:t>
      </w:r>
      <w:r>
        <w:rPr>
          <w:rFonts w:ascii="Palatino Linotype"/>
          <w:color w:val="FF0000"/>
          <w:spacing w:val="14"/>
          <w:w w:val="245"/>
          <w:sz w:val="22"/>
        </w:rPr>
        <w:t>'</w:t>
      </w:r>
      <w:r>
        <w:rPr>
          <w:rFonts w:ascii="Palatino Linotype"/>
          <w:spacing w:val="8"/>
          <w:w w:val="151"/>
          <w:sz w:val="22"/>
        </w:rPr>
        <w:t>]</w:t>
      </w:r>
      <w:r>
        <w:rPr>
          <w:rFonts w:ascii="Palatino Linotype"/>
          <w:spacing w:val="-2"/>
          <w:w w:val="151"/>
          <w:sz w:val="22"/>
        </w:rPr>
        <w:t>)</w:t>
      </w:r>
    </w:p>
    <w:p w14:paraId="02673684">
      <w:pPr>
        <w:tabs>
          <w:tab w:val="left" w:pos="460"/>
        </w:tabs>
        <w:spacing w:before="39"/>
        <w:ind w:left="129" w:right="0" w:firstLine="0"/>
        <w:jc w:val="left"/>
        <w:rPr>
          <w:rFonts w:ascii="Palatino Linotype"/>
          <w:sz w:val="22"/>
        </w:rPr>
      </w:pPr>
      <w:r>
        <w:rPr>
          <w:spacing w:val="-5"/>
          <w:w w:val="115"/>
          <w:sz w:val="12"/>
        </w:rPr>
        <w:t>16</w:t>
      </w:r>
      <w:r>
        <w:rPr>
          <w:sz w:val="12"/>
        </w:rPr>
        <w:tab/>
      </w:r>
      <w:r>
        <w:rPr>
          <w:rFonts w:ascii="Palatino Linotype"/>
          <w:color w:val="0000FF"/>
          <w:w w:val="115"/>
          <w:sz w:val="22"/>
        </w:rPr>
        <w:t>def</w:t>
      </w:r>
      <w:r>
        <w:rPr>
          <w:rFonts w:ascii="Palatino Linotype"/>
          <w:color w:val="0000FF"/>
          <w:spacing w:val="18"/>
          <w:w w:val="115"/>
          <w:sz w:val="22"/>
        </w:rPr>
        <w:t xml:space="preserve">  </w:t>
      </w:r>
      <w:r>
        <w:rPr>
          <w:rFonts w:ascii="Palatino Linotype"/>
          <w:spacing w:val="12"/>
          <w:w w:val="115"/>
          <w:sz w:val="22"/>
        </w:rPr>
        <w:t>predict_manual():</w:t>
      </w:r>
    </w:p>
    <w:p w14:paraId="41449FAE">
      <w:pPr>
        <w:tabs>
          <w:tab w:val="left" w:pos="984"/>
        </w:tabs>
        <w:spacing w:before="40"/>
        <w:ind w:left="129" w:right="0" w:firstLine="0"/>
        <w:jc w:val="left"/>
        <w:rPr>
          <w:rFonts w:ascii="Palatino Linotype"/>
          <w:sz w:val="22"/>
        </w:rPr>
      </w:pPr>
      <w:r>
        <w:rPr>
          <w:spacing w:val="-5"/>
          <w:w w:val="115"/>
          <w:sz w:val="12"/>
        </w:rPr>
        <w:t>17</w:t>
      </w:r>
      <w:r>
        <w:rPr>
          <w:sz w:val="12"/>
        </w:rPr>
        <w:tab/>
      </w:r>
      <w:r>
        <w:rPr>
          <w:rFonts w:ascii="Palatino Linotype"/>
          <w:spacing w:val="9"/>
          <w:w w:val="115"/>
          <w:sz w:val="22"/>
        </w:rPr>
        <w:t>data</w:t>
      </w:r>
      <w:r>
        <w:rPr>
          <w:rFonts w:ascii="Palatino Linotype"/>
          <w:spacing w:val="78"/>
          <w:w w:val="115"/>
          <w:sz w:val="22"/>
        </w:rPr>
        <w:t xml:space="preserve"> </w:t>
      </w:r>
      <w:r>
        <w:rPr>
          <w:rFonts w:ascii="Palatino Linotype"/>
          <w:w w:val="115"/>
          <w:sz w:val="22"/>
        </w:rPr>
        <w:t>=</w:t>
      </w:r>
      <w:r>
        <w:rPr>
          <w:rFonts w:ascii="Palatino Linotype"/>
          <w:spacing w:val="61"/>
          <w:w w:val="150"/>
          <w:sz w:val="22"/>
        </w:rPr>
        <w:t xml:space="preserve"> </w:t>
      </w:r>
      <w:r>
        <w:rPr>
          <w:rFonts w:ascii="Palatino Linotype"/>
          <w:spacing w:val="13"/>
          <w:w w:val="115"/>
          <w:sz w:val="22"/>
        </w:rPr>
        <w:t>request.</w:t>
      </w:r>
      <w:r>
        <w:rPr>
          <w:rFonts w:ascii="Palatino Linotype"/>
          <w:spacing w:val="-41"/>
          <w:w w:val="115"/>
          <w:sz w:val="22"/>
        </w:rPr>
        <w:t xml:space="preserve"> </w:t>
      </w:r>
      <w:r>
        <w:rPr>
          <w:rFonts w:ascii="Palatino Linotype"/>
          <w:spacing w:val="11"/>
          <w:w w:val="115"/>
          <w:sz w:val="22"/>
        </w:rPr>
        <w:t>get_json()</w:t>
      </w:r>
    </w:p>
    <w:p w14:paraId="1E2B1B7C">
      <w:pPr>
        <w:tabs>
          <w:tab w:val="left" w:pos="982"/>
        </w:tabs>
        <w:spacing w:before="39"/>
        <w:ind w:left="129" w:right="0" w:firstLine="0"/>
        <w:jc w:val="left"/>
        <w:rPr>
          <w:rFonts w:ascii="Palatino Linotype"/>
          <w:sz w:val="22"/>
        </w:rPr>
      </w:pPr>
      <w:r>
        <w:rPr>
          <w:spacing w:val="-5"/>
          <w:w w:val="115"/>
          <w:sz w:val="12"/>
        </w:rPr>
        <w:t>18</w:t>
      </w:r>
      <w:r>
        <w:rPr>
          <w:sz w:val="12"/>
        </w:rPr>
        <w:tab/>
      </w:r>
      <w:r>
        <w:rPr>
          <w:rFonts w:ascii="Palatino Linotype"/>
          <w:w w:val="105"/>
          <w:sz w:val="22"/>
        </w:rPr>
        <w:t>df</w:t>
      </w:r>
      <w:r>
        <w:rPr>
          <w:rFonts w:ascii="Palatino Linotype"/>
          <w:spacing w:val="64"/>
          <w:w w:val="150"/>
          <w:sz w:val="22"/>
        </w:rPr>
        <w:t xml:space="preserve"> </w:t>
      </w:r>
      <w:r>
        <w:rPr>
          <w:rFonts w:ascii="Palatino Linotype"/>
          <w:w w:val="105"/>
          <w:sz w:val="22"/>
        </w:rPr>
        <w:t>=</w:t>
      </w:r>
      <w:r>
        <w:rPr>
          <w:rFonts w:ascii="Palatino Linotype"/>
          <w:spacing w:val="65"/>
          <w:w w:val="150"/>
          <w:sz w:val="22"/>
        </w:rPr>
        <w:t xml:space="preserve"> </w:t>
      </w:r>
      <w:r>
        <w:rPr>
          <w:rFonts w:ascii="Palatino Linotype"/>
          <w:spacing w:val="9"/>
          <w:w w:val="105"/>
          <w:sz w:val="22"/>
        </w:rPr>
        <w:t>pd.</w:t>
      </w:r>
      <w:r>
        <w:rPr>
          <w:rFonts w:ascii="Palatino Linotype"/>
          <w:spacing w:val="-36"/>
          <w:w w:val="105"/>
          <w:sz w:val="22"/>
        </w:rPr>
        <w:t xml:space="preserve"> </w:t>
      </w:r>
      <w:r>
        <w:rPr>
          <w:rFonts w:ascii="Palatino Linotype"/>
          <w:spacing w:val="13"/>
          <w:w w:val="105"/>
          <w:sz w:val="22"/>
        </w:rPr>
        <w:t>DataFrame([</w:t>
      </w:r>
      <w:r>
        <w:rPr>
          <w:rFonts w:ascii="Palatino Linotype"/>
          <w:spacing w:val="-34"/>
          <w:w w:val="105"/>
          <w:sz w:val="22"/>
        </w:rPr>
        <w:t xml:space="preserve"> </w:t>
      </w:r>
      <w:r>
        <w:rPr>
          <w:rFonts w:ascii="Palatino Linotype"/>
          <w:spacing w:val="10"/>
          <w:w w:val="105"/>
          <w:sz w:val="22"/>
        </w:rPr>
        <w:t>data])</w:t>
      </w:r>
    </w:p>
    <w:p w14:paraId="487D00E9">
      <w:pPr>
        <w:spacing w:before="159"/>
        <w:ind w:left="129" w:right="0" w:firstLine="0"/>
        <w:jc w:val="left"/>
        <w:rPr>
          <w:sz w:val="12"/>
        </w:rPr>
      </w:pPr>
      <w:r>
        <w:rPr>
          <w:spacing w:val="-5"/>
          <w:sz w:val="12"/>
        </w:rPr>
        <w:t>19</w:t>
      </w:r>
    </w:p>
    <w:p w14:paraId="4101FB2D">
      <w:pPr>
        <w:tabs>
          <w:tab w:val="left" w:pos="986"/>
        </w:tabs>
        <w:spacing w:before="79"/>
        <w:ind w:left="129" w:right="0" w:firstLine="0"/>
        <w:jc w:val="left"/>
        <w:rPr>
          <w:rFonts w:ascii="Palatino Linotype"/>
          <w:sz w:val="22"/>
        </w:rPr>
      </w:pPr>
      <w:r>
        <w:rPr>
          <w:spacing w:val="-5"/>
          <w:w w:val="120"/>
          <w:sz w:val="12"/>
        </w:rPr>
        <w:t>20</w:t>
      </w:r>
      <w:r>
        <w:rPr>
          <w:sz w:val="12"/>
        </w:rPr>
        <w:tab/>
      </w:r>
      <w:r>
        <w:rPr>
          <w:rFonts w:ascii="Palatino Linotype"/>
          <w:spacing w:val="12"/>
          <w:w w:val="120"/>
          <w:sz w:val="22"/>
        </w:rPr>
        <w:t>prediction</w:t>
      </w:r>
      <w:r>
        <w:rPr>
          <w:rFonts w:ascii="Palatino Linotype"/>
          <w:spacing w:val="49"/>
          <w:w w:val="120"/>
          <w:sz w:val="22"/>
        </w:rPr>
        <w:t xml:space="preserve"> </w:t>
      </w:r>
      <w:r>
        <w:rPr>
          <w:rFonts w:ascii="Palatino Linotype"/>
          <w:w w:val="120"/>
          <w:sz w:val="22"/>
        </w:rPr>
        <w:t>=</w:t>
      </w:r>
      <w:r>
        <w:rPr>
          <w:rFonts w:ascii="Palatino Linotype"/>
          <w:spacing w:val="48"/>
          <w:w w:val="120"/>
          <w:sz w:val="22"/>
        </w:rPr>
        <w:t xml:space="preserve"> </w:t>
      </w:r>
      <w:r>
        <w:rPr>
          <w:rFonts w:ascii="Palatino Linotype"/>
          <w:spacing w:val="12"/>
          <w:w w:val="120"/>
          <w:sz w:val="22"/>
        </w:rPr>
        <w:t>model.predict(df)[0]</w:t>
      </w:r>
    </w:p>
    <w:p w14:paraId="7185CB49">
      <w:pPr>
        <w:tabs>
          <w:tab w:val="left" w:pos="985"/>
        </w:tabs>
        <w:spacing w:before="40"/>
        <w:ind w:left="129" w:right="0" w:firstLine="0"/>
        <w:jc w:val="left"/>
        <w:rPr>
          <w:rFonts w:ascii="Palatino Linotype"/>
          <w:sz w:val="22"/>
        </w:rPr>
      </w:pPr>
      <w:r>
        <w:rPr>
          <w:spacing w:val="-5"/>
          <w:w w:val="115"/>
          <w:sz w:val="12"/>
        </w:rPr>
        <w:t>21</w:t>
      </w:r>
      <w:r>
        <w:rPr>
          <w:sz w:val="12"/>
        </w:rPr>
        <w:tab/>
      </w:r>
      <w:r>
        <w:rPr>
          <w:rFonts w:ascii="Palatino Linotype"/>
          <w:spacing w:val="10"/>
          <w:w w:val="105"/>
          <w:sz w:val="22"/>
        </w:rPr>
        <w:t>proba</w:t>
      </w:r>
      <w:r>
        <w:rPr>
          <w:rFonts w:ascii="Palatino Linotype"/>
          <w:spacing w:val="77"/>
          <w:w w:val="150"/>
          <w:sz w:val="22"/>
        </w:rPr>
        <w:t xml:space="preserve"> </w:t>
      </w:r>
      <w:r>
        <w:rPr>
          <w:rFonts w:ascii="Palatino Linotype"/>
          <w:w w:val="105"/>
          <w:sz w:val="22"/>
        </w:rPr>
        <w:t>=</w:t>
      </w:r>
      <w:r>
        <w:rPr>
          <w:rFonts w:ascii="Palatino Linotype"/>
          <w:spacing w:val="78"/>
          <w:w w:val="150"/>
          <w:sz w:val="22"/>
        </w:rPr>
        <w:t xml:space="preserve"> </w:t>
      </w:r>
      <w:r>
        <w:rPr>
          <w:rFonts w:ascii="Palatino Linotype"/>
          <w:spacing w:val="12"/>
          <w:w w:val="105"/>
          <w:sz w:val="22"/>
        </w:rPr>
        <w:t>model.</w:t>
      </w:r>
      <w:r>
        <w:rPr>
          <w:rFonts w:ascii="Palatino Linotype"/>
          <w:spacing w:val="-34"/>
          <w:w w:val="105"/>
          <w:sz w:val="22"/>
        </w:rPr>
        <w:t xml:space="preserve"> </w:t>
      </w:r>
      <w:r>
        <w:rPr>
          <w:rFonts w:ascii="Palatino Linotype"/>
          <w:spacing w:val="12"/>
          <w:w w:val="105"/>
          <w:sz w:val="22"/>
        </w:rPr>
        <w:t>predict_proba(df)[0]</w:t>
      </w:r>
    </w:p>
    <w:p w14:paraId="6E1DF0C4">
      <w:pPr>
        <w:tabs>
          <w:tab w:val="left" w:pos="986"/>
        </w:tabs>
        <w:spacing w:before="39"/>
        <w:ind w:left="129" w:right="0" w:firstLine="0"/>
        <w:jc w:val="left"/>
        <w:rPr>
          <w:rFonts w:ascii="Palatino Linotype"/>
          <w:sz w:val="22"/>
        </w:rPr>
      </w:pPr>
      <w:r>
        <w:rPr>
          <w:spacing w:val="-5"/>
          <w:w w:val="115"/>
          <w:sz w:val="12"/>
        </w:rPr>
        <w:t>22</w:t>
      </w:r>
      <w:r>
        <w:rPr>
          <w:sz w:val="12"/>
        </w:rPr>
        <w:tab/>
      </w:r>
      <w:r>
        <w:rPr>
          <w:rFonts w:ascii="Palatino Linotype"/>
          <w:spacing w:val="12"/>
          <w:w w:val="110"/>
          <w:sz w:val="22"/>
        </w:rPr>
        <w:t>confidence</w:t>
      </w:r>
      <w:r>
        <w:rPr>
          <w:rFonts w:ascii="Palatino Linotype"/>
          <w:spacing w:val="68"/>
          <w:w w:val="110"/>
          <w:sz w:val="22"/>
        </w:rPr>
        <w:t xml:space="preserve"> </w:t>
      </w:r>
      <w:r>
        <w:rPr>
          <w:rFonts w:ascii="Palatino Linotype"/>
          <w:w w:val="110"/>
          <w:sz w:val="22"/>
        </w:rPr>
        <w:t>=</w:t>
      </w:r>
      <w:r>
        <w:rPr>
          <w:rFonts w:ascii="Palatino Linotype"/>
          <w:spacing w:val="65"/>
          <w:w w:val="110"/>
          <w:sz w:val="22"/>
        </w:rPr>
        <w:t xml:space="preserve"> </w:t>
      </w:r>
      <w:r>
        <w:rPr>
          <w:rFonts w:ascii="Palatino Linotype"/>
          <w:color w:val="0000FF"/>
          <w:spacing w:val="13"/>
          <w:w w:val="110"/>
          <w:sz w:val="22"/>
        </w:rPr>
        <w:t>max</w:t>
      </w:r>
      <w:r>
        <w:rPr>
          <w:rFonts w:ascii="Palatino Linotype"/>
          <w:spacing w:val="13"/>
          <w:w w:val="110"/>
          <w:sz w:val="22"/>
        </w:rPr>
        <w:t>(proba)</w:t>
      </w:r>
      <w:r>
        <w:rPr>
          <w:rFonts w:ascii="Palatino Linotype"/>
          <w:spacing w:val="62"/>
          <w:w w:val="110"/>
          <w:sz w:val="22"/>
        </w:rPr>
        <w:t xml:space="preserve"> </w:t>
      </w:r>
      <w:r>
        <w:rPr>
          <w:rFonts w:ascii="Palatino Linotype"/>
          <w:w w:val="110"/>
          <w:sz w:val="22"/>
        </w:rPr>
        <w:t>*</w:t>
      </w:r>
      <w:r>
        <w:rPr>
          <w:rFonts w:ascii="Palatino Linotype"/>
          <w:spacing w:val="66"/>
          <w:w w:val="110"/>
          <w:sz w:val="22"/>
        </w:rPr>
        <w:t xml:space="preserve"> </w:t>
      </w:r>
      <w:r>
        <w:rPr>
          <w:rFonts w:ascii="Palatino Linotype"/>
          <w:spacing w:val="-5"/>
          <w:w w:val="110"/>
          <w:sz w:val="22"/>
        </w:rPr>
        <w:t>100</w:t>
      </w:r>
    </w:p>
    <w:p w14:paraId="076AE2FC">
      <w:pPr>
        <w:spacing w:before="158"/>
        <w:ind w:left="129" w:right="0" w:firstLine="0"/>
        <w:jc w:val="left"/>
        <w:rPr>
          <w:sz w:val="12"/>
        </w:rPr>
      </w:pPr>
      <w:r>
        <w:rPr>
          <w:spacing w:val="-5"/>
          <w:sz w:val="12"/>
        </w:rPr>
        <w:t>23</w:t>
      </w:r>
    </w:p>
    <w:p w14:paraId="7237E010">
      <w:pPr>
        <w:tabs>
          <w:tab w:val="left" w:pos="985"/>
        </w:tabs>
        <w:spacing w:before="80"/>
        <w:ind w:left="129" w:right="0" w:firstLine="0"/>
        <w:jc w:val="left"/>
        <w:rPr>
          <w:rFonts w:ascii="Palatino Linotype"/>
          <w:sz w:val="22"/>
        </w:rPr>
      </w:pPr>
      <w:r>
        <w:rPr>
          <w:spacing w:val="-5"/>
          <w:w w:val="120"/>
          <w:sz w:val="12"/>
        </w:rPr>
        <w:t>24</w:t>
      </w:r>
      <w:r>
        <w:rPr>
          <w:sz w:val="12"/>
        </w:rPr>
        <w:tab/>
      </w:r>
      <w:r>
        <w:rPr>
          <w:rFonts w:ascii="Palatino Linotype"/>
          <w:color w:val="0000FF"/>
          <w:spacing w:val="11"/>
          <w:w w:val="120"/>
          <w:sz w:val="22"/>
        </w:rPr>
        <w:t>return</w:t>
      </w:r>
      <w:r>
        <w:rPr>
          <w:rFonts w:ascii="Palatino Linotype"/>
          <w:color w:val="0000FF"/>
          <w:spacing w:val="42"/>
          <w:w w:val="120"/>
          <w:sz w:val="22"/>
        </w:rPr>
        <w:t xml:space="preserve"> </w:t>
      </w:r>
      <w:r>
        <w:rPr>
          <w:rFonts w:ascii="Palatino Linotype"/>
          <w:spacing w:val="11"/>
          <w:w w:val="120"/>
          <w:sz w:val="22"/>
        </w:rPr>
        <w:t>jsonify({</w:t>
      </w:r>
    </w:p>
    <w:p w14:paraId="4FD397D1">
      <w:pPr>
        <w:tabs>
          <w:tab w:val="left" w:pos="1506"/>
        </w:tabs>
        <w:spacing w:before="39"/>
        <w:ind w:left="129" w:right="0" w:firstLine="0"/>
        <w:jc w:val="left"/>
        <w:rPr>
          <w:rFonts w:ascii="Palatino Linotype"/>
          <w:sz w:val="22"/>
        </w:rPr>
      </w:pPr>
      <w:r>
        <w:rPr>
          <w:spacing w:val="-5"/>
          <w:w w:val="125"/>
          <w:sz w:val="12"/>
        </w:rPr>
        <w:t>25</w:t>
      </w:r>
      <w:r>
        <w:rPr>
          <w:sz w:val="12"/>
        </w:rPr>
        <w:tab/>
      </w:r>
      <w:r>
        <w:rPr>
          <w:rFonts w:ascii="Palatino Linotype"/>
          <w:color w:val="FF0000"/>
          <w:spacing w:val="14"/>
          <w:w w:val="130"/>
          <w:sz w:val="22"/>
        </w:rPr>
        <w:t>'prediction'</w:t>
      </w:r>
      <w:r>
        <w:rPr>
          <w:rFonts w:ascii="Palatino Linotype"/>
          <w:spacing w:val="14"/>
          <w:w w:val="130"/>
          <w:sz w:val="22"/>
        </w:rPr>
        <w:t>:</w:t>
      </w:r>
      <w:r>
        <w:rPr>
          <w:rFonts w:ascii="Palatino Linotype"/>
          <w:spacing w:val="32"/>
          <w:w w:val="130"/>
          <w:sz w:val="22"/>
        </w:rPr>
        <w:t xml:space="preserve"> </w:t>
      </w:r>
      <w:r>
        <w:rPr>
          <w:rFonts w:ascii="Palatino Linotype"/>
          <w:color w:val="FF0000"/>
          <w:spacing w:val="20"/>
          <w:w w:val="260"/>
          <w:sz w:val="22"/>
        </w:rPr>
        <w:t>'</w:t>
      </w:r>
      <w:r>
        <w:rPr>
          <w:rFonts w:ascii="Palatino Linotype"/>
          <w:color w:val="FF0000"/>
          <w:spacing w:val="14"/>
          <w:w w:val="65"/>
          <w:sz w:val="22"/>
        </w:rPr>
        <w:t>M</w:t>
      </w:r>
      <w:r>
        <w:rPr>
          <w:rFonts w:ascii="Palatino Linotype"/>
          <w:color w:val="FF0000"/>
          <w:spacing w:val="14"/>
          <w:w w:val="76"/>
          <w:sz w:val="22"/>
        </w:rPr>
        <w:t>A</w:t>
      </w:r>
      <w:r>
        <w:rPr>
          <w:rFonts w:ascii="Palatino Linotype"/>
          <w:color w:val="FF0000"/>
          <w:spacing w:val="14"/>
          <w:w w:val="95"/>
          <w:sz w:val="22"/>
        </w:rPr>
        <w:t>L</w:t>
      </w:r>
      <w:r>
        <w:rPr>
          <w:rFonts w:ascii="Palatino Linotype"/>
          <w:color w:val="FF0000"/>
          <w:spacing w:val="14"/>
          <w:w w:val="164"/>
          <w:sz w:val="22"/>
        </w:rPr>
        <w:t>I</w:t>
      </w:r>
      <w:r>
        <w:rPr>
          <w:rFonts w:ascii="Palatino Linotype"/>
          <w:color w:val="FF0000"/>
          <w:spacing w:val="14"/>
          <w:w w:val="83"/>
          <w:sz w:val="22"/>
        </w:rPr>
        <w:t>C</w:t>
      </w:r>
      <w:r>
        <w:rPr>
          <w:rFonts w:ascii="Palatino Linotype"/>
          <w:color w:val="FF0000"/>
          <w:spacing w:val="14"/>
          <w:w w:val="164"/>
          <w:sz w:val="22"/>
        </w:rPr>
        <w:t>I</w:t>
      </w:r>
      <w:r>
        <w:rPr>
          <w:rFonts w:ascii="Palatino Linotype"/>
          <w:color w:val="FF0000"/>
          <w:spacing w:val="14"/>
          <w:w w:val="76"/>
          <w:sz w:val="22"/>
        </w:rPr>
        <w:t>OU</w:t>
      </w:r>
      <w:r>
        <w:rPr>
          <w:rFonts w:ascii="Palatino Linotype"/>
          <w:color w:val="FF0000"/>
          <w:spacing w:val="25"/>
          <w:w w:val="109"/>
          <w:sz w:val="22"/>
        </w:rPr>
        <w:t>S</w:t>
      </w:r>
      <w:r>
        <w:rPr>
          <w:rFonts w:ascii="Palatino Linotype"/>
          <w:color w:val="FF0000"/>
          <w:w w:val="260"/>
          <w:sz w:val="22"/>
        </w:rPr>
        <w:t>'</w:t>
      </w:r>
      <w:r>
        <w:rPr>
          <w:rFonts w:ascii="Palatino Linotype"/>
          <w:color w:val="FF0000"/>
          <w:spacing w:val="31"/>
          <w:w w:val="130"/>
          <w:sz w:val="22"/>
        </w:rPr>
        <w:t xml:space="preserve"> </w:t>
      </w:r>
      <w:r>
        <w:rPr>
          <w:rFonts w:ascii="Palatino Linotype"/>
          <w:color w:val="0000FF"/>
          <w:w w:val="130"/>
          <w:sz w:val="22"/>
        </w:rPr>
        <w:t>if</w:t>
      </w:r>
      <w:r>
        <w:rPr>
          <w:rFonts w:ascii="Palatino Linotype"/>
          <w:color w:val="0000FF"/>
          <w:spacing w:val="37"/>
          <w:w w:val="130"/>
          <w:sz w:val="22"/>
        </w:rPr>
        <w:t xml:space="preserve"> </w:t>
      </w:r>
      <w:r>
        <w:rPr>
          <w:rFonts w:ascii="Palatino Linotype"/>
          <w:spacing w:val="12"/>
          <w:w w:val="130"/>
          <w:sz w:val="22"/>
        </w:rPr>
        <w:t>prediction</w:t>
      </w:r>
      <w:r>
        <w:rPr>
          <w:rFonts w:ascii="Palatino Linotype"/>
          <w:spacing w:val="36"/>
          <w:w w:val="130"/>
          <w:sz w:val="22"/>
        </w:rPr>
        <w:t xml:space="preserve"> </w:t>
      </w:r>
      <w:r>
        <w:rPr>
          <w:rFonts w:ascii="Palatino Linotype"/>
          <w:w w:val="125"/>
          <w:sz w:val="22"/>
        </w:rPr>
        <w:t>==</w:t>
      </w:r>
      <w:r>
        <w:rPr>
          <w:rFonts w:ascii="Palatino Linotype"/>
          <w:spacing w:val="36"/>
          <w:w w:val="125"/>
          <w:sz w:val="22"/>
        </w:rPr>
        <w:t xml:space="preserve"> </w:t>
      </w:r>
      <w:r>
        <w:rPr>
          <w:rFonts w:ascii="Palatino Linotype"/>
          <w:w w:val="125"/>
          <w:sz w:val="22"/>
        </w:rPr>
        <w:t>1</w:t>
      </w:r>
      <w:r>
        <w:rPr>
          <w:rFonts w:ascii="Palatino Linotype"/>
          <w:spacing w:val="34"/>
          <w:w w:val="130"/>
          <w:sz w:val="22"/>
        </w:rPr>
        <w:t xml:space="preserve"> </w:t>
      </w:r>
      <w:r>
        <w:rPr>
          <w:rFonts w:ascii="Palatino Linotype"/>
          <w:color w:val="0000FF"/>
          <w:spacing w:val="9"/>
          <w:w w:val="130"/>
          <w:sz w:val="22"/>
        </w:rPr>
        <w:t>else</w:t>
      </w:r>
      <w:r>
        <w:rPr>
          <w:rFonts w:ascii="Palatino Linotype"/>
          <w:color w:val="0000FF"/>
          <w:spacing w:val="35"/>
          <w:w w:val="130"/>
          <w:sz w:val="22"/>
        </w:rPr>
        <w:t xml:space="preserve"> </w:t>
      </w:r>
      <w:r>
        <w:rPr>
          <w:rFonts w:ascii="Palatino Linotype"/>
          <w:color w:val="FF0000"/>
          <w:spacing w:val="11"/>
          <w:w w:val="130"/>
          <w:sz w:val="22"/>
        </w:rPr>
        <w:t>'SAFE'</w:t>
      </w:r>
      <w:r>
        <w:rPr>
          <w:rFonts w:ascii="Palatino Linotype"/>
          <w:spacing w:val="11"/>
          <w:w w:val="130"/>
          <w:sz w:val="22"/>
        </w:rPr>
        <w:t>,</w:t>
      </w:r>
    </w:p>
    <w:p w14:paraId="298B26F9">
      <w:pPr>
        <w:tabs>
          <w:tab w:val="left" w:pos="1506"/>
        </w:tabs>
        <w:spacing w:before="40"/>
        <w:ind w:left="129" w:right="0" w:firstLine="0"/>
        <w:jc w:val="left"/>
        <w:rPr>
          <w:rFonts w:ascii="Palatino Linotype"/>
          <w:sz w:val="22"/>
        </w:rPr>
      </w:pPr>
      <w:r>
        <w:rPr>
          <w:spacing w:val="-5"/>
          <w:w w:val="125"/>
          <w:sz w:val="12"/>
        </w:rPr>
        <w:t>26</w:t>
      </w:r>
      <w:r>
        <w:rPr>
          <w:sz w:val="12"/>
        </w:rPr>
        <w:tab/>
      </w:r>
      <w:r>
        <w:rPr>
          <w:rFonts w:ascii="Palatino Linotype"/>
          <w:color w:val="FF0000"/>
          <w:spacing w:val="14"/>
          <w:w w:val="115"/>
          <w:sz w:val="22"/>
        </w:rPr>
        <w:t>'confidence'</w:t>
      </w:r>
      <w:r>
        <w:rPr>
          <w:rFonts w:ascii="Palatino Linotype"/>
          <w:spacing w:val="14"/>
          <w:w w:val="115"/>
          <w:sz w:val="22"/>
        </w:rPr>
        <w:t>:</w:t>
      </w:r>
      <w:r>
        <w:rPr>
          <w:rFonts w:ascii="Palatino Linotype"/>
          <w:spacing w:val="67"/>
          <w:w w:val="150"/>
          <w:sz w:val="22"/>
        </w:rPr>
        <w:t xml:space="preserve"> </w:t>
      </w:r>
      <w:r>
        <w:rPr>
          <w:rFonts w:ascii="Palatino Linotype"/>
          <w:color w:val="0000FF"/>
          <w:spacing w:val="13"/>
          <w:w w:val="115"/>
          <w:sz w:val="22"/>
        </w:rPr>
        <w:t>round</w:t>
      </w:r>
      <w:r>
        <w:rPr>
          <w:rFonts w:ascii="Palatino Linotype"/>
          <w:spacing w:val="13"/>
          <w:w w:val="115"/>
          <w:sz w:val="22"/>
        </w:rPr>
        <w:t>(confidence</w:t>
      </w:r>
      <w:r>
        <w:rPr>
          <w:rFonts w:ascii="Palatino Linotype"/>
          <w:spacing w:val="-28"/>
          <w:w w:val="115"/>
          <w:sz w:val="22"/>
        </w:rPr>
        <w:t xml:space="preserve"> </w:t>
      </w:r>
      <w:r>
        <w:rPr>
          <w:rFonts w:ascii="Palatino Linotype"/>
          <w:w w:val="115"/>
          <w:sz w:val="22"/>
        </w:rPr>
        <w:t>,</w:t>
      </w:r>
      <w:r>
        <w:rPr>
          <w:rFonts w:ascii="Palatino Linotype"/>
          <w:spacing w:val="65"/>
          <w:w w:val="150"/>
          <w:sz w:val="22"/>
        </w:rPr>
        <w:t xml:space="preserve"> </w:t>
      </w:r>
      <w:r>
        <w:rPr>
          <w:rFonts w:ascii="Palatino Linotype"/>
          <w:spacing w:val="-5"/>
          <w:w w:val="115"/>
          <w:sz w:val="22"/>
        </w:rPr>
        <w:t>2)</w:t>
      </w:r>
    </w:p>
    <w:p w14:paraId="11B4439D">
      <w:pPr>
        <w:tabs>
          <w:tab w:val="left" w:pos="982"/>
        </w:tabs>
        <w:spacing w:before="39"/>
        <w:ind w:left="129" w:right="0" w:firstLine="0"/>
        <w:jc w:val="left"/>
        <w:rPr>
          <w:rFonts w:ascii="Palatino Linotype"/>
          <w:sz w:val="22"/>
        </w:rPr>
      </w:pPr>
      <w:r>
        <w:rPr>
          <w:spacing w:val="-5"/>
          <w:w w:val="120"/>
          <w:sz w:val="12"/>
        </w:rPr>
        <w:t>27</w:t>
      </w:r>
      <w:r>
        <w:rPr>
          <w:sz w:val="12"/>
        </w:rPr>
        <w:tab/>
      </w:r>
      <w:r>
        <w:rPr>
          <w:rFonts w:ascii="Palatino Linotype"/>
          <w:spacing w:val="-7"/>
          <w:w w:val="140"/>
          <w:sz w:val="22"/>
        </w:rPr>
        <w:t>})</w:t>
      </w:r>
    </w:p>
    <w:p w14:paraId="04DEBE02">
      <w:pPr>
        <w:spacing w:before="159"/>
        <w:ind w:left="129" w:right="0" w:firstLine="0"/>
        <w:jc w:val="left"/>
        <w:rPr>
          <w:sz w:val="12"/>
        </w:rPr>
      </w:pPr>
      <w:r>
        <w:rPr>
          <w:spacing w:val="-5"/>
          <w:sz w:val="12"/>
        </w:rPr>
        <w:t>28</w:t>
      </w:r>
    </w:p>
    <w:p w14:paraId="0A70523C">
      <w:pPr>
        <w:tabs>
          <w:tab w:val="left" w:pos="461"/>
        </w:tabs>
        <w:spacing w:before="79"/>
        <w:ind w:left="129" w:right="0" w:firstLine="0"/>
        <w:jc w:val="left"/>
        <w:rPr>
          <w:rFonts w:ascii="Palatino Linotype"/>
          <w:sz w:val="22"/>
        </w:rPr>
      </w:pPr>
      <w:r>
        <w:rPr>
          <w:spacing w:val="-5"/>
          <w:w w:val="125"/>
          <w:sz w:val="12"/>
        </w:rPr>
        <w:t>29</w:t>
      </w:r>
      <w:r>
        <w:rPr>
          <w:sz w:val="12"/>
        </w:rPr>
        <w:tab/>
      </w:r>
      <w:r>
        <w:rPr>
          <w:rFonts w:ascii="Palatino Linotype"/>
          <w:spacing w:val="14"/>
          <w:w w:val="120"/>
          <w:sz w:val="22"/>
        </w:rPr>
        <w:t>@app.route(</w:t>
      </w:r>
      <w:r>
        <w:rPr>
          <w:rFonts w:ascii="Palatino Linotype"/>
          <w:color w:val="FF0000"/>
          <w:spacing w:val="14"/>
          <w:w w:val="120"/>
          <w:sz w:val="22"/>
        </w:rPr>
        <w:t>'/</w:t>
      </w:r>
      <w:r>
        <w:rPr>
          <w:rFonts w:ascii="Palatino Linotype"/>
          <w:color w:val="FF0000"/>
          <w:spacing w:val="-43"/>
          <w:w w:val="120"/>
          <w:sz w:val="22"/>
        </w:rPr>
        <w:t xml:space="preserve"> </w:t>
      </w:r>
      <w:r>
        <w:rPr>
          <w:rFonts w:ascii="Palatino Linotype"/>
          <w:color w:val="FF0000"/>
          <w:spacing w:val="14"/>
          <w:w w:val="120"/>
          <w:sz w:val="22"/>
        </w:rPr>
        <w:t>predict_csv'</w:t>
      </w:r>
      <w:r>
        <w:rPr>
          <w:rFonts w:ascii="Palatino Linotype"/>
          <w:spacing w:val="14"/>
          <w:w w:val="120"/>
          <w:sz w:val="22"/>
        </w:rPr>
        <w:t>,</w:t>
      </w:r>
      <w:r>
        <w:rPr>
          <w:rFonts w:ascii="Palatino Linotype"/>
          <w:spacing w:val="55"/>
          <w:w w:val="120"/>
          <w:sz w:val="22"/>
        </w:rPr>
        <w:t xml:space="preserve"> </w:t>
      </w:r>
      <w:r>
        <w:rPr>
          <w:rFonts w:ascii="Palatino Linotype"/>
          <w:spacing w:val="12"/>
          <w:w w:val="53"/>
          <w:sz w:val="22"/>
        </w:rPr>
        <w:t>m</w:t>
      </w:r>
      <w:r>
        <w:rPr>
          <w:rFonts w:ascii="Palatino Linotype"/>
          <w:spacing w:val="12"/>
          <w:w w:val="103"/>
          <w:sz w:val="22"/>
        </w:rPr>
        <w:t>e</w:t>
      </w:r>
      <w:r>
        <w:rPr>
          <w:rFonts w:ascii="Palatino Linotype"/>
          <w:spacing w:val="12"/>
          <w:w w:val="154"/>
          <w:sz w:val="22"/>
        </w:rPr>
        <w:t>t</w:t>
      </w:r>
      <w:r>
        <w:rPr>
          <w:rFonts w:ascii="Palatino Linotype"/>
          <w:spacing w:val="12"/>
          <w:w w:val="84"/>
          <w:sz w:val="22"/>
        </w:rPr>
        <w:t>h</w:t>
      </w:r>
      <w:r>
        <w:rPr>
          <w:rFonts w:ascii="Palatino Linotype"/>
          <w:spacing w:val="12"/>
          <w:w w:val="90"/>
          <w:sz w:val="22"/>
        </w:rPr>
        <w:t>o</w:t>
      </w:r>
      <w:r>
        <w:rPr>
          <w:rFonts w:ascii="Palatino Linotype"/>
          <w:spacing w:val="12"/>
          <w:w w:val="80"/>
          <w:sz w:val="22"/>
        </w:rPr>
        <w:t>d</w:t>
      </w:r>
      <w:r>
        <w:rPr>
          <w:rFonts w:ascii="Palatino Linotype"/>
          <w:spacing w:val="23"/>
          <w:w w:val="117"/>
          <w:sz w:val="22"/>
        </w:rPr>
        <w:t>s</w:t>
      </w:r>
      <w:r>
        <w:rPr>
          <w:rFonts w:ascii="Palatino Linotype"/>
          <w:spacing w:val="8"/>
          <w:w w:val="99"/>
          <w:sz w:val="22"/>
        </w:rPr>
        <w:t>=</w:t>
      </w:r>
      <w:r>
        <w:rPr>
          <w:rFonts w:ascii="Palatino Linotype"/>
          <w:spacing w:val="19"/>
          <w:w w:val="151"/>
          <w:sz w:val="22"/>
        </w:rPr>
        <w:t>[</w:t>
      </w:r>
      <w:r>
        <w:rPr>
          <w:rFonts w:ascii="Palatino Linotype"/>
          <w:color w:val="FF0000"/>
          <w:spacing w:val="16"/>
          <w:w w:val="245"/>
          <w:sz w:val="22"/>
        </w:rPr>
        <w:t>'</w:t>
      </w:r>
      <w:r>
        <w:rPr>
          <w:rFonts w:ascii="Palatino Linotype"/>
          <w:color w:val="FF0000"/>
          <w:spacing w:val="11"/>
          <w:w w:val="81"/>
          <w:sz w:val="22"/>
        </w:rPr>
        <w:t>P</w:t>
      </w:r>
      <w:r>
        <w:rPr>
          <w:rFonts w:ascii="Palatino Linotype"/>
          <w:color w:val="FF0000"/>
          <w:spacing w:val="11"/>
          <w:w w:val="61"/>
          <w:sz w:val="22"/>
        </w:rPr>
        <w:t>O</w:t>
      </w:r>
      <w:r>
        <w:rPr>
          <w:rFonts w:ascii="Palatino Linotype"/>
          <w:color w:val="FF0000"/>
          <w:spacing w:val="11"/>
          <w:w w:val="94"/>
          <w:sz w:val="22"/>
        </w:rPr>
        <w:t>S</w:t>
      </w:r>
      <w:r>
        <w:rPr>
          <w:rFonts w:ascii="Palatino Linotype"/>
          <w:color w:val="FF0000"/>
          <w:spacing w:val="22"/>
          <w:w w:val="79"/>
          <w:sz w:val="22"/>
        </w:rPr>
        <w:t>T</w:t>
      </w:r>
      <w:r>
        <w:rPr>
          <w:rFonts w:ascii="Palatino Linotype"/>
          <w:color w:val="FF0000"/>
          <w:spacing w:val="14"/>
          <w:w w:val="245"/>
          <w:sz w:val="22"/>
        </w:rPr>
        <w:t>'</w:t>
      </w:r>
      <w:r>
        <w:rPr>
          <w:rFonts w:ascii="Palatino Linotype"/>
          <w:spacing w:val="8"/>
          <w:w w:val="151"/>
          <w:sz w:val="22"/>
        </w:rPr>
        <w:t>]</w:t>
      </w:r>
      <w:r>
        <w:rPr>
          <w:rFonts w:ascii="Palatino Linotype"/>
          <w:spacing w:val="-2"/>
          <w:w w:val="151"/>
          <w:sz w:val="22"/>
        </w:rPr>
        <w:t>)</w:t>
      </w:r>
    </w:p>
    <w:p w14:paraId="14C87210">
      <w:pPr>
        <w:tabs>
          <w:tab w:val="left" w:pos="460"/>
        </w:tabs>
        <w:spacing w:before="40"/>
        <w:ind w:left="129" w:right="0" w:firstLine="0"/>
        <w:jc w:val="left"/>
        <w:rPr>
          <w:rFonts w:ascii="Palatino Linotype"/>
          <w:sz w:val="22"/>
        </w:rPr>
      </w:pPr>
      <w:r>
        <w:rPr>
          <w:spacing w:val="-5"/>
          <w:w w:val="115"/>
          <w:sz w:val="12"/>
        </w:rPr>
        <w:t>30</w:t>
      </w:r>
      <w:r>
        <w:rPr>
          <w:sz w:val="12"/>
        </w:rPr>
        <w:tab/>
      </w:r>
      <w:r>
        <w:rPr>
          <w:rFonts w:ascii="Palatino Linotype"/>
          <w:color w:val="0000FF"/>
          <w:w w:val="115"/>
          <w:sz w:val="22"/>
        </w:rPr>
        <w:t>def</w:t>
      </w:r>
      <w:r>
        <w:rPr>
          <w:rFonts w:ascii="Palatino Linotype"/>
          <w:color w:val="0000FF"/>
          <w:spacing w:val="18"/>
          <w:w w:val="115"/>
          <w:sz w:val="22"/>
        </w:rPr>
        <w:t xml:space="preserve">  </w:t>
      </w:r>
      <w:r>
        <w:rPr>
          <w:rFonts w:ascii="Palatino Linotype"/>
          <w:spacing w:val="12"/>
          <w:w w:val="115"/>
          <w:sz w:val="22"/>
        </w:rPr>
        <w:t>predict_csv():</w:t>
      </w:r>
    </w:p>
    <w:p w14:paraId="1BC6E41F">
      <w:pPr>
        <w:tabs>
          <w:tab w:val="left" w:pos="984"/>
        </w:tabs>
        <w:spacing w:before="39"/>
        <w:ind w:left="129" w:right="0" w:firstLine="0"/>
        <w:jc w:val="left"/>
        <w:rPr>
          <w:rFonts w:ascii="Palatino Linotype"/>
          <w:sz w:val="22"/>
        </w:rPr>
      </w:pPr>
      <w:r>
        <w:rPr>
          <w:spacing w:val="-5"/>
          <w:w w:val="130"/>
          <w:sz w:val="12"/>
        </w:rPr>
        <w:t>31</w:t>
      </w:r>
      <w:r>
        <w:rPr>
          <w:sz w:val="12"/>
        </w:rPr>
        <w:tab/>
      </w:r>
      <w:r>
        <w:rPr>
          <w:rFonts w:ascii="Palatino Linotype"/>
          <w:color w:val="0000FF"/>
          <w:spacing w:val="9"/>
          <w:w w:val="135"/>
          <w:sz w:val="22"/>
        </w:rPr>
        <w:t>file</w:t>
      </w:r>
      <w:r>
        <w:rPr>
          <w:rFonts w:ascii="Palatino Linotype"/>
          <w:color w:val="0000FF"/>
          <w:spacing w:val="77"/>
          <w:w w:val="150"/>
          <w:sz w:val="22"/>
        </w:rPr>
        <w:t xml:space="preserve"> </w:t>
      </w:r>
      <w:r>
        <w:rPr>
          <w:rFonts w:ascii="Palatino Linotype"/>
          <w:w w:val="130"/>
          <w:sz w:val="22"/>
        </w:rPr>
        <w:t>=</w:t>
      </w:r>
      <w:r>
        <w:rPr>
          <w:rFonts w:ascii="Palatino Linotype"/>
          <w:spacing w:val="78"/>
          <w:w w:val="150"/>
          <w:sz w:val="22"/>
        </w:rPr>
        <w:t xml:space="preserve"> </w:t>
      </w:r>
      <w:r>
        <w:rPr>
          <w:rFonts w:ascii="Palatino Linotype"/>
          <w:spacing w:val="12"/>
          <w:w w:val="135"/>
          <w:sz w:val="22"/>
        </w:rPr>
        <w:t>request.files[</w:t>
      </w:r>
      <w:r>
        <w:rPr>
          <w:rFonts w:ascii="Palatino Linotype"/>
          <w:color w:val="FF0000"/>
          <w:spacing w:val="12"/>
          <w:w w:val="135"/>
          <w:sz w:val="22"/>
        </w:rPr>
        <w:t>'file'</w:t>
      </w:r>
      <w:r>
        <w:rPr>
          <w:rFonts w:ascii="Palatino Linotype"/>
          <w:spacing w:val="12"/>
          <w:w w:val="135"/>
          <w:sz w:val="22"/>
        </w:rPr>
        <w:t>]</w:t>
      </w:r>
    </w:p>
    <w:p w14:paraId="37FC721D">
      <w:pPr>
        <w:tabs>
          <w:tab w:val="left" w:pos="982"/>
        </w:tabs>
        <w:spacing w:before="40"/>
        <w:ind w:left="129" w:right="0" w:firstLine="0"/>
        <w:jc w:val="left"/>
        <w:rPr>
          <w:rFonts w:ascii="Palatino Linotype"/>
          <w:sz w:val="22"/>
        </w:rPr>
      </w:pPr>
      <w:r>
        <w:rPr>
          <w:spacing w:val="-5"/>
          <w:w w:val="120"/>
          <w:sz w:val="12"/>
        </w:rPr>
        <w:t>32</w:t>
      </w:r>
      <w:r>
        <w:rPr>
          <w:sz w:val="12"/>
        </w:rPr>
        <w:tab/>
      </w:r>
      <w:r>
        <w:rPr>
          <w:rFonts w:ascii="Palatino Linotype"/>
          <w:w w:val="120"/>
          <w:sz w:val="22"/>
        </w:rPr>
        <w:t>df</w:t>
      </w:r>
      <w:r>
        <w:rPr>
          <w:rFonts w:ascii="Palatino Linotype"/>
          <w:spacing w:val="46"/>
          <w:w w:val="120"/>
          <w:sz w:val="22"/>
        </w:rPr>
        <w:t xml:space="preserve"> </w:t>
      </w:r>
      <w:r>
        <w:rPr>
          <w:rFonts w:ascii="Palatino Linotype"/>
          <w:w w:val="120"/>
          <w:sz w:val="22"/>
        </w:rPr>
        <w:t>=</w:t>
      </w:r>
      <w:r>
        <w:rPr>
          <w:rFonts w:ascii="Palatino Linotype"/>
          <w:spacing w:val="51"/>
          <w:w w:val="120"/>
          <w:sz w:val="22"/>
        </w:rPr>
        <w:t xml:space="preserve"> </w:t>
      </w:r>
      <w:r>
        <w:rPr>
          <w:rFonts w:ascii="Palatino Linotype"/>
          <w:spacing w:val="9"/>
          <w:w w:val="120"/>
          <w:sz w:val="22"/>
        </w:rPr>
        <w:t>pd.</w:t>
      </w:r>
      <w:r>
        <w:rPr>
          <w:rFonts w:ascii="Palatino Linotype"/>
          <w:spacing w:val="-44"/>
          <w:w w:val="120"/>
          <w:sz w:val="22"/>
        </w:rPr>
        <w:t xml:space="preserve"> </w:t>
      </w:r>
      <w:r>
        <w:rPr>
          <w:rFonts w:ascii="Palatino Linotype"/>
          <w:spacing w:val="12"/>
          <w:w w:val="120"/>
          <w:sz w:val="22"/>
        </w:rPr>
        <w:t>read_csv(</w:t>
      </w:r>
      <w:r>
        <w:rPr>
          <w:rFonts w:ascii="Palatino Linotype"/>
          <w:color w:val="0000FF"/>
          <w:spacing w:val="12"/>
          <w:w w:val="120"/>
          <w:sz w:val="22"/>
        </w:rPr>
        <w:t>file</w:t>
      </w:r>
      <w:r>
        <w:rPr>
          <w:rFonts w:ascii="Palatino Linotype"/>
          <w:spacing w:val="12"/>
          <w:w w:val="120"/>
          <w:sz w:val="22"/>
        </w:rPr>
        <w:t>)</w:t>
      </w:r>
    </w:p>
    <w:p w14:paraId="406FB88A">
      <w:pPr>
        <w:spacing w:before="158"/>
        <w:ind w:left="129" w:right="0" w:firstLine="0"/>
        <w:jc w:val="left"/>
        <w:rPr>
          <w:sz w:val="12"/>
        </w:rPr>
      </w:pPr>
      <w:r>
        <w:rPr>
          <w:spacing w:val="-5"/>
          <w:sz w:val="12"/>
        </w:rPr>
        <w:t>33</w:t>
      </w:r>
    </w:p>
    <w:p w14:paraId="45D08DF8">
      <w:pPr>
        <w:tabs>
          <w:tab w:val="left" w:pos="986"/>
        </w:tabs>
        <w:spacing w:before="79"/>
        <w:ind w:left="129" w:right="0" w:firstLine="0"/>
        <w:jc w:val="left"/>
        <w:rPr>
          <w:rFonts w:ascii="Palatino Linotype"/>
          <w:sz w:val="22"/>
        </w:rPr>
      </w:pPr>
      <w:r>
        <w:rPr>
          <w:spacing w:val="-5"/>
          <w:w w:val="115"/>
          <w:sz w:val="12"/>
        </w:rPr>
        <w:t>34</w:t>
      </w:r>
      <w:r>
        <w:rPr>
          <w:sz w:val="12"/>
        </w:rPr>
        <w:tab/>
      </w:r>
      <w:r>
        <w:rPr>
          <w:rFonts w:ascii="Palatino Linotype"/>
          <w:spacing w:val="13"/>
          <w:w w:val="110"/>
          <w:sz w:val="22"/>
        </w:rPr>
        <w:t>predictions</w:t>
      </w:r>
      <w:r>
        <w:rPr>
          <w:rFonts w:ascii="Palatino Linotype"/>
          <w:spacing w:val="64"/>
          <w:w w:val="150"/>
          <w:sz w:val="22"/>
        </w:rPr>
        <w:t xml:space="preserve"> </w:t>
      </w:r>
      <w:r>
        <w:rPr>
          <w:rFonts w:ascii="Palatino Linotype"/>
          <w:w w:val="110"/>
          <w:sz w:val="22"/>
        </w:rPr>
        <w:t>=</w:t>
      </w:r>
      <w:r>
        <w:rPr>
          <w:rFonts w:ascii="Palatino Linotype"/>
          <w:spacing w:val="64"/>
          <w:w w:val="150"/>
          <w:sz w:val="22"/>
        </w:rPr>
        <w:t xml:space="preserve"> </w:t>
      </w:r>
      <w:r>
        <w:rPr>
          <w:rFonts w:ascii="Palatino Linotype"/>
          <w:spacing w:val="12"/>
          <w:w w:val="110"/>
          <w:sz w:val="22"/>
        </w:rPr>
        <w:t>model.</w:t>
      </w:r>
      <w:r>
        <w:rPr>
          <w:rFonts w:ascii="Palatino Linotype"/>
          <w:spacing w:val="-39"/>
          <w:w w:val="110"/>
          <w:sz w:val="22"/>
        </w:rPr>
        <w:t xml:space="preserve"> </w:t>
      </w:r>
      <w:r>
        <w:rPr>
          <w:rFonts w:ascii="Palatino Linotype"/>
          <w:spacing w:val="11"/>
          <w:w w:val="110"/>
          <w:sz w:val="22"/>
        </w:rPr>
        <w:t>predict(df)</w:t>
      </w:r>
    </w:p>
    <w:p w14:paraId="6F56C152">
      <w:pPr>
        <w:tabs>
          <w:tab w:val="left" w:pos="985"/>
        </w:tabs>
        <w:spacing w:before="40"/>
        <w:ind w:left="129" w:right="0" w:firstLine="0"/>
        <w:jc w:val="left"/>
        <w:rPr>
          <w:rFonts w:ascii="Palatino Linotype"/>
          <w:sz w:val="22"/>
        </w:rPr>
      </w:pPr>
      <w:r>
        <w:rPr>
          <w:spacing w:val="-5"/>
          <w:w w:val="110"/>
          <w:sz w:val="12"/>
        </w:rPr>
        <w:t>35</w:t>
      </w:r>
      <w:r>
        <w:rPr>
          <w:sz w:val="12"/>
        </w:rPr>
        <w:tab/>
      </w:r>
      <w:r>
        <w:rPr>
          <w:rFonts w:ascii="Palatino Linotype"/>
          <w:spacing w:val="11"/>
          <w:w w:val="105"/>
          <w:sz w:val="22"/>
        </w:rPr>
        <w:t>probas</w:t>
      </w:r>
      <w:r>
        <w:rPr>
          <w:rFonts w:ascii="Palatino Linotype"/>
          <w:spacing w:val="75"/>
          <w:w w:val="105"/>
          <w:sz w:val="22"/>
        </w:rPr>
        <w:t xml:space="preserve"> </w:t>
      </w:r>
      <w:r>
        <w:rPr>
          <w:rFonts w:ascii="Palatino Linotype"/>
          <w:w w:val="105"/>
          <w:sz w:val="22"/>
        </w:rPr>
        <w:t>=</w:t>
      </w:r>
      <w:r>
        <w:rPr>
          <w:rFonts w:ascii="Palatino Linotype"/>
          <w:spacing w:val="77"/>
          <w:w w:val="105"/>
          <w:sz w:val="22"/>
        </w:rPr>
        <w:t xml:space="preserve"> </w:t>
      </w:r>
      <w:r>
        <w:rPr>
          <w:rFonts w:ascii="Palatino Linotype"/>
          <w:spacing w:val="12"/>
          <w:w w:val="105"/>
          <w:sz w:val="22"/>
        </w:rPr>
        <w:t>model.</w:t>
      </w:r>
      <w:r>
        <w:rPr>
          <w:rFonts w:ascii="Palatino Linotype"/>
          <w:spacing w:val="-35"/>
          <w:w w:val="105"/>
          <w:sz w:val="22"/>
        </w:rPr>
        <w:t xml:space="preserve"> </w:t>
      </w:r>
      <w:r>
        <w:rPr>
          <w:rFonts w:ascii="Palatino Linotype"/>
          <w:spacing w:val="12"/>
          <w:w w:val="105"/>
          <w:sz w:val="22"/>
        </w:rPr>
        <w:t>predict_proba(df)</w:t>
      </w:r>
    </w:p>
    <w:p w14:paraId="2239E04D">
      <w:pPr>
        <w:spacing w:before="158"/>
        <w:ind w:left="129" w:right="0" w:firstLine="0"/>
        <w:jc w:val="left"/>
        <w:rPr>
          <w:sz w:val="12"/>
        </w:rPr>
      </w:pPr>
      <w:r>
        <w:rPr>
          <w:spacing w:val="-5"/>
          <w:sz w:val="12"/>
        </w:rPr>
        <w:t>36</w:t>
      </w:r>
    </w:p>
    <w:p w14:paraId="52E2E331">
      <w:pPr>
        <w:tabs>
          <w:tab w:val="left" w:pos="985"/>
        </w:tabs>
        <w:spacing w:before="80"/>
        <w:ind w:left="129" w:right="0" w:firstLine="0"/>
        <w:jc w:val="left"/>
        <w:rPr>
          <w:rFonts w:ascii="Palatino Linotype"/>
          <w:sz w:val="22"/>
        </w:rPr>
      </w:pPr>
      <w:r>
        <w:rPr>
          <w:spacing w:val="-5"/>
          <w:w w:val="125"/>
          <w:sz w:val="12"/>
        </w:rPr>
        <w:t>37</w:t>
      </w:r>
      <w:r>
        <w:rPr>
          <w:sz w:val="12"/>
        </w:rPr>
        <w:tab/>
      </w:r>
      <w:r>
        <w:rPr>
          <w:rFonts w:ascii="Palatino Linotype"/>
          <w:spacing w:val="12"/>
          <w:w w:val="125"/>
          <w:sz w:val="22"/>
        </w:rPr>
        <w:t>results</w:t>
      </w:r>
      <w:r>
        <w:rPr>
          <w:rFonts w:ascii="Palatino Linotype"/>
          <w:spacing w:val="66"/>
          <w:w w:val="125"/>
          <w:sz w:val="22"/>
        </w:rPr>
        <w:t xml:space="preserve"> </w:t>
      </w:r>
      <w:r>
        <w:rPr>
          <w:rFonts w:ascii="Palatino Linotype"/>
          <w:w w:val="125"/>
          <w:sz w:val="22"/>
        </w:rPr>
        <w:t>=</w:t>
      </w:r>
      <w:r>
        <w:rPr>
          <w:rFonts w:ascii="Palatino Linotype"/>
          <w:spacing w:val="61"/>
          <w:w w:val="130"/>
          <w:sz w:val="22"/>
        </w:rPr>
        <w:t xml:space="preserve"> </w:t>
      </w:r>
      <w:r>
        <w:rPr>
          <w:rFonts w:ascii="Palatino Linotype"/>
          <w:spacing w:val="-7"/>
          <w:w w:val="130"/>
          <w:sz w:val="22"/>
        </w:rPr>
        <w:t>[]</w:t>
      </w:r>
    </w:p>
    <w:p w14:paraId="76E6CBDD">
      <w:pPr>
        <w:tabs>
          <w:tab w:val="left" w:pos="983"/>
        </w:tabs>
        <w:spacing w:before="39"/>
        <w:ind w:left="129" w:right="0" w:firstLine="0"/>
        <w:jc w:val="left"/>
        <w:rPr>
          <w:rFonts w:ascii="Palatino Linotype"/>
          <w:sz w:val="22"/>
        </w:rPr>
      </w:pPr>
      <w:r>
        <w:rPr>
          <w:spacing w:val="-5"/>
          <w:w w:val="130"/>
          <w:sz w:val="12"/>
        </w:rPr>
        <w:t>38</w:t>
      </w:r>
      <w:r>
        <w:rPr>
          <w:sz w:val="12"/>
        </w:rPr>
        <w:tab/>
      </w:r>
      <w:r>
        <w:rPr>
          <w:rFonts w:ascii="Palatino Linotype"/>
          <w:color w:val="0000FF"/>
          <w:w w:val="120"/>
          <w:sz w:val="22"/>
        </w:rPr>
        <w:t>for</w:t>
      </w:r>
      <w:r>
        <w:rPr>
          <w:rFonts w:ascii="Palatino Linotype"/>
          <w:color w:val="0000FF"/>
          <w:spacing w:val="47"/>
          <w:w w:val="120"/>
          <w:sz w:val="22"/>
        </w:rPr>
        <w:t xml:space="preserve"> </w:t>
      </w:r>
      <w:r>
        <w:rPr>
          <w:rFonts w:ascii="Palatino Linotype"/>
          <w:w w:val="120"/>
          <w:sz w:val="22"/>
        </w:rPr>
        <w:t>i,</w:t>
      </w:r>
      <w:r>
        <w:rPr>
          <w:rFonts w:ascii="Palatino Linotype"/>
          <w:spacing w:val="57"/>
          <w:w w:val="120"/>
          <w:sz w:val="22"/>
        </w:rPr>
        <w:t xml:space="preserve"> </w:t>
      </w:r>
      <w:r>
        <w:rPr>
          <w:rFonts w:ascii="Palatino Linotype"/>
          <w:spacing w:val="9"/>
          <w:w w:val="120"/>
          <w:sz w:val="22"/>
        </w:rPr>
        <w:t>(pred</w:t>
      </w:r>
      <w:r>
        <w:rPr>
          <w:rFonts w:ascii="Palatino Linotype"/>
          <w:spacing w:val="-37"/>
          <w:w w:val="120"/>
          <w:sz w:val="22"/>
        </w:rPr>
        <w:t xml:space="preserve"> </w:t>
      </w:r>
      <w:r>
        <w:rPr>
          <w:rFonts w:ascii="Palatino Linotype"/>
          <w:w w:val="120"/>
          <w:sz w:val="22"/>
        </w:rPr>
        <w:t>,</w:t>
      </w:r>
      <w:r>
        <w:rPr>
          <w:rFonts w:ascii="Palatino Linotype"/>
          <w:spacing w:val="62"/>
          <w:w w:val="120"/>
          <w:sz w:val="22"/>
        </w:rPr>
        <w:t xml:space="preserve"> </w:t>
      </w:r>
      <w:r>
        <w:rPr>
          <w:rFonts w:ascii="Palatino Linotype"/>
          <w:spacing w:val="12"/>
          <w:w w:val="120"/>
          <w:sz w:val="22"/>
        </w:rPr>
        <w:t>prob)</w:t>
      </w:r>
      <w:r>
        <w:rPr>
          <w:rFonts w:ascii="Palatino Linotype"/>
          <w:spacing w:val="59"/>
          <w:w w:val="120"/>
          <w:sz w:val="22"/>
        </w:rPr>
        <w:t xml:space="preserve"> </w:t>
      </w:r>
      <w:r>
        <w:rPr>
          <w:rFonts w:ascii="Palatino Linotype"/>
          <w:color w:val="0000FF"/>
          <w:w w:val="120"/>
          <w:sz w:val="22"/>
        </w:rPr>
        <w:t>in</w:t>
      </w:r>
      <w:r>
        <w:rPr>
          <w:rFonts w:ascii="Palatino Linotype"/>
          <w:color w:val="0000FF"/>
          <w:spacing w:val="65"/>
          <w:w w:val="120"/>
          <w:sz w:val="22"/>
        </w:rPr>
        <w:t xml:space="preserve"> </w:t>
      </w:r>
      <w:r>
        <w:rPr>
          <w:rFonts w:ascii="Palatino Linotype"/>
          <w:color w:val="0000FF"/>
          <w:spacing w:val="14"/>
          <w:w w:val="120"/>
          <w:sz w:val="22"/>
        </w:rPr>
        <w:t>enumerate</w:t>
      </w:r>
      <w:r>
        <w:rPr>
          <w:rFonts w:ascii="Palatino Linotype"/>
          <w:spacing w:val="14"/>
          <w:w w:val="120"/>
          <w:sz w:val="22"/>
        </w:rPr>
        <w:t>(</w:t>
      </w:r>
      <w:r>
        <w:rPr>
          <w:rFonts w:ascii="Palatino Linotype"/>
          <w:color w:val="0000FF"/>
          <w:spacing w:val="14"/>
          <w:w w:val="120"/>
          <w:sz w:val="22"/>
        </w:rPr>
        <w:t>zip</w:t>
      </w:r>
      <w:r>
        <w:rPr>
          <w:rFonts w:ascii="Palatino Linotype"/>
          <w:spacing w:val="14"/>
          <w:w w:val="120"/>
          <w:sz w:val="22"/>
        </w:rPr>
        <w:t>(predictions</w:t>
      </w:r>
      <w:r>
        <w:rPr>
          <w:rFonts w:ascii="Palatino Linotype"/>
          <w:spacing w:val="-30"/>
          <w:w w:val="120"/>
          <w:sz w:val="22"/>
        </w:rPr>
        <w:t xml:space="preserve"> </w:t>
      </w:r>
      <w:r>
        <w:rPr>
          <w:rFonts w:ascii="Palatino Linotype"/>
          <w:w w:val="120"/>
          <w:sz w:val="22"/>
        </w:rPr>
        <w:t>,</w:t>
      </w:r>
      <w:r>
        <w:rPr>
          <w:rFonts w:ascii="Palatino Linotype"/>
          <w:spacing w:val="61"/>
          <w:w w:val="120"/>
          <w:sz w:val="22"/>
        </w:rPr>
        <w:t xml:space="preserve"> </w:t>
      </w:r>
      <w:r>
        <w:rPr>
          <w:rFonts w:ascii="Palatino Linotype"/>
          <w:spacing w:val="11"/>
          <w:w w:val="120"/>
          <w:sz w:val="22"/>
        </w:rPr>
        <w:t>probas)):</w:t>
      </w:r>
    </w:p>
    <w:p w14:paraId="35ACC829">
      <w:pPr>
        <w:spacing w:after="0"/>
        <w:jc w:val="left"/>
        <w:rPr>
          <w:rFonts w:ascii="Palatino Linotype"/>
          <w:sz w:val="22"/>
        </w:rPr>
        <w:sectPr>
          <w:pgSz w:w="11910" w:h="16840"/>
          <w:pgMar w:top="940" w:right="992" w:bottom="1100" w:left="992" w:header="657" w:footer="912" w:gutter="0"/>
          <w:cols w:space="720" w:num="1"/>
        </w:sectPr>
      </w:pPr>
    </w:p>
    <w:p w14:paraId="6963B79A">
      <w:pPr>
        <w:pStyle w:val="8"/>
        <w:rPr>
          <w:rFonts w:ascii="Palatino Linotype"/>
          <w:sz w:val="12"/>
        </w:rPr>
      </w:pPr>
    </w:p>
    <w:p w14:paraId="766F2F77">
      <w:pPr>
        <w:pStyle w:val="8"/>
        <w:rPr>
          <w:rFonts w:ascii="Palatino Linotype"/>
          <w:sz w:val="12"/>
        </w:rPr>
      </w:pPr>
    </w:p>
    <w:p w14:paraId="0C0CA961">
      <w:pPr>
        <w:pStyle w:val="8"/>
        <w:spacing w:before="139"/>
        <w:rPr>
          <w:rFonts w:ascii="Palatino Linotype"/>
          <w:sz w:val="12"/>
        </w:rPr>
      </w:pPr>
    </w:p>
    <w:p w14:paraId="67E4DB42">
      <w:pPr>
        <w:spacing w:before="0"/>
        <w:ind w:left="129" w:right="0" w:firstLine="0"/>
        <w:jc w:val="left"/>
        <w:rPr>
          <w:sz w:val="12"/>
        </w:rPr>
      </w:pPr>
      <w:r>
        <w:rPr>
          <w:sz w:val="12"/>
        </w:rPr>
        <mc:AlternateContent>
          <mc:Choice Requires="wpg">
            <w:drawing>
              <wp:anchor distT="0" distB="0" distL="0" distR="0" simplePos="0" relativeHeight="251663360" behindDoc="0" locked="0" layoutInCell="1" allowOverlap="1">
                <wp:simplePos x="0" y="0"/>
                <wp:positionH relativeFrom="page">
                  <wp:posOffset>871220</wp:posOffset>
                </wp:positionH>
                <wp:positionV relativeFrom="paragraph">
                  <wp:posOffset>-77470</wp:posOffset>
                </wp:positionV>
                <wp:extent cx="5817235" cy="2178685"/>
                <wp:effectExtent l="0" t="0" r="0" b="0"/>
                <wp:wrapNone/>
                <wp:docPr id="62" name="Group 62"/>
                <wp:cNvGraphicFramePr/>
                <a:graphic xmlns:a="http://schemas.openxmlformats.org/drawingml/2006/main">
                  <a:graphicData uri="http://schemas.microsoft.com/office/word/2010/wordprocessingGroup">
                    <wpg:wgp>
                      <wpg:cNvGrpSpPr/>
                      <wpg:grpSpPr>
                        <a:xfrm>
                          <a:off x="0" y="0"/>
                          <a:ext cx="5817235" cy="2178685"/>
                          <a:chOff x="0" y="0"/>
                          <a:chExt cx="5817235" cy="2178685"/>
                        </a:xfrm>
                      </wpg:grpSpPr>
                      <wps:wsp>
                        <wps:cNvPr id="63" name="Graphic 63"/>
                        <wps:cNvSpPr/>
                        <wps:spPr>
                          <a:xfrm>
                            <a:off x="3" y="0"/>
                            <a:ext cx="5817235" cy="2178685"/>
                          </a:xfrm>
                          <a:custGeom>
                            <a:avLst/>
                            <a:gdLst/>
                            <a:ahLst/>
                            <a:cxnLst/>
                            <a:rect l="l" t="t" r="r" b="b"/>
                            <a:pathLst>
                              <a:path w="5817235" h="2178685">
                                <a:moveTo>
                                  <a:pt x="2527" y="213550"/>
                                </a:moveTo>
                                <a:lnTo>
                                  <a:pt x="2527" y="0"/>
                                </a:lnTo>
                              </a:path>
                              <a:path w="5817235" h="2178685">
                                <a:moveTo>
                                  <a:pt x="5814707" y="213550"/>
                                </a:moveTo>
                                <a:lnTo>
                                  <a:pt x="5814707" y="0"/>
                                </a:lnTo>
                              </a:path>
                              <a:path w="5817235" h="2178685">
                                <a:moveTo>
                                  <a:pt x="2527" y="427088"/>
                                </a:moveTo>
                                <a:lnTo>
                                  <a:pt x="2527" y="213550"/>
                                </a:lnTo>
                              </a:path>
                              <a:path w="5817235" h="2178685">
                                <a:moveTo>
                                  <a:pt x="5814707" y="427088"/>
                                </a:moveTo>
                                <a:lnTo>
                                  <a:pt x="5814707" y="213550"/>
                                </a:lnTo>
                              </a:path>
                              <a:path w="5817235" h="2178685">
                                <a:moveTo>
                                  <a:pt x="2527" y="640638"/>
                                </a:moveTo>
                                <a:lnTo>
                                  <a:pt x="2527" y="427088"/>
                                </a:lnTo>
                              </a:path>
                              <a:path w="5817235" h="2178685">
                                <a:moveTo>
                                  <a:pt x="5814707" y="640638"/>
                                </a:moveTo>
                                <a:lnTo>
                                  <a:pt x="5814707" y="427088"/>
                                </a:lnTo>
                              </a:path>
                              <a:path w="5817235" h="2178685">
                                <a:moveTo>
                                  <a:pt x="2527" y="854176"/>
                                </a:moveTo>
                                <a:lnTo>
                                  <a:pt x="2527" y="640638"/>
                                </a:lnTo>
                              </a:path>
                              <a:path w="5817235" h="2178685">
                                <a:moveTo>
                                  <a:pt x="5814707" y="854176"/>
                                </a:moveTo>
                                <a:lnTo>
                                  <a:pt x="5814707" y="640638"/>
                                </a:lnTo>
                              </a:path>
                              <a:path w="5817235" h="2178685">
                                <a:moveTo>
                                  <a:pt x="2527" y="1067727"/>
                                </a:moveTo>
                                <a:lnTo>
                                  <a:pt x="2527" y="854176"/>
                                </a:lnTo>
                              </a:path>
                              <a:path w="5817235" h="2178685">
                                <a:moveTo>
                                  <a:pt x="5814707" y="1067727"/>
                                </a:moveTo>
                                <a:lnTo>
                                  <a:pt x="5814707" y="854176"/>
                                </a:lnTo>
                              </a:path>
                              <a:path w="5817235" h="2178685">
                                <a:moveTo>
                                  <a:pt x="2527" y="1281264"/>
                                </a:moveTo>
                                <a:lnTo>
                                  <a:pt x="2527" y="1067727"/>
                                </a:lnTo>
                              </a:path>
                              <a:path w="5817235" h="2178685">
                                <a:moveTo>
                                  <a:pt x="5814707" y="1281264"/>
                                </a:moveTo>
                                <a:lnTo>
                                  <a:pt x="5814707" y="1067727"/>
                                </a:lnTo>
                              </a:path>
                              <a:path w="5817235" h="2178685">
                                <a:moveTo>
                                  <a:pt x="2527" y="1494815"/>
                                </a:moveTo>
                                <a:lnTo>
                                  <a:pt x="2527" y="1281264"/>
                                </a:lnTo>
                              </a:path>
                              <a:path w="5817235" h="2178685">
                                <a:moveTo>
                                  <a:pt x="5814707" y="1494815"/>
                                </a:moveTo>
                                <a:lnTo>
                                  <a:pt x="5814707" y="1281264"/>
                                </a:lnTo>
                              </a:path>
                              <a:path w="5817235" h="2178685">
                                <a:moveTo>
                                  <a:pt x="2527" y="1708353"/>
                                </a:moveTo>
                                <a:lnTo>
                                  <a:pt x="2527" y="1494815"/>
                                </a:lnTo>
                              </a:path>
                              <a:path w="5817235" h="2178685">
                                <a:moveTo>
                                  <a:pt x="5814707" y="1708353"/>
                                </a:moveTo>
                                <a:lnTo>
                                  <a:pt x="5814707" y="1494815"/>
                                </a:lnTo>
                              </a:path>
                              <a:path w="5817235" h="2178685">
                                <a:moveTo>
                                  <a:pt x="2527" y="1921903"/>
                                </a:moveTo>
                                <a:lnTo>
                                  <a:pt x="2527" y="1708353"/>
                                </a:lnTo>
                              </a:path>
                              <a:path w="5817235" h="2178685">
                                <a:moveTo>
                                  <a:pt x="5814707" y="1921903"/>
                                </a:moveTo>
                                <a:lnTo>
                                  <a:pt x="5814707" y="1708353"/>
                                </a:lnTo>
                              </a:path>
                              <a:path w="5817235" h="2178685">
                                <a:moveTo>
                                  <a:pt x="2527" y="2135441"/>
                                </a:moveTo>
                                <a:lnTo>
                                  <a:pt x="2527" y="1921903"/>
                                </a:lnTo>
                              </a:path>
                              <a:path w="5817235" h="2178685">
                                <a:moveTo>
                                  <a:pt x="5814707" y="2135441"/>
                                </a:moveTo>
                                <a:lnTo>
                                  <a:pt x="5814707" y="1921903"/>
                                </a:lnTo>
                              </a:path>
                              <a:path w="5817235" h="2178685">
                                <a:moveTo>
                                  <a:pt x="2527" y="2178456"/>
                                </a:moveTo>
                                <a:lnTo>
                                  <a:pt x="2527" y="2135441"/>
                                </a:lnTo>
                              </a:path>
                              <a:path w="5817235" h="2178685">
                                <a:moveTo>
                                  <a:pt x="0" y="2175929"/>
                                </a:moveTo>
                                <a:lnTo>
                                  <a:pt x="43014" y="2175929"/>
                                </a:lnTo>
                              </a:path>
                              <a:path w="5817235" h="2178685">
                                <a:moveTo>
                                  <a:pt x="43014" y="2175929"/>
                                </a:moveTo>
                                <a:lnTo>
                                  <a:pt x="5774220" y="2175929"/>
                                </a:lnTo>
                              </a:path>
                              <a:path w="5817235" h="2178685">
                                <a:moveTo>
                                  <a:pt x="5774220" y="2175929"/>
                                </a:moveTo>
                                <a:lnTo>
                                  <a:pt x="5817235" y="2175929"/>
                                </a:lnTo>
                              </a:path>
                              <a:path w="5817235" h="2178685">
                                <a:moveTo>
                                  <a:pt x="5814707" y="2178456"/>
                                </a:moveTo>
                                <a:lnTo>
                                  <a:pt x="5814707" y="2135441"/>
                                </a:lnTo>
                              </a:path>
                            </a:pathLst>
                          </a:custGeom>
                          <a:ln w="5060">
                            <a:solidFill>
                              <a:srgbClr val="000000"/>
                            </a:solidFill>
                            <a:prstDash val="solid"/>
                          </a:ln>
                        </wps:spPr>
                        <wps:bodyPr wrap="square" lIns="0" tIns="0" rIns="0" bIns="0" rtlCol="0">
                          <a:noAutofit/>
                        </wps:bodyPr>
                      </wps:wsp>
                      <wps:wsp>
                        <wps:cNvPr id="64" name="Textbox 64"/>
                        <wps:cNvSpPr txBox="1"/>
                        <wps:spPr>
                          <a:xfrm>
                            <a:off x="5060" y="0"/>
                            <a:ext cx="5807710" cy="2173605"/>
                          </a:xfrm>
                          <a:prstGeom prst="rect">
                            <a:avLst/>
                          </a:prstGeom>
                        </wps:spPr>
                        <wps:txbx>
                          <w:txbxContent>
                            <w:p w14:paraId="6D55A917">
                              <w:pPr>
                                <w:spacing w:before="4" w:line="271" w:lineRule="auto"/>
                                <w:ind w:left="1641" w:right="5091" w:hanging="521"/>
                                <w:jc w:val="left"/>
                                <w:rPr>
                                  <w:rFonts w:ascii="Palatino Linotype"/>
                                  <w:sz w:val="22"/>
                                </w:rPr>
                              </w:pPr>
                              <w:r>
                                <w:rPr>
                                  <w:rFonts w:ascii="Palatino Linotype"/>
                                  <w:spacing w:val="12"/>
                                  <w:w w:val="120"/>
                                  <w:sz w:val="22"/>
                                </w:rPr>
                                <w:t xml:space="preserve">results.append({ </w:t>
                              </w:r>
                              <w:r>
                                <w:rPr>
                                  <w:rFonts w:ascii="Palatino Linotype"/>
                                  <w:color w:val="FF0000"/>
                                  <w:spacing w:val="12"/>
                                  <w:w w:val="150"/>
                                  <w:sz w:val="22"/>
                                </w:rPr>
                                <w:t>'app'</w:t>
                              </w:r>
                              <w:r>
                                <w:rPr>
                                  <w:rFonts w:ascii="Palatino Linotype"/>
                                  <w:spacing w:val="12"/>
                                  <w:w w:val="150"/>
                                  <w:sz w:val="22"/>
                                </w:rPr>
                                <w:t>:</w:t>
                              </w:r>
                              <w:r>
                                <w:rPr>
                                  <w:rFonts w:ascii="Palatino Linotype"/>
                                  <w:spacing w:val="17"/>
                                  <w:w w:val="150"/>
                                  <w:sz w:val="22"/>
                                </w:rPr>
                                <w:t xml:space="preserve"> </w:t>
                              </w:r>
                              <w:r>
                                <w:rPr>
                                  <w:rFonts w:ascii="Palatino Linotype"/>
                                  <w:w w:val="150"/>
                                  <w:sz w:val="22"/>
                                </w:rPr>
                                <w:t>i</w:t>
                              </w:r>
                              <w:r>
                                <w:rPr>
                                  <w:rFonts w:ascii="Palatino Linotype"/>
                                  <w:spacing w:val="17"/>
                                  <w:w w:val="150"/>
                                  <w:sz w:val="22"/>
                                </w:rPr>
                                <w:t xml:space="preserve"> </w:t>
                              </w:r>
                              <w:r>
                                <w:rPr>
                                  <w:rFonts w:ascii="Palatino Linotype"/>
                                  <w:w w:val="135"/>
                                  <w:sz w:val="22"/>
                                </w:rPr>
                                <w:t>+</w:t>
                              </w:r>
                              <w:r>
                                <w:rPr>
                                  <w:rFonts w:ascii="Palatino Linotype"/>
                                  <w:spacing w:val="17"/>
                                  <w:w w:val="150"/>
                                  <w:sz w:val="22"/>
                                </w:rPr>
                                <w:t xml:space="preserve"> </w:t>
                              </w:r>
                              <w:r>
                                <w:rPr>
                                  <w:rFonts w:ascii="Palatino Linotype"/>
                                  <w:w w:val="150"/>
                                  <w:sz w:val="22"/>
                                </w:rPr>
                                <w:t>1,</w:t>
                              </w:r>
                            </w:p>
                            <w:p w14:paraId="2FAAEEE2">
                              <w:pPr>
                                <w:spacing w:before="2" w:line="271" w:lineRule="auto"/>
                                <w:ind w:left="1641" w:right="0" w:firstLine="0"/>
                                <w:jc w:val="left"/>
                                <w:rPr>
                                  <w:rFonts w:ascii="Palatino Linotype"/>
                                  <w:sz w:val="22"/>
                                </w:rPr>
                              </w:pPr>
                              <w:r>
                                <w:rPr>
                                  <w:rFonts w:ascii="Palatino Linotype"/>
                                  <w:color w:val="FF0000"/>
                                  <w:spacing w:val="14"/>
                                  <w:w w:val="140"/>
                                  <w:sz w:val="22"/>
                                </w:rPr>
                                <w:t>'prediction'</w:t>
                              </w:r>
                              <w:r>
                                <w:rPr>
                                  <w:rFonts w:ascii="Palatino Linotype"/>
                                  <w:spacing w:val="14"/>
                                  <w:w w:val="140"/>
                                  <w:sz w:val="22"/>
                                </w:rPr>
                                <w:t>:</w:t>
                              </w:r>
                              <w:r>
                                <w:rPr>
                                  <w:rFonts w:ascii="Palatino Linotype"/>
                                  <w:spacing w:val="23"/>
                                  <w:w w:val="140"/>
                                  <w:sz w:val="22"/>
                                </w:rPr>
                                <w:t xml:space="preserve"> </w:t>
                              </w:r>
                              <w:r>
                                <w:rPr>
                                  <w:rFonts w:ascii="Palatino Linotype"/>
                                  <w:color w:val="FF0000"/>
                                  <w:spacing w:val="20"/>
                                  <w:w w:val="250"/>
                                  <w:sz w:val="22"/>
                                </w:rPr>
                                <w:t>'</w:t>
                              </w:r>
                              <w:r>
                                <w:rPr>
                                  <w:rFonts w:ascii="Palatino Linotype"/>
                                  <w:color w:val="FF0000"/>
                                  <w:spacing w:val="14"/>
                                  <w:w w:val="55"/>
                                  <w:sz w:val="22"/>
                                </w:rPr>
                                <w:t>M</w:t>
                              </w:r>
                              <w:r>
                                <w:rPr>
                                  <w:rFonts w:ascii="Palatino Linotype"/>
                                  <w:color w:val="FF0000"/>
                                  <w:spacing w:val="14"/>
                                  <w:w w:val="66"/>
                                  <w:sz w:val="22"/>
                                </w:rPr>
                                <w:t>A</w:t>
                              </w:r>
                              <w:r>
                                <w:rPr>
                                  <w:rFonts w:ascii="Palatino Linotype"/>
                                  <w:color w:val="FF0000"/>
                                  <w:spacing w:val="14"/>
                                  <w:w w:val="85"/>
                                  <w:sz w:val="22"/>
                                </w:rPr>
                                <w:t>L</w:t>
                              </w:r>
                              <w:r>
                                <w:rPr>
                                  <w:rFonts w:ascii="Palatino Linotype"/>
                                  <w:color w:val="FF0000"/>
                                  <w:spacing w:val="14"/>
                                  <w:w w:val="154"/>
                                  <w:sz w:val="22"/>
                                </w:rPr>
                                <w:t>I</w:t>
                              </w:r>
                              <w:r>
                                <w:rPr>
                                  <w:rFonts w:ascii="Palatino Linotype"/>
                                  <w:color w:val="FF0000"/>
                                  <w:spacing w:val="14"/>
                                  <w:w w:val="73"/>
                                  <w:sz w:val="22"/>
                                </w:rPr>
                                <w:t>C</w:t>
                              </w:r>
                              <w:r>
                                <w:rPr>
                                  <w:rFonts w:ascii="Palatino Linotype"/>
                                  <w:color w:val="FF0000"/>
                                  <w:spacing w:val="14"/>
                                  <w:w w:val="154"/>
                                  <w:sz w:val="22"/>
                                </w:rPr>
                                <w:t>I</w:t>
                              </w:r>
                              <w:r>
                                <w:rPr>
                                  <w:rFonts w:ascii="Palatino Linotype"/>
                                  <w:color w:val="FF0000"/>
                                  <w:spacing w:val="14"/>
                                  <w:w w:val="66"/>
                                  <w:sz w:val="22"/>
                                </w:rPr>
                                <w:t>OU</w:t>
                              </w:r>
                              <w:r>
                                <w:rPr>
                                  <w:rFonts w:ascii="Palatino Linotype"/>
                                  <w:color w:val="FF0000"/>
                                  <w:spacing w:val="25"/>
                                  <w:w w:val="99"/>
                                  <w:sz w:val="22"/>
                                </w:rPr>
                                <w:t>S</w:t>
                              </w:r>
                              <w:r>
                                <w:rPr>
                                  <w:rFonts w:ascii="Palatino Linotype"/>
                                  <w:color w:val="FF0000"/>
                                  <w:w w:val="250"/>
                                  <w:sz w:val="22"/>
                                </w:rPr>
                                <w:t>'</w:t>
                              </w:r>
                              <w:r>
                                <w:rPr>
                                  <w:rFonts w:ascii="Palatino Linotype"/>
                                  <w:color w:val="FF0000"/>
                                  <w:spacing w:val="21"/>
                                  <w:w w:val="140"/>
                                  <w:sz w:val="22"/>
                                </w:rPr>
                                <w:t xml:space="preserve"> </w:t>
                              </w:r>
                              <w:r>
                                <w:rPr>
                                  <w:rFonts w:ascii="Palatino Linotype"/>
                                  <w:color w:val="0000FF"/>
                                  <w:w w:val="140"/>
                                  <w:sz w:val="22"/>
                                </w:rPr>
                                <w:t>if</w:t>
                              </w:r>
                              <w:r>
                                <w:rPr>
                                  <w:rFonts w:ascii="Palatino Linotype"/>
                                  <w:color w:val="0000FF"/>
                                  <w:spacing w:val="26"/>
                                  <w:w w:val="140"/>
                                  <w:sz w:val="22"/>
                                </w:rPr>
                                <w:t xml:space="preserve"> </w:t>
                              </w:r>
                              <w:r>
                                <w:rPr>
                                  <w:rFonts w:ascii="Palatino Linotype"/>
                                  <w:spacing w:val="9"/>
                                  <w:w w:val="120"/>
                                  <w:sz w:val="22"/>
                                </w:rPr>
                                <w:t>pred</w:t>
                              </w:r>
                              <w:r>
                                <w:rPr>
                                  <w:rFonts w:ascii="Palatino Linotype"/>
                                  <w:spacing w:val="37"/>
                                  <w:w w:val="120"/>
                                  <w:sz w:val="22"/>
                                </w:rPr>
                                <w:t xml:space="preserve"> </w:t>
                              </w:r>
                              <w:r>
                                <w:rPr>
                                  <w:rFonts w:ascii="Palatino Linotype"/>
                                  <w:w w:val="120"/>
                                  <w:sz w:val="22"/>
                                </w:rPr>
                                <w:t>==</w:t>
                              </w:r>
                              <w:r>
                                <w:rPr>
                                  <w:rFonts w:ascii="Palatino Linotype"/>
                                  <w:spacing w:val="33"/>
                                  <w:w w:val="120"/>
                                  <w:sz w:val="22"/>
                                </w:rPr>
                                <w:t xml:space="preserve"> </w:t>
                              </w:r>
                              <w:r>
                                <w:rPr>
                                  <w:rFonts w:ascii="Palatino Linotype"/>
                                  <w:w w:val="120"/>
                                  <w:sz w:val="22"/>
                                </w:rPr>
                                <w:t>1</w:t>
                              </w:r>
                              <w:r>
                                <w:rPr>
                                  <w:rFonts w:ascii="Palatino Linotype"/>
                                  <w:spacing w:val="35"/>
                                  <w:w w:val="120"/>
                                  <w:sz w:val="22"/>
                                </w:rPr>
                                <w:t xml:space="preserve"> </w:t>
                              </w:r>
                              <w:r>
                                <w:rPr>
                                  <w:rFonts w:ascii="Palatino Linotype"/>
                                  <w:color w:val="0000FF"/>
                                  <w:spacing w:val="9"/>
                                  <w:w w:val="120"/>
                                  <w:sz w:val="22"/>
                                </w:rPr>
                                <w:t>else</w:t>
                              </w:r>
                              <w:r>
                                <w:rPr>
                                  <w:rFonts w:ascii="Palatino Linotype"/>
                                  <w:color w:val="0000FF"/>
                                  <w:spacing w:val="26"/>
                                  <w:w w:val="140"/>
                                  <w:sz w:val="22"/>
                                </w:rPr>
                                <w:t xml:space="preserve"> </w:t>
                              </w:r>
                              <w:r>
                                <w:rPr>
                                  <w:rFonts w:ascii="Palatino Linotype"/>
                                  <w:color w:val="FF0000"/>
                                  <w:spacing w:val="13"/>
                                  <w:w w:val="140"/>
                                  <w:sz w:val="22"/>
                                </w:rPr>
                                <w:t>'SAFE'</w:t>
                              </w:r>
                              <w:r>
                                <w:rPr>
                                  <w:rFonts w:ascii="Palatino Linotype"/>
                                  <w:spacing w:val="13"/>
                                  <w:w w:val="140"/>
                                  <w:sz w:val="22"/>
                                </w:rPr>
                                <w:t xml:space="preserve">, </w:t>
                              </w:r>
                              <w:r>
                                <w:rPr>
                                  <w:rFonts w:ascii="Palatino Linotype"/>
                                  <w:color w:val="FF0000"/>
                                  <w:spacing w:val="14"/>
                                  <w:w w:val="130"/>
                                  <w:sz w:val="22"/>
                                </w:rPr>
                                <w:t>'confidence'</w:t>
                              </w:r>
                              <w:r>
                                <w:rPr>
                                  <w:rFonts w:ascii="Palatino Linotype"/>
                                  <w:spacing w:val="14"/>
                                  <w:w w:val="130"/>
                                  <w:sz w:val="22"/>
                                </w:rPr>
                                <w:t>:</w:t>
                              </w:r>
                              <w:r>
                                <w:rPr>
                                  <w:rFonts w:ascii="Palatino Linotype"/>
                                  <w:spacing w:val="29"/>
                                  <w:w w:val="130"/>
                                  <w:sz w:val="22"/>
                                </w:rPr>
                                <w:t xml:space="preserve"> </w:t>
                              </w:r>
                              <w:r>
                                <w:rPr>
                                  <w:rFonts w:ascii="Palatino Linotype"/>
                                  <w:color w:val="0000FF"/>
                                  <w:spacing w:val="14"/>
                                  <w:w w:val="120"/>
                                  <w:sz w:val="22"/>
                                </w:rPr>
                                <w:t>round</w:t>
                              </w:r>
                              <w:r>
                                <w:rPr>
                                  <w:rFonts w:ascii="Palatino Linotype"/>
                                  <w:spacing w:val="14"/>
                                  <w:w w:val="120"/>
                                  <w:sz w:val="22"/>
                                </w:rPr>
                                <w:t>(</w:t>
                              </w:r>
                              <w:r>
                                <w:rPr>
                                  <w:rFonts w:ascii="Palatino Linotype"/>
                                  <w:color w:val="0000FF"/>
                                  <w:spacing w:val="14"/>
                                  <w:w w:val="120"/>
                                  <w:sz w:val="22"/>
                                </w:rPr>
                                <w:t>max</w:t>
                              </w:r>
                              <w:r>
                                <w:rPr>
                                  <w:rFonts w:ascii="Palatino Linotype"/>
                                  <w:spacing w:val="14"/>
                                  <w:w w:val="120"/>
                                  <w:sz w:val="22"/>
                                </w:rPr>
                                <w:t>(prob)</w:t>
                              </w:r>
                              <w:r>
                                <w:rPr>
                                  <w:rFonts w:ascii="Palatino Linotype"/>
                                  <w:spacing w:val="38"/>
                                  <w:w w:val="120"/>
                                  <w:sz w:val="22"/>
                                </w:rPr>
                                <w:t xml:space="preserve"> </w:t>
                              </w:r>
                              <w:r>
                                <w:rPr>
                                  <w:rFonts w:ascii="Palatino Linotype"/>
                                  <w:w w:val="120"/>
                                  <w:sz w:val="22"/>
                                </w:rPr>
                                <w:t>*</w:t>
                              </w:r>
                              <w:r>
                                <w:rPr>
                                  <w:rFonts w:ascii="Palatino Linotype"/>
                                  <w:spacing w:val="39"/>
                                  <w:w w:val="120"/>
                                  <w:sz w:val="22"/>
                                </w:rPr>
                                <w:t xml:space="preserve"> </w:t>
                              </w:r>
                              <w:r>
                                <w:rPr>
                                  <w:rFonts w:ascii="Palatino Linotype"/>
                                  <w:w w:val="120"/>
                                  <w:sz w:val="22"/>
                                </w:rPr>
                                <w:t>100</w:t>
                              </w:r>
                              <w:r>
                                <w:rPr>
                                  <w:rFonts w:ascii="Palatino Linotype"/>
                                  <w:spacing w:val="-45"/>
                                  <w:w w:val="120"/>
                                  <w:sz w:val="22"/>
                                </w:rPr>
                                <w:t xml:space="preserve"> </w:t>
                              </w:r>
                              <w:r>
                                <w:rPr>
                                  <w:rFonts w:ascii="Palatino Linotype"/>
                                  <w:w w:val="130"/>
                                  <w:sz w:val="22"/>
                                </w:rPr>
                                <w:t>,</w:t>
                              </w:r>
                              <w:r>
                                <w:rPr>
                                  <w:rFonts w:ascii="Palatino Linotype"/>
                                  <w:spacing w:val="36"/>
                                  <w:w w:val="130"/>
                                  <w:sz w:val="22"/>
                                </w:rPr>
                                <w:t xml:space="preserve"> </w:t>
                              </w:r>
                              <w:r>
                                <w:rPr>
                                  <w:rFonts w:ascii="Palatino Linotype"/>
                                  <w:w w:val="120"/>
                                  <w:sz w:val="22"/>
                                </w:rPr>
                                <w:t>2)</w:t>
                              </w:r>
                            </w:p>
                            <w:p w14:paraId="6B1E1756">
                              <w:pPr>
                                <w:spacing w:before="2"/>
                                <w:ind w:left="1117" w:right="0" w:firstLine="0"/>
                                <w:jc w:val="left"/>
                                <w:rPr>
                                  <w:rFonts w:ascii="Palatino Linotype"/>
                                  <w:sz w:val="22"/>
                                </w:rPr>
                              </w:pPr>
                              <w:r>
                                <w:rPr>
                                  <w:rFonts w:ascii="Palatino Linotype"/>
                                  <w:spacing w:val="-5"/>
                                  <w:w w:val="155"/>
                                  <w:sz w:val="22"/>
                                </w:rPr>
                                <w:t>})</w:t>
                              </w:r>
                            </w:p>
                            <w:p w14:paraId="4D7515BF">
                              <w:pPr>
                                <w:tabs>
                                  <w:tab w:val="left" w:pos="725"/>
                                  <w:tab w:val="left" w:pos="1534"/>
                                  <w:tab w:val="left" w:pos="2426"/>
                                  <w:tab w:val="left" w:pos="3212"/>
                                </w:tabs>
                                <w:spacing w:before="2" w:line="670" w:lineRule="atLeast"/>
                                <w:ind w:left="70" w:right="5557" w:firstLine="526"/>
                                <w:jc w:val="left"/>
                                <w:rPr>
                                  <w:rFonts w:ascii="Palatino Linotype"/>
                                  <w:sz w:val="22"/>
                                </w:rPr>
                              </w:pPr>
                              <w:r>
                                <w:rPr>
                                  <w:rFonts w:ascii="Palatino Linotype"/>
                                  <w:color w:val="0000FF"/>
                                  <w:spacing w:val="11"/>
                                  <w:w w:val="125"/>
                                  <w:sz w:val="22"/>
                                </w:rPr>
                                <w:t>return</w:t>
                              </w:r>
                              <w:r>
                                <w:rPr>
                                  <w:rFonts w:ascii="Palatino Linotype"/>
                                  <w:color w:val="0000FF"/>
                                  <w:spacing w:val="34"/>
                                  <w:w w:val="125"/>
                                  <w:sz w:val="22"/>
                                </w:rPr>
                                <w:t xml:space="preserve"> </w:t>
                              </w:r>
                              <w:r>
                                <w:rPr>
                                  <w:rFonts w:ascii="Palatino Linotype"/>
                                  <w:spacing w:val="13"/>
                                  <w:w w:val="125"/>
                                  <w:sz w:val="22"/>
                                </w:rPr>
                                <w:t>jsonify(</w:t>
                              </w:r>
                              <w:r>
                                <w:rPr>
                                  <w:rFonts w:ascii="Palatino Linotype"/>
                                  <w:spacing w:val="-47"/>
                                  <w:w w:val="125"/>
                                  <w:sz w:val="22"/>
                                </w:rPr>
                                <w:t xml:space="preserve"> </w:t>
                              </w:r>
                              <w:r>
                                <w:rPr>
                                  <w:rFonts w:ascii="Palatino Linotype"/>
                                  <w:spacing w:val="13"/>
                                  <w:w w:val="125"/>
                                  <w:sz w:val="22"/>
                                </w:rPr>
                                <w:t xml:space="preserve">results) </w:t>
                              </w:r>
                              <w:r>
                                <w:rPr>
                                  <w:rFonts w:ascii="Palatino Linotype"/>
                                  <w:color w:val="0000FF"/>
                                  <w:w w:val="150"/>
                                  <w:sz w:val="22"/>
                                </w:rPr>
                                <w:t>if</w:t>
                              </w:r>
                              <w:r>
                                <w:rPr>
                                  <w:rFonts w:ascii="Palatino Linotype"/>
                                  <w:color w:val="0000FF"/>
                                  <w:spacing w:val="101"/>
                                  <w:w w:val="150"/>
                                  <w:sz w:val="22"/>
                                </w:rPr>
                                <w:t xml:space="preserve"> </w:t>
                              </w:r>
                              <w:r>
                                <w:rPr>
                                  <w:color w:val="0000FF"/>
                                  <w:sz w:val="22"/>
                                  <w:u w:val="single" w:color="000000"/>
                                </w:rPr>
                                <w:tab/>
                              </w:r>
                              <w:r>
                                <w:rPr>
                                  <w:rFonts w:ascii="Palatino Linotype"/>
                                  <w:spacing w:val="10"/>
                                  <w:w w:val="110"/>
                                  <w:sz w:val="22"/>
                                  <w:u w:val="none"/>
                                </w:rPr>
                                <w:t>name</w:t>
                              </w:r>
                              <w:r>
                                <w:rPr>
                                  <w:sz w:val="22"/>
                                  <w:u w:val="single"/>
                                </w:rPr>
                                <w:tab/>
                              </w:r>
                              <w:r>
                                <w:rPr>
                                  <w:spacing w:val="40"/>
                                  <w:w w:val="110"/>
                                  <w:sz w:val="22"/>
                                  <w:u w:val="none"/>
                                </w:rPr>
                                <w:t xml:space="preserve"> </w:t>
                              </w:r>
                              <w:r>
                                <w:rPr>
                                  <w:rFonts w:ascii="Palatino Linotype"/>
                                  <w:w w:val="110"/>
                                  <w:sz w:val="22"/>
                                  <w:u w:val="none"/>
                                </w:rPr>
                                <w:t>==</w:t>
                              </w:r>
                              <w:r>
                                <w:rPr>
                                  <w:rFonts w:ascii="Palatino Linotype"/>
                                  <w:w w:val="220"/>
                                  <w:sz w:val="22"/>
                                  <w:u w:val="none"/>
                                </w:rPr>
                                <w:t xml:space="preserve"> </w:t>
                              </w:r>
                              <w:r>
                                <w:rPr>
                                  <w:rFonts w:ascii="Palatino Linotype"/>
                                  <w:color w:val="FF0000"/>
                                  <w:spacing w:val="20"/>
                                  <w:w w:val="220"/>
                                  <w:sz w:val="22"/>
                                  <w:u w:val="none"/>
                                </w:rPr>
                                <w:t>'</w:t>
                              </w:r>
                              <w:r>
                                <w:rPr>
                                  <w:color w:val="FF0000"/>
                                  <w:sz w:val="22"/>
                                  <w:u w:val="single" w:color="FE0000"/>
                                </w:rPr>
                                <w:tab/>
                              </w:r>
                              <w:r>
                                <w:rPr>
                                  <w:rFonts w:ascii="Palatino Linotype"/>
                                  <w:color w:val="FF0000"/>
                                  <w:spacing w:val="10"/>
                                  <w:w w:val="110"/>
                                  <w:sz w:val="22"/>
                                  <w:u w:val="none"/>
                                </w:rPr>
                                <w:t>main</w:t>
                              </w:r>
                              <w:r>
                                <w:rPr>
                                  <w:color w:val="FF0000"/>
                                  <w:sz w:val="22"/>
                                  <w:u w:val="single" w:color="FE0000"/>
                                </w:rPr>
                                <w:tab/>
                              </w:r>
                              <w:r>
                                <w:rPr>
                                  <w:rFonts w:ascii="Palatino Linotype"/>
                                  <w:color w:val="FF0000"/>
                                  <w:spacing w:val="-6"/>
                                  <w:w w:val="220"/>
                                  <w:sz w:val="22"/>
                                  <w:u w:val="none"/>
                                </w:rPr>
                                <w:t>'</w:t>
                              </w:r>
                              <w:r>
                                <w:rPr>
                                  <w:rFonts w:ascii="Palatino Linotype"/>
                                  <w:spacing w:val="-6"/>
                                  <w:w w:val="220"/>
                                  <w:sz w:val="22"/>
                                  <w:u w:val="none"/>
                                </w:rPr>
                                <w:t>:</w:t>
                              </w:r>
                            </w:p>
                            <w:p w14:paraId="3A5CCA1C">
                              <w:pPr>
                                <w:spacing w:before="42"/>
                                <w:ind w:left="595" w:right="0" w:firstLine="0"/>
                                <w:jc w:val="left"/>
                                <w:rPr>
                                  <w:rFonts w:ascii="Palatino Linotype"/>
                                  <w:sz w:val="22"/>
                                </w:rPr>
                              </w:pPr>
                              <w:r>
                                <w:rPr>
                                  <w:rFonts w:ascii="Palatino Linotype"/>
                                  <w:spacing w:val="14"/>
                                  <w:w w:val="110"/>
                                  <w:sz w:val="22"/>
                                </w:rPr>
                                <w:t>app.run(port=7001</w:t>
                              </w:r>
                              <w:r>
                                <w:rPr>
                                  <w:rFonts w:ascii="Palatino Linotype"/>
                                  <w:spacing w:val="-36"/>
                                  <w:w w:val="110"/>
                                  <w:sz w:val="22"/>
                                </w:rPr>
                                <w:t xml:space="preserve"> </w:t>
                              </w:r>
                              <w:r>
                                <w:rPr>
                                  <w:rFonts w:ascii="Palatino Linotype"/>
                                  <w:w w:val="110"/>
                                  <w:sz w:val="22"/>
                                </w:rPr>
                                <w:t>,</w:t>
                              </w:r>
                              <w:r>
                                <w:rPr>
                                  <w:rFonts w:ascii="Palatino Linotype"/>
                                  <w:spacing w:val="77"/>
                                  <w:w w:val="150"/>
                                  <w:sz w:val="22"/>
                                </w:rPr>
                                <w:t xml:space="preserve"> </w:t>
                              </w:r>
                              <w:r>
                                <w:rPr>
                                  <w:rFonts w:ascii="Palatino Linotype"/>
                                  <w:spacing w:val="12"/>
                                  <w:w w:val="110"/>
                                  <w:sz w:val="22"/>
                                </w:rPr>
                                <w:t>debug=True)</w:t>
                              </w:r>
                            </w:p>
                          </w:txbxContent>
                        </wps:txbx>
                        <wps:bodyPr wrap="square" lIns="0" tIns="0" rIns="0" bIns="0" rtlCol="0">
                          <a:noAutofit/>
                        </wps:bodyPr>
                      </wps:wsp>
                    </wpg:wgp>
                  </a:graphicData>
                </a:graphic>
              </wp:anchor>
            </w:drawing>
          </mc:Choice>
          <mc:Fallback>
            <w:pict>
              <v:group id="_x0000_s1026" o:spid="_x0000_s1026" o:spt="203" style="position:absolute;left:0pt;margin-left:68.6pt;margin-top:-6.1pt;height:171.55pt;width:458.05pt;mso-position-horizontal-relative:page;z-index:251663360;mso-width-relative:page;mso-height-relative:page;" coordsize="5817235,2178685" o:gfxdata="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QSDlgdsAAAAMAQAADwAAAAAAAAABACAAAAAiAAAAZHJzL2Rvd25yZXYueG1sUEsBAhQAFAAAAAgA&#10;h07iQLm9eRzqAwAAOxQAAA4AAAAAAAAAAQAgAAAAKgEAAGRycy9lMm9Eb2MueG1sUEsFBgAAAAAG&#10;AAYAWQEAAIYHAAAAAA==&#10;">
                <o:lock v:ext="edit" aspectratio="f"/>
                <v:shape id="Graphic 63" o:spid="_x0000_s1026" o:spt="100" style="position:absolute;left:3;top:0;height:2178685;width:5817235;" filled="f" stroked="t" coordsize="5817235,2178685" o:gfxdata="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Ej+gugAAANsA&#10;AAAPAAAAAAAAAAEAIAAAACIAAABkcnMvZG93bnJldi54bWxQSwECFAAUAAAACACHTuJAMy8FnjsA&#10;AAA5AAAAEAAAAAAAAAABACAAAAAJAQAAZHJzL3NoYXBleG1sLnhtbFBLBQYAAAAABgAGAFsBAACz&#10;AwAAAAA=&#10;" path="m2527,213550l2527,0em5814707,213550l5814707,0em2527,427088l2527,213550em5814707,427088l5814707,213550em2527,640638l2527,427088em5814707,640638l5814707,427088em2527,854176l2527,640638em5814707,854176l5814707,640638em2527,1067727l2527,854176em5814707,1067727l5814707,854176em2527,1281264l2527,1067727em5814707,1281264l5814707,1067727em2527,1494815l2527,1281264em5814707,1494815l5814707,1281264em2527,1708353l2527,1494815em5814707,1708353l5814707,1494815em2527,1921903l2527,1708353em5814707,1921903l5814707,1708353em2527,2135441l2527,1921903em5814707,2135441l5814707,1921903em2527,2178456l2527,2135441em0,2175929l43014,2175929em43014,2175929l5774220,2175929em5774220,2175929l5817235,2175929em5814707,2178456l5814707,2135441e">
                  <v:fill on="f" focussize="0,0"/>
                  <v:stroke weight="0.398425196850394pt" color="#000000" joinstyle="round"/>
                  <v:imagedata o:title=""/>
                  <o:lock v:ext="edit" aspectratio="f"/>
                  <v:textbox inset="0mm,0mm,0mm,0mm"/>
                </v:shape>
                <v:shape id="Textbox 64" o:spid="_x0000_s1026" o:spt="202" type="#_x0000_t202" style="position:absolute;left:5060;top:0;height:2173605;width:5807710;"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55A917">
                        <w:pPr>
                          <w:spacing w:before="4" w:line="271" w:lineRule="auto"/>
                          <w:ind w:left="1641" w:right="5091" w:hanging="521"/>
                          <w:jc w:val="left"/>
                          <w:rPr>
                            <w:rFonts w:ascii="Palatino Linotype"/>
                            <w:sz w:val="22"/>
                          </w:rPr>
                        </w:pPr>
                        <w:r>
                          <w:rPr>
                            <w:rFonts w:ascii="Palatino Linotype"/>
                            <w:spacing w:val="12"/>
                            <w:w w:val="120"/>
                            <w:sz w:val="22"/>
                          </w:rPr>
                          <w:t xml:space="preserve">results.append({ </w:t>
                        </w:r>
                        <w:r>
                          <w:rPr>
                            <w:rFonts w:ascii="Palatino Linotype"/>
                            <w:color w:val="FF0000"/>
                            <w:spacing w:val="12"/>
                            <w:w w:val="150"/>
                            <w:sz w:val="22"/>
                          </w:rPr>
                          <w:t>'app'</w:t>
                        </w:r>
                        <w:r>
                          <w:rPr>
                            <w:rFonts w:ascii="Palatino Linotype"/>
                            <w:spacing w:val="12"/>
                            <w:w w:val="150"/>
                            <w:sz w:val="22"/>
                          </w:rPr>
                          <w:t>:</w:t>
                        </w:r>
                        <w:r>
                          <w:rPr>
                            <w:rFonts w:ascii="Palatino Linotype"/>
                            <w:spacing w:val="17"/>
                            <w:w w:val="150"/>
                            <w:sz w:val="22"/>
                          </w:rPr>
                          <w:t xml:space="preserve"> </w:t>
                        </w:r>
                        <w:r>
                          <w:rPr>
                            <w:rFonts w:ascii="Palatino Linotype"/>
                            <w:w w:val="150"/>
                            <w:sz w:val="22"/>
                          </w:rPr>
                          <w:t>i</w:t>
                        </w:r>
                        <w:r>
                          <w:rPr>
                            <w:rFonts w:ascii="Palatino Linotype"/>
                            <w:spacing w:val="17"/>
                            <w:w w:val="150"/>
                            <w:sz w:val="22"/>
                          </w:rPr>
                          <w:t xml:space="preserve"> </w:t>
                        </w:r>
                        <w:r>
                          <w:rPr>
                            <w:rFonts w:ascii="Palatino Linotype"/>
                            <w:w w:val="135"/>
                            <w:sz w:val="22"/>
                          </w:rPr>
                          <w:t>+</w:t>
                        </w:r>
                        <w:r>
                          <w:rPr>
                            <w:rFonts w:ascii="Palatino Linotype"/>
                            <w:spacing w:val="17"/>
                            <w:w w:val="150"/>
                            <w:sz w:val="22"/>
                          </w:rPr>
                          <w:t xml:space="preserve"> </w:t>
                        </w:r>
                        <w:r>
                          <w:rPr>
                            <w:rFonts w:ascii="Palatino Linotype"/>
                            <w:w w:val="150"/>
                            <w:sz w:val="22"/>
                          </w:rPr>
                          <w:t>1,</w:t>
                        </w:r>
                      </w:p>
                      <w:p w14:paraId="2FAAEEE2">
                        <w:pPr>
                          <w:spacing w:before="2" w:line="271" w:lineRule="auto"/>
                          <w:ind w:left="1641" w:right="0" w:firstLine="0"/>
                          <w:jc w:val="left"/>
                          <w:rPr>
                            <w:rFonts w:ascii="Palatino Linotype"/>
                            <w:sz w:val="22"/>
                          </w:rPr>
                        </w:pPr>
                        <w:r>
                          <w:rPr>
                            <w:rFonts w:ascii="Palatino Linotype"/>
                            <w:color w:val="FF0000"/>
                            <w:spacing w:val="14"/>
                            <w:w w:val="140"/>
                            <w:sz w:val="22"/>
                          </w:rPr>
                          <w:t>'prediction'</w:t>
                        </w:r>
                        <w:r>
                          <w:rPr>
                            <w:rFonts w:ascii="Palatino Linotype"/>
                            <w:spacing w:val="14"/>
                            <w:w w:val="140"/>
                            <w:sz w:val="22"/>
                          </w:rPr>
                          <w:t>:</w:t>
                        </w:r>
                        <w:r>
                          <w:rPr>
                            <w:rFonts w:ascii="Palatino Linotype"/>
                            <w:spacing w:val="23"/>
                            <w:w w:val="140"/>
                            <w:sz w:val="22"/>
                          </w:rPr>
                          <w:t xml:space="preserve"> </w:t>
                        </w:r>
                        <w:r>
                          <w:rPr>
                            <w:rFonts w:ascii="Palatino Linotype"/>
                            <w:color w:val="FF0000"/>
                            <w:spacing w:val="20"/>
                            <w:w w:val="250"/>
                            <w:sz w:val="22"/>
                          </w:rPr>
                          <w:t>'</w:t>
                        </w:r>
                        <w:r>
                          <w:rPr>
                            <w:rFonts w:ascii="Palatino Linotype"/>
                            <w:color w:val="FF0000"/>
                            <w:spacing w:val="14"/>
                            <w:w w:val="55"/>
                            <w:sz w:val="22"/>
                          </w:rPr>
                          <w:t>M</w:t>
                        </w:r>
                        <w:r>
                          <w:rPr>
                            <w:rFonts w:ascii="Palatino Linotype"/>
                            <w:color w:val="FF0000"/>
                            <w:spacing w:val="14"/>
                            <w:w w:val="66"/>
                            <w:sz w:val="22"/>
                          </w:rPr>
                          <w:t>A</w:t>
                        </w:r>
                        <w:r>
                          <w:rPr>
                            <w:rFonts w:ascii="Palatino Linotype"/>
                            <w:color w:val="FF0000"/>
                            <w:spacing w:val="14"/>
                            <w:w w:val="85"/>
                            <w:sz w:val="22"/>
                          </w:rPr>
                          <w:t>L</w:t>
                        </w:r>
                        <w:r>
                          <w:rPr>
                            <w:rFonts w:ascii="Palatino Linotype"/>
                            <w:color w:val="FF0000"/>
                            <w:spacing w:val="14"/>
                            <w:w w:val="154"/>
                            <w:sz w:val="22"/>
                          </w:rPr>
                          <w:t>I</w:t>
                        </w:r>
                        <w:r>
                          <w:rPr>
                            <w:rFonts w:ascii="Palatino Linotype"/>
                            <w:color w:val="FF0000"/>
                            <w:spacing w:val="14"/>
                            <w:w w:val="73"/>
                            <w:sz w:val="22"/>
                          </w:rPr>
                          <w:t>C</w:t>
                        </w:r>
                        <w:r>
                          <w:rPr>
                            <w:rFonts w:ascii="Palatino Linotype"/>
                            <w:color w:val="FF0000"/>
                            <w:spacing w:val="14"/>
                            <w:w w:val="154"/>
                            <w:sz w:val="22"/>
                          </w:rPr>
                          <w:t>I</w:t>
                        </w:r>
                        <w:r>
                          <w:rPr>
                            <w:rFonts w:ascii="Palatino Linotype"/>
                            <w:color w:val="FF0000"/>
                            <w:spacing w:val="14"/>
                            <w:w w:val="66"/>
                            <w:sz w:val="22"/>
                          </w:rPr>
                          <w:t>OU</w:t>
                        </w:r>
                        <w:r>
                          <w:rPr>
                            <w:rFonts w:ascii="Palatino Linotype"/>
                            <w:color w:val="FF0000"/>
                            <w:spacing w:val="25"/>
                            <w:w w:val="99"/>
                            <w:sz w:val="22"/>
                          </w:rPr>
                          <w:t>S</w:t>
                        </w:r>
                        <w:r>
                          <w:rPr>
                            <w:rFonts w:ascii="Palatino Linotype"/>
                            <w:color w:val="FF0000"/>
                            <w:w w:val="250"/>
                            <w:sz w:val="22"/>
                          </w:rPr>
                          <w:t>'</w:t>
                        </w:r>
                        <w:r>
                          <w:rPr>
                            <w:rFonts w:ascii="Palatino Linotype"/>
                            <w:color w:val="FF0000"/>
                            <w:spacing w:val="21"/>
                            <w:w w:val="140"/>
                            <w:sz w:val="22"/>
                          </w:rPr>
                          <w:t xml:space="preserve"> </w:t>
                        </w:r>
                        <w:r>
                          <w:rPr>
                            <w:rFonts w:ascii="Palatino Linotype"/>
                            <w:color w:val="0000FF"/>
                            <w:w w:val="140"/>
                            <w:sz w:val="22"/>
                          </w:rPr>
                          <w:t>if</w:t>
                        </w:r>
                        <w:r>
                          <w:rPr>
                            <w:rFonts w:ascii="Palatino Linotype"/>
                            <w:color w:val="0000FF"/>
                            <w:spacing w:val="26"/>
                            <w:w w:val="140"/>
                            <w:sz w:val="22"/>
                          </w:rPr>
                          <w:t xml:space="preserve"> </w:t>
                        </w:r>
                        <w:r>
                          <w:rPr>
                            <w:rFonts w:ascii="Palatino Linotype"/>
                            <w:spacing w:val="9"/>
                            <w:w w:val="120"/>
                            <w:sz w:val="22"/>
                          </w:rPr>
                          <w:t>pred</w:t>
                        </w:r>
                        <w:r>
                          <w:rPr>
                            <w:rFonts w:ascii="Palatino Linotype"/>
                            <w:spacing w:val="37"/>
                            <w:w w:val="120"/>
                            <w:sz w:val="22"/>
                          </w:rPr>
                          <w:t xml:space="preserve"> </w:t>
                        </w:r>
                        <w:r>
                          <w:rPr>
                            <w:rFonts w:ascii="Palatino Linotype"/>
                            <w:w w:val="120"/>
                            <w:sz w:val="22"/>
                          </w:rPr>
                          <w:t>==</w:t>
                        </w:r>
                        <w:r>
                          <w:rPr>
                            <w:rFonts w:ascii="Palatino Linotype"/>
                            <w:spacing w:val="33"/>
                            <w:w w:val="120"/>
                            <w:sz w:val="22"/>
                          </w:rPr>
                          <w:t xml:space="preserve"> </w:t>
                        </w:r>
                        <w:r>
                          <w:rPr>
                            <w:rFonts w:ascii="Palatino Linotype"/>
                            <w:w w:val="120"/>
                            <w:sz w:val="22"/>
                          </w:rPr>
                          <w:t>1</w:t>
                        </w:r>
                        <w:r>
                          <w:rPr>
                            <w:rFonts w:ascii="Palatino Linotype"/>
                            <w:spacing w:val="35"/>
                            <w:w w:val="120"/>
                            <w:sz w:val="22"/>
                          </w:rPr>
                          <w:t xml:space="preserve"> </w:t>
                        </w:r>
                        <w:r>
                          <w:rPr>
                            <w:rFonts w:ascii="Palatino Linotype"/>
                            <w:color w:val="0000FF"/>
                            <w:spacing w:val="9"/>
                            <w:w w:val="120"/>
                            <w:sz w:val="22"/>
                          </w:rPr>
                          <w:t>else</w:t>
                        </w:r>
                        <w:r>
                          <w:rPr>
                            <w:rFonts w:ascii="Palatino Linotype"/>
                            <w:color w:val="0000FF"/>
                            <w:spacing w:val="26"/>
                            <w:w w:val="140"/>
                            <w:sz w:val="22"/>
                          </w:rPr>
                          <w:t xml:space="preserve"> </w:t>
                        </w:r>
                        <w:r>
                          <w:rPr>
                            <w:rFonts w:ascii="Palatino Linotype"/>
                            <w:color w:val="FF0000"/>
                            <w:spacing w:val="13"/>
                            <w:w w:val="140"/>
                            <w:sz w:val="22"/>
                          </w:rPr>
                          <w:t>'SAFE'</w:t>
                        </w:r>
                        <w:r>
                          <w:rPr>
                            <w:rFonts w:ascii="Palatino Linotype"/>
                            <w:spacing w:val="13"/>
                            <w:w w:val="140"/>
                            <w:sz w:val="22"/>
                          </w:rPr>
                          <w:t xml:space="preserve">, </w:t>
                        </w:r>
                        <w:r>
                          <w:rPr>
                            <w:rFonts w:ascii="Palatino Linotype"/>
                            <w:color w:val="FF0000"/>
                            <w:spacing w:val="14"/>
                            <w:w w:val="130"/>
                            <w:sz w:val="22"/>
                          </w:rPr>
                          <w:t>'confidence'</w:t>
                        </w:r>
                        <w:r>
                          <w:rPr>
                            <w:rFonts w:ascii="Palatino Linotype"/>
                            <w:spacing w:val="14"/>
                            <w:w w:val="130"/>
                            <w:sz w:val="22"/>
                          </w:rPr>
                          <w:t>:</w:t>
                        </w:r>
                        <w:r>
                          <w:rPr>
                            <w:rFonts w:ascii="Palatino Linotype"/>
                            <w:spacing w:val="29"/>
                            <w:w w:val="130"/>
                            <w:sz w:val="22"/>
                          </w:rPr>
                          <w:t xml:space="preserve"> </w:t>
                        </w:r>
                        <w:r>
                          <w:rPr>
                            <w:rFonts w:ascii="Palatino Linotype"/>
                            <w:color w:val="0000FF"/>
                            <w:spacing w:val="14"/>
                            <w:w w:val="120"/>
                            <w:sz w:val="22"/>
                          </w:rPr>
                          <w:t>round</w:t>
                        </w:r>
                        <w:r>
                          <w:rPr>
                            <w:rFonts w:ascii="Palatino Linotype"/>
                            <w:spacing w:val="14"/>
                            <w:w w:val="120"/>
                            <w:sz w:val="22"/>
                          </w:rPr>
                          <w:t>(</w:t>
                        </w:r>
                        <w:r>
                          <w:rPr>
                            <w:rFonts w:ascii="Palatino Linotype"/>
                            <w:color w:val="0000FF"/>
                            <w:spacing w:val="14"/>
                            <w:w w:val="120"/>
                            <w:sz w:val="22"/>
                          </w:rPr>
                          <w:t>max</w:t>
                        </w:r>
                        <w:r>
                          <w:rPr>
                            <w:rFonts w:ascii="Palatino Linotype"/>
                            <w:spacing w:val="14"/>
                            <w:w w:val="120"/>
                            <w:sz w:val="22"/>
                          </w:rPr>
                          <w:t>(prob)</w:t>
                        </w:r>
                        <w:r>
                          <w:rPr>
                            <w:rFonts w:ascii="Palatino Linotype"/>
                            <w:spacing w:val="38"/>
                            <w:w w:val="120"/>
                            <w:sz w:val="22"/>
                          </w:rPr>
                          <w:t xml:space="preserve"> </w:t>
                        </w:r>
                        <w:r>
                          <w:rPr>
                            <w:rFonts w:ascii="Palatino Linotype"/>
                            <w:w w:val="120"/>
                            <w:sz w:val="22"/>
                          </w:rPr>
                          <w:t>*</w:t>
                        </w:r>
                        <w:r>
                          <w:rPr>
                            <w:rFonts w:ascii="Palatino Linotype"/>
                            <w:spacing w:val="39"/>
                            <w:w w:val="120"/>
                            <w:sz w:val="22"/>
                          </w:rPr>
                          <w:t xml:space="preserve"> </w:t>
                        </w:r>
                        <w:r>
                          <w:rPr>
                            <w:rFonts w:ascii="Palatino Linotype"/>
                            <w:w w:val="120"/>
                            <w:sz w:val="22"/>
                          </w:rPr>
                          <w:t>100</w:t>
                        </w:r>
                        <w:r>
                          <w:rPr>
                            <w:rFonts w:ascii="Palatino Linotype"/>
                            <w:spacing w:val="-45"/>
                            <w:w w:val="120"/>
                            <w:sz w:val="22"/>
                          </w:rPr>
                          <w:t xml:space="preserve"> </w:t>
                        </w:r>
                        <w:r>
                          <w:rPr>
                            <w:rFonts w:ascii="Palatino Linotype"/>
                            <w:w w:val="130"/>
                            <w:sz w:val="22"/>
                          </w:rPr>
                          <w:t>,</w:t>
                        </w:r>
                        <w:r>
                          <w:rPr>
                            <w:rFonts w:ascii="Palatino Linotype"/>
                            <w:spacing w:val="36"/>
                            <w:w w:val="130"/>
                            <w:sz w:val="22"/>
                          </w:rPr>
                          <w:t xml:space="preserve"> </w:t>
                        </w:r>
                        <w:r>
                          <w:rPr>
                            <w:rFonts w:ascii="Palatino Linotype"/>
                            <w:w w:val="120"/>
                            <w:sz w:val="22"/>
                          </w:rPr>
                          <w:t>2)</w:t>
                        </w:r>
                      </w:p>
                      <w:p w14:paraId="6B1E1756">
                        <w:pPr>
                          <w:spacing w:before="2"/>
                          <w:ind w:left="1117" w:right="0" w:firstLine="0"/>
                          <w:jc w:val="left"/>
                          <w:rPr>
                            <w:rFonts w:ascii="Palatino Linotype"/>
                            <w:sz w:val="22"/>
                          </w:rPr>
                        </w:pPr>
                        <w:r>
                          <w:rPr>
                            <w:rFonts w:ascii="Palatino Linotype"/>
                            <w:spacing w:val="-5"/>
                            <w:w w:val="155"/>
                            <w:sz w:val="22"/>
                          </w:rPr>
                          <w:t>})</w:t>
                        </w:r>
                      </w:p>
                      <w:p w14:paraId="4D7515BF">
                        <w:pPr>
                          <w:tabs>
                            <w:tab w:val="left" w:pos="725"/>
                            <w:tab w:val="left" w:pos="1534"/>
                            <w:tab w:val="left" w:pos="2426"/>
                            <w:tab w:val="left" w:pos="3212"/>
                          </w:tabs>
                          <w:spacing w:before="2" w:line="670" w:lineRule="atLeast"/>
                          <w:ind w:left="70" w:right="5557" w:firstLine="526"/>
                          <w:jc w:val="left"/>
                          <w:rPr>
                            <w:rFonts w:ascii="Palatino Linotype"/>
                            <w:sz w:val="22"/>
                          </w:rPr>
                        </w:pPr>
                        <w:r>
                          <w:rPr>
                            <w:rFonts w:ascii="Palatino Linotype"/>
                            <w:color w:val="0000FF"/>
                            <w:spacing w:val="11"/>
                            <w:w w:val="125"/>
                            <w:sz w:val="22"/>
                          </w:rPr>
                          <w:t>return</w:t>
                        </w:r>
                        <w:r>
                          <w:rPr>
                            <w:rFonts w:ascii="Palatino Linotype"/>
                            <w:color w:val="0000FF"/>
                            <w:spacing w:val="34"/>
                            <w:w w:val="125"/>
                            <w:sz w:val="22"/>
                          </w:rPr>
                          <w:t xml:space="preserve"> </w:t>
                        </w:r>
                        <w:r>
                          <w:rPr>
                            <w:rFonts w:ascii="Palatino Linotype"/>
                            <w:spacing w:val="13"/>
                            <w:w w:val="125"/>
                            <w:sz w:val="22"/>
                          </w:rPr>
                          <w:t>jsonify(</w:t>
                        </w:r>
                        <w:r>
                          <w:rPr>
                            <w:rFonts w:ascii="Palatino Linotype"/>
                            <w:spacing w:val="-47"/>
                            <w:w w:val="125"/>
                            <w:sz w:val="22"/>
                          </w:rPr>
                          <w:t xml:space="preserve"> </w:t>
                        </w:r>
                        <w:r>
                          <w:rPr>
                            <w:rFonts w:ascii="Palatino Linotype"/>
                            <w:spacing w:val="13"/>
                            <w:w w:val="125"/>
                            <w:sz w:val="22"/>
                          </w:rPr>
                          <w:t xml:space="preserve">results) </w:t>
                        </w:r>
                        <w:r>
                          <w:rPr>
                            <w:rFonts w:ascii="Palatino Linotype"/>
                            <w:color w:val="0000FF"/>
                            <w:w w:val="150"/>
                            <w:sz w:val="22"/>
                          </w:rPr>
                          <w:t>if</w:t>
                        </w:r>
                        <w:r>
                          <w:rPr>
                            <w:rFonts w:ascii="Palatino Linotype"/>
                            <w:color w:val="0000FF"/>
                            <w:spacing w:val="101"/>
                            <w:w w:val="150"/>
                            <w:sz w:val="22"/>
                          </w:rPr>
                          <w:t xml:space="preserve"> </w:t>
                        </w:r>
                        <w:r>
                          <w:rPr>
                            <w:color w:val="0000FF"/>
                            <w:sz w:val="22"/>
                            <w:u w:val="single" w:color="000000"/>
                          </w:rPr>
                          <w:tab/>
                        </w:r>
                        <w:r>
                          <w:rPr>
                            <w:rFonts w:ascii="Palatino Linotype"/>
                            <w:spacing w:val="10"/>
                            <w:w w:val="110"/>
                            <w:sz w:val="22"/>
                            <w:u w:val="none"/>
                          </w:rPr>
                          <w:t>name</w:t>
                        </w:r>
                        <w:r>
                          <w:rPr>
                            <w:sz w:val="22"/>
                            <w:u w:val="single"/>
                          </w:rPr>
                          <w:tab/>
                        </w:r>
                        <w:r>
                          <w:rPr>
                            <w:spacing w:val="40"/>
                            <w:w w:val="110"/>
                            <w:sz w:val="22"/>
                            <w:u w:val="none"/>
                          </w:rPr>
                          <w:t xml:space="preserve"> </w:t>
                        </w:r>
                        <w:r>
                          <w:rPr>
                            <w:rFonts w:ascii="Palatino Linotype"/>
                            <w:w w:val="110"/>
                            <w:sz w:val="22"/>
                            <w:u w:val="none"/>
                          </w:rPr>
                          <w:t>==</w:t>
                        </w:r>
                        <w:r>
                          <w:rPr>
                            <w:rFonts w:ascii="Palatino Linotype"/>
                            <w:w w:val="220"/>
                            <w:sz w:val="22"/>
                            <w:u w:val="none"/>
                          </w:rPr>
                          <w:t xml:space="preserve"> </w:t>
                        </w:r>
                        <w:r>
                          <w:rPr>
                            <w:rFonts w:ascii="Palatino Linotype"/>
                            <w:color w:val="FF0000"/>
                            <w:spacing w:val="20"/>
                            <w:w w:val="220"/>
                            <w:sz w:val="22"/>
                            <w:u w:val="none"/>
                          </w:rPr>
                          <w:t>'</w:t>
                        </w:r>
                        <w:r>
                          <w:rPr>
                            <w:color w:val="FF0000"/>
                            <w:sz w:val="22"/>
                            <w:u w:val="single" w:color="FE0000"/>
                          </w:rPr>
                          <w:tab/>
                        </w:r>
                        <w:r>
                          <w:rPr>
                            <w:rFonts w:ascii="Palatino Linotype"/>
                            <w:color w:val="FF0000"/>
                            <w:spacing w:val="10"/>
                            <w:w w:val="110"/>
                            <w:sz w:val="22"/>
                            <w:u w:val="none"/>
                          </w:rPr>
                          <w:t>main</w:t>
                        </w:r>
                        <w:r>
                          <w:rPr>
                            <w:color w:val="FF0000"/>
                            <w:sz w:val="22"/>
                            <w:u w:val="single" w:color="FE0000"/>
                          </w:rPr>
                          <w:tab/>
                        </w:r>
                        <w:r>
                          <w:rPr>
                            <w:rFonts w:ascii="Palatino Linotype"/>
                            <w:color w:val="FF0000"/>
                            <w:spacing w:val="-6"/>
                            <w:w w:val="220"/>
                            <w:sz w:val="22"/>
                            <w:u w:val="none"/>
                          </w:rPr>
                          <w:t>'</w:t>
                        </w:r>
                        <w:r>
                          <w:rPr>
                            <w:rFonts w:ascii="Palatino Linotype"/>
                            <w:spacing w:val="-6"/>
                            <w:w w:val="220"/>
                            <w:sz w:val="22"/>
                            <w:u w:val="none"/>
                          </w:rPr>
                          <w:t>:</w:t>
                        </w:r>
                      </w:p>
                      <w:p w14:paraId="3A5CCA1C">
                        <w:pPr>
                          <w:spacing w:before="42"/>
                          <w:ind w:left="595" w:right="0" w:firstLine="0"/>
                          <w:jc w:val="left"/>
                          <w:rPr>
                            <w:rFonts w:ascii="Palatino Linotype"/>
                            <w:sz w:val="22"/>
                          </w:rPr>
                        </w:pPr>
                        <w:r>
                          <w:rPr>
                            <w:rFonts w:ascii="Palatino Linotype"/>
                            <w:spacing w:val="14"/>
                            <w:w w:val="110"/>
                            <w:sz w:val="22"/>
                          </w:rPr>
                          <w:t>app.run(port=7001</w:t>
                        </w:r>
                        <w:r>
                          <w:rPr>
                            <w:rFonts w:ascii="Palatino Linotype"/>
                            <w:spacing w:val="-36"/>
                            <w:w w:val="110"/>
                            <w:sz w:val="22"/>
                          </w:rPr>
                          <w:t xml:space="preserve"> </w:t>
                        </w:r>
                        <w:r>
                          <w:rPr>
                            <w:rFonts w:ascii="Palatino Linotype"/>
                            <w:w w:val="110"/>
                            <w:sz w:val="22"/>
                          </w:rPr>
                          <w:t>,</w:t>
                        </w:r>
                        <w:r>
                          <w:rPr>
                            <w:rFonts w:ascii="Palatino Linotype"/>
                            <w:spacing w:val="77"/>
                            <w:w w:val="150"/>
                            <w:sz w:val="22"/>
                          </w:rPr>
                          <w:t xml:space="preserve"> </w:t>
                        </w:r>
                        <w:r>
                          <w:rPr>
                            <w:rFonts w:ascii="Palatino Linotype"/>
                            <w:spacing w:val="12"/>
                            <w:w w:val="110"/>
                            <w:sz w:val="22"/>
                          </w:rPr>
                          <w:t>debug=True)</w:t>
                        </w:r>
                      </w:p>
                    </w:txbxContent>
                  </v:textbox>
                </v:shape>
              </v:group>
            </w:pict>
          </mc:Fallback>
        </mc:AlternateContent>
      </w:r>
      <w:r>
        <w:rPr>
          <w:spacing w:val="-5"/>
          <w:sz w:val="12"/>
        </w:rPr>
        <w:t>39</w:t>
      </w:r>
    </w:p>
    <w:p w14:paraId="68C510C0">
      <w:pPr>
        <w:pStyle w:val="8"/>
        <w:spacing w:before="60"/>
        <w:rPr>
          <w:sz w:val="12"/>
        </w:rPr>
      </w:pPr>
    </w:p>
    <w:p w14:paraId="710F69C1">
      <w:pPr>
        <w:spacing w:before="1"/>
        <w:ind w:left="129" w:right="0" w:firstLine="0"/>
        <w:jc w:val="left"/>
        <w:rPr>
          <w:sz w:val="12"/>
        </w:rPr>
      </w:pPr>
      <w:r>
        <w:rPr>
          <w:spacing w:val="-5"/>
          <w:sz w:val="12"/>
        </w:rPr>
        <w:t>40</w:t>
      </w:r>
    </w:p>
    <w:p w14:paraId="22177B4F">
      <w:pPr>
        <w:pStyle w:val="8"/>
        <w:spacing w:before="60"/>
        <w:rPr>
          <w:sz w:val="12"/>
        </w:rPr>
      </w:pPr>
    </w:p>
    <w:p w14:paraId="6E03C33E">
      <w:pPr>
        <w:spacing w:before="0"/>
        <w:ind w:left="129" w:right="0" w:firstLine="0"/>
        <w:jc w:val="left"/>
        <w:rPr>
          <w:sz w:val="12"/>
        </w:rPr>
      </w:pPr>
      <w:r>
        <w:rPr>
          <w:spacing w:val="-5"/>
          <w:sz w:val="12"/>
        </w:rPr>
        <w:t>41</w:t>
      </w:r>
    </w:p>
    <w:p w14:paraId="075A2E78">
      <w:pPr>
        <w:pStyle w:val="8"/>
        <w:spacing w:before="60"/>
        <w:rPr>
          <w:sz w:val="12"/>
        </w:rPr>
      </w:pPr>
    </w:p>
    <w:p w14:paraId="58DDD720">
      <w:pPr>
        <w:spacing w:before="0"/>
        <w:ind w:left="129" w:right="0" w:firstLine="0"/>
        <w:jc w:val="left"/>
        <w:rPr>
          <w:sz w:val="12"/>
        </w:rPr>
      </w:pPr>
      <w:r>
        <w:rPr>
          <w:spacing w:val="-5"/>
          <w:sz w:val="12"/>
        </w:rPr>
        <w:t>42</w:t>
      </w:r>
    </w:p>
    <w:p w14:paraId="7BD35125">
      <w:pPr>
        <w:pStyle w:val="8"/>
        <w:spacing w:before="60"/>
        <w:rPr>
          <w:sz w:val="12"/>
        </w:rPr>
      </w:pPr>
    </w:p>
    <w:p w14:paraId="42AD25C3">
      <w:pPr>
        <w:spacing w:before="0"/>
        <w:ind w:left="129" w:right="0" w:firstLine="0"/>
        <w:jc w:val="left"/>
        <w:rPr>
          <w:sz w:val="12"/>
        </w:rPr>
      </w:pPr>
      <w:r>
        <w:rPr>
          <w:spacing w:val="-5"/>
          <w:sz w:val="12"/>
        </w:rPr>
        <w:t>43</w:t>
      </w:r>
    </w:p>
    <w:p w14:paraId="7620B458">
      <w:pPr>
        <w:pStyle w:val="8"/>
        <w:spacing w:before="61"/>
        <w:rPr>
          <w:sz w:val="12"/>
        </w:rPr>
      </w:pPr>
    </w:p>
    <w:p w14:paraId="46D44842">
      <w:pPr>
        <w:spacing w:before="0"/>
        <w:ind w:left="129" w:right="0" w:firstLine="0"/>
        <w:jc w:val="left"/>
        <w:rPr>
          <w:sz w:val="12"/>
        </w:rPr>
      </w:pPr>
      <w:r>
        <w:rPr>
          <w:spacing w:val="-5"/>
          <w:sz w:val="12"/>
        </w:rPr>
        <w:t>44</w:t>
      </w:r>
    </w:p>
    <w:p w14:paraId="5CD1837D">
      <w:pPr>
        <w:pStyle w:val="8"/>
        <w:spacing w:before="60"/>
        <w:rPr>
          <w:sz w:val="12"/>
        </w:rPr>
      </w:pPr>
    </w:p>
    <w:p w14:paraId="2E413668">
      <w:pPr>
        <w:spacing w:before="0"/>
        <w:ind w:left="129" w:right="0" w:firstLine="0"/>
        <w:jc w:val="left"/>
        <w:rPr>
          <w:sz w:val="12"/>
        </w:rPr>
      </w:pPr>
      <w:r>
        <w:rPr>
          <w:spacing w:val="-5"/>
          <w:sz w:val="12"/>
        </w:rPr>
        <w:t>45</w:t>
      </w:r>
    </w:p>
    <w:p w14:paraId="3F0BB714">
      <w:pPr>
        <w:pStyle w:val="8"/>
        <w:spacing w:before="60"/>
        <w:rPr>
          <w:sz w:val="12"/>
        </w:rPr>
      </w:pPr>
    </w:p>
    <w:p w14:paraId="4279057D">
      <w:pPr>
        <w:spacing w:before="0"/>
        <w:ind w:left="129" w:right="0" w:firstLine="0"/>
        <w:jc w:val="left"/>
        <w:rPr>
          <w:sz w:val="12"/>
        </w:rPr>
      </w:pPr>
      <w:r>
        <w:rPr>
          <w:spacing w:val="-5"/>
          <w:sz w:val="12"/>
        </w:rPr>
        <w:t>46</w:t>
      </w:r>
    </w:p>
    <w:p w14:paraId="73EF1AC2">
      <w:pPr>
        <w:pStyle w:val="8"/>
        <w:spacing w:before="61"/>
        <w:rPr>
          <w:sz w:val="12"/>
        </w:rPr>
      </w:pPr>
    </w:p>
    <w:p w14:paraId="6D91CD42">
      <w:pPr>
        <w:spacing w:before="0"/>
        <w:ind w:left="129" w:right="0" w:firstLine="0"/>
        <w:jc w:val="left"/>
        <w:rPr>
          <w:sz w:val="12"/>
        </w:rPr>
      </w:pPr>
      <w:r>
        <w:rPr>
          <w:spacing w:val="-5"/>
          <w:sz w:val="12"/>
        </w:rPr>
        <w:t>47</w:t>
      </w:r>
    </w:p>
    <w:p w14:paraId="64E42602">
      <w:pPr>
        <w:pStyle w:val="8"/>
        <w:spacing w:before="60"/>
        <w:rPr>
          <w:sz w:val="12"/>
        </w:rPr>
      </w:pPr>
    </w:p>
    <w:p w14:paraId="467161DD">
      <w:pPr>
        <w:spacing w:before="0"/>
        <w:ind w:left="129" w:right="0" w:firstLine="0"/>
        <w:jc w:val="left"/>
        <w:rPr>
          <w:sz w:val="12"/>
        </w:rPr>
      </w:pPr>
      <w:r>
        <w:rPr>
          <w:spacing w:val="-5"/>
          <w:sz w:val="12"/>
        </w:rPr>
        <w:t>48</w:t>
      </w:r>
    </w:p>
    <w:p w14:paraId="6B92C786">
      <w:pPr>
        <w:spacing w:after="0"/>
        <w:jc w:val="left"/>
        <w:rPr>
          <w:sz w:val="12"/>
        </w:rPr>
        <w:sectPr>
          <w:pgSz w:w="11910" w:h="16840"/>
          <w:pgMar w:top="940" w:right="992" w:bottom="1100" w:left="992" w:header="657" w:footer="912" w:gutter="0"/>
          <w:cols w:space="720" w:num="1"/>
        </w:sectPr>
      </w:pPr>
    </w:p>
    <w:p w14:paraId="3D82FA38">
      <w:pPr>
        <w:pStyle w:val="8"/>
        <w:spacing w:before="237"/>
      </w:pPr>
    </w:p>
    <w:p w14:paraId="46FD6063">
      <w:pPr>
        <w:spacing w:before="0"/>
        <w:ind w:left="448" w:right="0" w:firstLine="0"/>
        <w:jc w:val="left"/>
        <w:rPr>
          <w:sz w:val="24"/>
        </w:rPr>
      </w:pPr>
      <w:r>
        <w:rPr>
          <w:sz w:val="24"/>
        </w:rPr>
        <mc:AlternateContent>
          <mc:Choice Requires="wps">
            <w:drawing>
              <wp:anchor distT="0" distB="0" distL="0" distR="0" simplePos="0" relativeHeight="251664384" behindDoc="0" locked="0" layoutInCell="1" allowOverlap="1">
                <wp:simplePos x="0" y="0"/>
                <wp:positionH relativeFrom="page">
                  <wp:posOffset>873760</wp:posOffset>
                </wp:positionH>
                <wp:positionV relativeFrom="paragraph">
                  <wp:posOffset>233045</wp:posOffset>
                </wp:positionV>
                <wp:extent cx="5812790" cy="7341870"/>
                <wp:effectExtent l="0" t="0" r="0" b="0"/>
                <wp:wrapNone/>
                <wp:docPr id="65" name="Textbox 65"/>
                <wp:cNvGraphicFramePr/>
                <a:graphic xmlns:a="http://schemas.openxmlformats.org/drawingml/2006/main">
                  <a:graphicData uri="http://schemas.microsoft.com/office/word/2010/wordprocessingShape">
                    <wps:wsp>
                      <wps:cNvSpPr txBox="1"/>
                      <wps:spPr>
                        <a:xfrm>
                          <a:off x="0" y="0"/>
                          <a:ext cx="5812790" cy="7341870"/>
                        </a:xfrm>
                        <a:prstGeom prst="rect">
                          <a:avLst/>
                        </a:prstGeom>
                        <a:ln w="5060">
                          <a:solidFill>
                            <a:srgbClr val="000000"/>
                          </a:solidFill>
                          <a:prstDash val="solid"/>
                        </a:ln>
                      </wps:spPr>
                      <wps:txbx>
                        <w:txbxContent>
                          <w:p w14:paraId="7CB964AB">
                            <w:pPr>
                              <w:spacing w:before="64"/>
                              <w:ind w:left="73" w:right="0" w:firstLine="0"/>
                              <w:jc w:val="left"/>
                              <w:rPr>
                                <w:rFonts w:ascii="Palatino Linotype"/>
                                <w:sz w:val="22"/>
                              </w:rPr>
                            </w:pPr>
                            <w:r>
                              <w:rPr>
                                <w:rFonts w:ascii="Palatino Linotype"/>
                                <w:color w:val="0000FF"/>
                                <w:spacing w:val="11"/>
                                <w:w w:val="105"/>
                                <w:sz w:val="22"/>
                              </w:rPr>
                              <w:t>import</w:t>
                            </w:r>
                            <w:r>
                              <w:rPr>
                                <w:rFonts w:ascii="Palatino Linotype"/>
                                <w:color w:val="0000FF"/>
                                <w:spacing w:val="57"/>
                                <w:w w:val="150"/>
                                <w:sz w:val="22"/>
                              </w:rPr>
                              <w:t xml:space="preserve"> </w:t>
                            </w:r>
                            <w:r>
                              <w:rPr>
                                <w:rFonts w:ascii="Palatino Linotype"/>
                                <w:spacing w:val="11"/>
                                <w:w w:val="105"/>
                                <w:sz w:val="22"/>
                              </w:rPr>
                              <w:t>pandas</w:t>
                            </w:r>
                            <w:r>
                              <w:rPr>
                                <w:rFonts w:ascii="Palatino Linotype"/>
                                <w:spacing w:val="55"/>
                                <w:w w:val="150"/>
                                <w:sz w:val="22"/>
                              </w:rPr>
                              <w:t xml:space="preserve"> </w:t>
                            </w:r>
                            <w:r>
                              <w:rPr>
                                <w:rFonts w:ascii="Palatino Linotype"/>
                                <w:color w:val="0000FF"/>
                                <w:w w:val="105"/>
                                <w:sz w:val="22"/>
                              </w:rPr>
                              <w:t>as</w:t>
                            </w:r>
                            <w:r>
                              <w:rPr>
                                <w:rFonts w:ascii="Palatino Linotype"/>
                                <w:color w:val="0000FF"/>
                                <w:spacing w:val="76"/>
                                <w:w w:val="105"/>
                                <w:sz w:val="22"/>
                              </w:rPr>
                              <w:t xml:space="preserve"> </w:t>
                            </w:r>
                            <w:r>
                              <w:rPr>
                                <w:rFonts w:ascii="Palatino Linotype"/>
                                <w:spacing w:val="-5"/>
                                <w:w w:val="105"/>
                                <w:sz w:val="22"/>
                              </w:rPr>
                              <w:t>pd</w:t>
                            </w:r>
                          </w:p>
                          <w:p w14:paraId="112F7BB8">
                            <w:pPr>
                              <w:spacing w:before="39" w:line="271" w:lineRule="auto"/>
                              <w:ind w:left="72" w:right="1774" w:firstLine="0"/>
                              <w:jc w:val="left"/>
                              <w:rPr>
                                <w:rFonts w:ascii="Palatino Linotype"/>
                                <w:sz w:val="22"/>
                              </w:rPr>
                            </w:pPr>
                            <w:r>
                              <w:rPr>
                                <w:rFonts w:ascii="Palatino Linotype"/>
                                <w:color w:val="0000FF"/>
                                <w:spacing w:val="9"/>
                                <w:w w:val="110"/>
                                <w:sz w:val="22"/>
                              </w:rPr>
                              <w:t>from</w:t>
                            </w:r>
                            <w:r>
                              <w:rPr>
                                <w:rFonts w:ascii="Palatino Linotype"/>
                                <w:color w:val="0000FF"/>
                                <w:spacing w:val="78"/>
                                <w:w w:val="110"/>
                                <w:sz w:val="22"/>
                              </w:rPr>
                              <w:t xml:space="preserve"> </w:t>
                            </w:r>
                            <w:r>
                              <w:rPr>
                                <w:rFonts w:ascii="Palatino Linotype"/>
                                <w:spacing w:val="13"/>
                                <w:w w:val="110"/>
                                <w:sz w:val="22"/>
                              </w:rPr>
                              <w:t>sklearn.</w:t>
                            </w:r>
                            <w:r>
                              <w:rPr>
                                <w:rFonts w:ascii="Palatino Linotype"/>
                                <w:spacing w:val="-39"/>
                                <w:w w:val="110"/>
                                <w:sz w:val="22"/>
                              </w:rPr>
                              <w:t xml:space="preserve"> </w:t>
                            </w:r>
                            <w:r>
                              <w:rPr>
                                <w:rFonts w:ascii="Palatino Linotype"/>
                                <w:spacing w:val="12"/>
                                <w:w w:val="110"/>
                                <w:sz w:val="22"/>
                              </w:rPr>
                              <w:t>ensemble</w:t>
                            </w:r>
                            <w:r>
                              <w:rPr>
                                <w:rFonts w:ascii="Palatino Linotype"/>
                                <w:spacing w:val="80"/>
                                <w:w w:val="110"/>
                                <w:sz w:val="22"/>
                              </w:rPr>
                              <w:t xml:space="preserve"> </w:t>
                            </w:r>
                            <w:r>
                              <w:rPr>
                                <w:rFonts w:ascii="Palatino Linotype"/>
                                <w:color w:val="0000FF"/>
                                <w:spacing w:val="11"/>
                                <w:w w:val="110"/>
                                <w:sz w:val="22"/>
                              </w:rPr>
                              <w:t>import</w:t>
                            </w:r>
                            <w:r>
                              <w:rPr>
                                <w:rFonts w:ascii="Palatino Linotype"/>
                                <w:color w:val="0000FF"/>
                                <w:spacing w:val="80"/>
                                <w:w w:val="110"/>
                                <w:sz w:val="22"/>
                              </w:rPr>
                              <w:t xml:space="preserve"> </w:t>
                            </w:r>
                            <w:r>
                              <w:rPr>
                                <w:rFonts w:ascii="Palatino Linotype"/>
                                <w:spacing w:val="14"/>
                                <w:w w:val="110"/>
                                <w:sz w:val="22"/>
                              </w:rPr>
                              <w:t xml:space="preserve">RandomForestClassifier </w:t>
                            </w:r>
                            <w:r>
                              <w:rPr>
                                <w:rFonts w:ascii="Palatino Linotype"/>
                                <w:color w:val="0000FF"/>
                                <w:spacing w:val="9"/>
                                <w:w w:val="115"/>
                                <w:sz w:val="22"/>
                              </w:rPr>
                              <w:t>from</w:t>
                            </w:r>
                            <w:r>
                              <w:rPr>
                                <w:rFonts w:ascii="Palatino Linotype"/>
                                <w:color w:val="0000FF"/>
                                <w:spacing w:val="68"/>
                                <w:w w:val="115"/>
                                <w:sz w:val="22"/>
                              </w:rPr>
                              <w:t xml:space="preserve"> </w:t>
                            </w:r>
                            <w:r>
                              <w:rPr>
                                <w:rFonts w:ascii="Palatino Linotype"/>
                                <w:spacing w:val="13"/>
                                <w:w w:val="115"/>
                                <w:sz w:val="22"/>
                              </w:rPr>
                              <w:t>sklearn.</w:t>
                            </w:r>
                            <w:r>
                              <w:rPr>
                                <w:rFonts w:ascii="Palatino Linotype"/>
                                <w:spacing w:val="-41"/>
                                <w:w w:val="115"/>
                                <w:sz w:val="22"/>
                              </w:rPr>
                              <w:t xml:space="preserve"> </w:t>
                            </w:r>
                            <w:r>
                              <w:rPr>
                                <w:rFonts w:ascii="Palatino Linotype"/>
                                <w:spacing w:val="14"/>
                                <w:w w:val="115"/>
                                <w:sz w:val="22"/>
                              </w:rPr>
                              <w:t>model_selection</w:t>
                            </w:r>
                            <w:r>
                              <w:rPr>
                                <w:rFonts w:ascii="Palatino Linotype"/>
                                <w:spacing w:val="74"/>
                                <w:w w:val="115"/>
                                <w:sz w:val="22"/>
                              </w:rPr>
                              <w:t xml:space="preserve"> </w:t>
                            </w:r>
                            <w:r>
                              <w:rPr>
                                <w:rFonts w:ascii="Palatino Linotype"/>
                                <w:color w:val="0000FF"/>
                                <w:spacing w:val="11"/>
                                <w:w w:val="115"/>
                                <w:sz w:val="22"/>
                              </w:rPr>
                              <w:t>import</w:t>
                            </w:r>
                            <w:r>
                              <w:rPr>
                                <w:rFonts w:ascii="Palatino Linotype"/>
                                <w:color w:val="0000FF"/>
                                <w:spacing w:val="73"/>
                                <w:w w:val="115"/>
                                <w:sz w:val="22"/>
                              </w:rPr>
                              <w:t xml:space="preserve"> </w:t>
                            </w:r>
                            <w:r>
                              <w:rPr>
                                <w:rFonts w:ascii="Palatino Linotype"/>
                                <w:spacing w:val="14"/>
                                <w:w w:val="115"/>
                                <w:sz w:val="22"/>
                              </w:rPr>
                              <w:t xml:space="preserve">train_test_split </w:t>
                            </w:r>
                            <w:r>
                              <w:rPr>
                                <w:rFonts w:ascii="Palatino Linotype"/>
                                <w:color w:val="0000FF"/>
                                <w:spacing w:val="9"/>
                                <w:w w:val="120"/>
                                <w:sz w:val="22"/>
                              </w:rPr>
                              <w:t>from</w:t>
                            </w:r>
                            <w:r>
                              <w:rPr>
                                <w:rFonts w:ascii="Palatino Linotype"/>
                                <w:color w:val="0000FF"/>
                                <w:spacing w:val="40"/>
                                <w:w w:val="120"/>
                                <w:sz w:val="22"/>
                              </w:rPr>
                              <w:t xml:space="preserve"> </w:t>
                            </w:r>
                            <w:r>
                              <w:rPr>
                                <w:rFonts w:ascii="Palatino Linotype"/>
                                <w:spacing w:val="13"/>
                                <w:w w:val="120"/>
                                <w:sz w:val="22"/>
                              </w:rPr>
                              <w:t>sklearn.</w:t>
                            </w:r>
                            <w:r>
                              <w:rPr>
                                <w:rFonts w:ascii="Palatino Linotype"/>
                                <w:spacing w:val="-44"/>
                                <w:w w:val="120"/>
                                <w:sz w:val="22"/>
                              </w:rPr>
                              <w:t xml:space="preserve"> </w:t>
                            </w:r>
                            <w:r>
                              <w:rPr>
                                <w:rFonts w:ascii="Palatino Linotype"/>
                                <w:spacing w:val="12"/>
                                <w:w w:val="120"/>
                                <w:sz w:val="22"/>
                              </w:rPr>
                              <w:t>metrics</w:t>
                            </w:r>
                            <w:r>
                              <w:rPr>
                                <w:rFonts w:ascii="Palatino Linotype"/>
                                <w:spacing w:val="40"/>
                                <w:w w:val="120"/>
                                <w:sz w:val="22"/>
                              </w:rPr>
                              <w:t xml:space="preserve"> </w:t>
                            </w:r>
                            <w:r>
                              <w:rPr>
                                <w:rFonts w:ascii="Palatino Linotype"/>
                                <w:color w:val="0000FF"/>
                                <w:spacing w:val="11"/>
                                <w:w w:val="120"/>
                                <w:sz w:val="22"/>
                              </w:rPr>
                              <w:t>import</w:t>
                            </w:r>
                            <w:r>
                              <w:rPr>
                                <w:rFonts w:ascii="Palatino Linotype"/>
                                <w:color w:val="0000FF"/>
                                <w:spacing w:val="73"/>
                                <w:w w:val="120"/>
                                <w:sz w:val="22"/>
                              </w:rPr>
                              <w:t xml:space="preserve"> </w:t>
                            </w:r>
                            <w:r>
                              <w:rPr>
                                <w:rFonts w:ascii="Palatino Linotype"/>
                                <w:spacing w:val="14"/>
                                <w:w w:val="120"/>
                                <w:sz w:val="22"/>
                              </w:rPr>
                              <w:t xml:space="preserve">classification_report </w:t>
                            </w:r>
                            <w:r>
                              <w:rPr>
                                <w:rFonts w:ascii="Palatino Linotype"/>
                                <w:color w:val="0000FF"/>
                                <w:spacing w:val="11"/>
                                <w:w w:val="125"/>
                                <w:sz w:val="22"/>
                              </w:rPr>
                              <w:t>import</w:t>
                            </w:r>
                            <w:r>
                              <w:rPr>
                                <w:rFonts w:ascii="Palatino Linotype"/>
                                <w:color w:val="0000FF"/>
                                <w:spacing w:val="40"/>
                                <w:w w:val="125"/>
                                <w:sz w:val="22"/>
                              </w:rPr>
                              <w:t xml:space="preserve"> </w:t>
                            </w:r>
                            <w:r>
                              <w:rPr>
                                <w:rFonts w:ascii="Palatino Linotype"/>
                                <w:spacing w:val="11"/>
                                <w:w w:val="125"/>
                                <w:sz w:val="22"/>
                              </w:rPr>
                              <w:t>pickle</w:t>
                            </w:r>
                          </w:p>
                          <w:p w14:paraId="4508BB8D">
                            <w:pPr>
                              <w:pStyle w:val="8"/>
                              <w:spacing w:before="43"/>
                              <w:rPr>
                                <w:rFonts w:ascii="Palatino Linotype"/>
                                <w:sz w:val="22"/>
                              </w:rPr>
                            </w:pPr>
                          </w:p>
                          <w:p w14:paraId="047DC5BC">
                            <w:pPr>
                              <w:spacing w:before="0"/>
                              <w:ind w:left="67" w:right="0" w:firstLine="0"/>
                              <w:jc w:val="left"/>
                              <w:rPr>
                                <w:rFonts w:ascii="Palatino Linotype"/>
                                <w:sz w:val="22"/>
                              </w:rPr>
                            </w:pPr>
                            <w:r>
                              <w:rPr>
                                <w:rFonts w:ascii="Palatino Linotype"/>
                                <w:color w:val="007F00"/>
                                <w:w w:val="105"/>
                                <w:sz w:val="22"/>
                              </w:rPr>
                              <w:t>#</w:t>
                            </w:r>
                            <w:r>
                              <w:rPr>
                                <w:rFonts w:ascii="Palatino Linotype"/>
                                <w:color w:val="007F00"/>
                                <w:spacing w:val="64"/>
                                <w:w w:val="105"/>
                                <w:sz w:val="22"/>
                              </w:rPr>
                              <w:t xml:space="preserve"> </w:t>
                            </w:r>
                            <w:r>
                              <w:rPr>
                                <w:rFonts w:ascii="Palatino Linotype"/>
                                <w:color w:val="007F00"/>
                                <w:spacing w:val="9"/>
                                <w:w w:val="105"/>
                                <w:sz w:val="22"/>
                              </w:rPr>
                              <w:t>Load</w:t>
                            </w:r>
                            <w:r>
                              <w:rPr>
                                <w:rFonts w:ascii="Palatino Linotype"/>
                                <w:color w:val="007F00"/>
                                <w:spacing w:val="68"/>
                                <w:w w:val="105"/>
                                <w:sz w:val="22"/>
                              </w:rPr>
                              <w:t xml:space="preserve"> </w:t>
                            </w:r>
                            <w:r>
                              <w:rPr>
                                <w:rFonts w:ascii="Palatino Linotype"/>
                                <w:color w:val="007F00"/>
                                <w:spacing w:val="10"/>
                                <w:w w:val="105"/>
                                <w:sz w:val="22"/>
                              </w:rPr>
                              <w:t>dataset</w:t>
                            </w:r>
                          </w:p>
                          <w:p w14:paraId="3DE68313">
                            <w:pPr>
                              <w:spacing w:before="40"/>
                              <w:ind w:left="70" w:right="0" w:firstLine="0"/>
                              <w:jc w:val="left"/>
                              <w:rPr>
                                <w:rFonts w:ascii="Palatino Linotype"/>
                                <w:sz w:val="22"/>
                              </w:rPr>
                            </w:pPr>
                            <w:r>
                              <w:rPr>
                                <w:rFonts w:ascii="Palatino Linotype"/>
                                <w:w w:val="120"/>
                                <w:sz w:val="22"/>
                              </w:rPr>
                              <w:t>df</w:t>
                            </w:r>
                            <w:r>
                              <w:rPr>
                                <w:rFonts w:ascii="Palatino Linotype"/>
                                <w:spacing w:val="64"/>
                                <w:w w:val="150"/>
                                <w:sz w:val="22"/>
                              </w:rPr>
                              <w:t xml:space="preserve"> </w:t>
                            </w:r>
                            <w:r>
                              <w:rPr>
                                <w:rFonts w:ascii="Palatino Linotype"/>
                                <w:w w:val="120"/>
                                <w:sz w:val="22"/>
                              </w:rPr>
                              <w:t>=</w:t>
                            </w:r>
                            <w:r>
                              <w:rPr>
                                <w:rFonts w:ascii="Palatino Linotype"/>
                                <w:spacing w:val="65"/>
                                <w:w w:val="150"/>
                                <w:sz w:val="22"/>
                              </w:rPr>
                              <w:t xml:space="preserve"> </w:t>
                            </w:r>
                            <w:r>
                              <w:rPr>
                                <w:rFonts w:ascii="Palatino Linotype"/>
                                <w:spacing w:val="9"/>
                                <w:w w:val="120"/>
                                <w:sz w:val="22"/>
                              </w:rPr>
                              <w:t>pd.</w:t>
                            </w:r>
                            <w:r>
                              <w:rPr>
                                <w:rFonts w:ascii="Palatino Linotype"/>
                                <w:spacing w:val="-44"/>
                                <w:w w:val="120"/>
                                <w:sz w:val="22"/>
                              </w:rPr>
                              <w:t xml:space="preserve"> </w:t>
                            </w:r>
                            <w:r>
                              <w:rPr>
                                <w:rFonts w:ascii="Palatino Linotype"/>
                                <w:spacing w:val="12"/>
                                <w:w w:val="124"/>
                                <w:sz w:val="22"/>
                              </w:rPr>
                              <w:t>r</w:t>
                            </w:r>
                            <w:r>
                              <w:rPr>
                                <w:rFonts w:ascii="Palatino Linotype"/>
                                <w:spacing w:val="12"/>
                                <w:w w:val="101"/>
                                <w:sz w:val="22"/>
                              </w:rPr>
                              <w:t>e</w:t>
                            </w:r>
                            <w:r>
                              <w:rPr>
                                <w:rFonts w:ascii="Palatino Linotype"/>
                                <w:spacing w:val="12"/>
                                <w:w w:val="97"/>
                                <w:sz w:val="22"/>
                              </w:rPr>
                              <w:t>a</w:t>
                            </w:r>
                            <w:r>
                              <w:rPr>
                                <w:rFonts w:ascii="Palatino Linotype"/>
                                <w:spacing w:val="12"/>
                                <w:w w:val="78"/>
                                <w:sz w:val="22"/>
                              </w:rPr>
                              <w:t>d</w:t>
                            </w:r>
                            <w:r>
                              <w:rPr>
                                <w:rFonts w:ascii="Palatino Linotype"/>
                                <w:spacing w:val="12"/>
                                <w:w w:val="97"/>
                                <w:sz w:val="22"/>
                              </w:rPr>
                              <w:t>_</w:t>
                            </w:r>
                            <w:r>
                              <w:rPr>
                                <w:rFonts w:ascii="Palatino Linotype"/>
                                <w:spacing w:val="12"/>
                                <w:w w:val="110"/>
                                <w:sz w:val="22"/>
                              </w:rPr>
                              <w:t>c</w:t>
                            </w:r>
                            <w:r>
                              <w:rPr>
                                <w:rFonts w:ascii="Palatino Linotype"/>
                                <w:spacing w:val="12"/>
                                <w:w w:val="115"/>
                                <w:sz w:val="22"/>
                              </w:rPr>
                              <w:t>s</w:t>
                            </w:r>
                            <w:r>
                              <w:rPr>
                                <w:rFonts w:ascii="Palatino Linotype"/>
                                <w:spacing w:val="20"/>
                                <w:w w:val="85"/>
                                <w:sz w:val="22"/>
                              </w:rPr>
                              <w:t>v</w:t>
                            </w:r>
                            <w:r>
                              <w:rPr>
                                <w:rFonts w:ascii="Palatino Linotype"/>
                                <w:spacing w:val="17"/>
                                <w:w w:val="149"/>
                                <w:sz w:val="22"/>
                              </w:rPr>
                              <w:t>(</w:t>
                            </w:r>
                            <w:r>
                              <w:rPr>
                                <w:rFonts w:ascii="Palatino Linotype"/>
                                <w:color w:val="FF0000"/>
                                <w:spacing w:val="18"/>
                                <w:w w:val="243"/>
                                <w:sz w:val="22"/>
                              </w:rPr>
                              <w:t>'</w:t>
                            </w:r>
                            <w:r>
                              <w:rPr>
                                <w:rFonts w:ascii="Palatino Linotype"/>
                                <w:color w:val="FF0000"/>
                                <w:spacing w:val="13"/>
                                <w:w w:val="51"/>
                                <w:sz w:val="22"/>
                              </w:rPr>
                              <w:t>m</w:t>
                            </w:r>
                            <w:r>
                              <w:rPr>
                                <w:rFonts w:ascii="Palatino Linotype"/>
                                <w:color w:val="FF0000"/>
                                <w:spacing w:val="13"/>
                                <w:w w:val="82"/>
                                <w:sz w:val="22"/>
                              </w:rPr>
                              <w:t>h</w:t>
                            </w:r>
                            <w:r>
                              <w:rPr>
                                <w:rFonts w:ascii="Palatino Linotype"/>
                                <w:color w:val="FF0000"/>
                                <w:spacing w:val="13"/>
                                <w:w w:val="97"/>
                                <w:sz w:val="22"/>
                              </w:rPr>
                              <w:t>100</w:t>
                            </w:r>
                            <w:r>
                              <w:rPr>
                                <w:rFonts w:ascii="Palatino Linotype"/>
                                <w:color w:val="FF0000"/>
                                <w:spacing w:val="13"/>
                                <w:w w:val="86"/>
                                <w:sz w:val="22"/>
                              </w:rPr>
                              <w:t>k</w:t>
                            </w:r>
                            <w:r>
                              <w:rPr>
                                <w:rFonts w:ascii="Palatino Linotype"/>
                                <w:color w:val="FF0000"/>
                                <w:spacing w:val="13"/>
                                <w:w w:val="171"/>
                                <w:sz w:val="22"/>
                              </w:rPr>
                              <w:t>l</w:t>
                            </w:r>
                            <w:r>
                              <w:rPr>
                                <w:rFonts w:ascii="Palatino Linotype"/>
                                <w:color w:val="FF0000"/>
                                <w:spacing w:val="13"/>
                                <w:w w:val="97"/>
                                <w:sz w:val="22"/>
                              </w:rPr>
                              <w:t>a</w:t>
                            </w:r>
                            <w:r>
                              <w:rPr>
                                <w:rFonts w:ascii="Palatino Linotype"/>
                                <w:color w:val="FF0000"/>
                                <w:spacing w:val="13"/>
                                <w:w w:val="87"/>
                                <w:sz w:val="22"/>
                              </w:rPr>
                              <w:t>b</w:t>
                            </w:r>
                            <w:r>
                              <w:rPr>
                                <w:rFonts w:ascii="Palatino Linotype"/>
                                <w:color w:val="FF0000"/>
                                <w:spacing w:val="13"/>
                                <w:w w:val="101"/>
                                <w:sz w:val="22"/>
                              </w:rPr>
                              <w:t>e</w:t>
                            </w:r>
                            <w:r>
                              <w:rPr>
                                <w:rFonts w:ascii="Palatino Linotype"/>
                                <w:color w:val="FF0000"/>
                                <w:spacing w:val="13"/>
                                <w:w w:val="171"/>
                                <w:sz w:val="22"/>
                              </w:rPr>
                              <w:t>l</w:t>
                            </w:r>
                            <w:r>
                              <w:rPr>
                                <w:rFonts w:ascii="Palatino Linotype"/>
                                <w:color w:val="FF0000"/>
                                <w:spacing w:val="21"/>
                                <w:w w:val="115"/>
                                <w:sz w:val="22"/>
                              </w:rPr>
                              <w:t>s</w:t>
                            </w:r>
                            <w:r>
                              <w:rPr>
                                <w:rFonts w:ascii="Palatino Linotype"/>
                                <w:color w:val="FF0000"/>
                                <w:spacing w:val="18"/>
                                <w:w w:val="201"/>
                                <w:sz w:val="22"/>
                              </w:rPr>
                              <w:t>.</w:t>
                            </w:r>
                            <w:r>
                              <w:rPr>
                                <w:rFonts w:ascii="Palatino Linotype"/>
                                <w:color w:val="FF0000"/>
                                <w:spacing w:val="10"/>
                                <w:w w:val="110"/>
                                <w:sz w:val="22"/>
                              </w:rPr>
                              <w:t>c</w:t>
                            </w:r>
                            <w:r>
                              <w:rPr>
                                <w:rFonts w:ascii="Palatino Linotype"/>
                                <w:color w:val="FF0000"/>
                                <w:spacing w:val="10"/>
                                <w:w w:val="115"/>
                                <w:sz w:val="22"/>
                              </w:rPr>
                              <w:t>s</w:t>
                            </w:r>
                            <w:r>
                              <w:rPr>
                                <w:rFonts w:ascii="Palatino Linotype"/>
                                <w:color w:val="FF0000"/>
                                <w:spacing w:val="21"/>
                                <w:w w:val="85"/>
                                <w:sz w:val="22"/>
                              </w:rPr>
                              <w:t>v</w:t>
                            </w:r>
                            <w:r>
                              <w:rPr>
                                <w:rFonts w:ascii="Palatino Linotype"/>
                                <w:color w:val="FF0000"/>
                                <w:spacing w:val="11"/>
                                <w:w w:val="243"/>
                                <w:sz w:val="22"/>
                              </w:rPr>
                              <w:t>'</w:t>
                            </w:r>
                            <w:r>
                              <w:rPr>
                                <w:rFonts w:ascii="Palatino Linotype"/>
                                <w:spacing w:val="-2"/>
                                <w:w w:val="149"/>
                                <w:sz w:val="22"/>
                              </w:rPr>
                              <w:t>)</w:t>
                            </w:r>
                          </w:p>
                          <w:p w14:paraId="0EF734C6">
                            <w:pPr>
                              <w:pStyle w:val="8"/>
                              <w:spacing w:before="79"/>
                              <w:rPr>
                                <w:rFonts w:ascii="Palatino Linotype"/>
                                <w:sz w:val="22"/>
                              </w:rPr>
                            </w:pPr>
                          </w:p>
                          <w:p w14:paraId="3073E23D">
                            <w:pPr>
                              <w:spacing w:before="0"/>
                              <w:ind w:left="67" w:right="0" w:firstLine="0"/>
                              <w:jc w:val="left"/>
                              <w:rPr>
                                <w:rFonts w:ascii="Palatino Linotype"/>
                                <w:sz w:val="22"/>
                              </w:rPr>
                            </w:pPr>
                            <w:r>
                              <w:rPr>
                                <w:rFonts w:ascii="Palatino Linotype"/>
                                <w:color w:val="007F00"/>
                                <w:w w:val="110"/>
                                <w:sz w:val="22"/>
                              </w:rPr>
                              <w:t>#</w:t>
                            </w:r>
                            <w:r>
                              <w:rPr>
                                <w:rFonts w:ascii="Palatino Linotype"/>
                                <w:color w:val="007F00"/>
                                <w:spacing w:val="68"/>
                                <w:w w:val="150"/>
                                <w:sz w:val="22"/>
                              </w:rPr>
                              <w:t xml:space="preserve"> </w:t>
                            </w:r>
                            <w:r>
                              <w:rPr>
                                <w:rFonts w:ascii="Palatino Linotype"/>
                                <w:color w:val="007F00"/>
                                <w:spacing w:val="10"/>
                                <w:w w:val="110"/>
                                <w:sz w:val="22"/>
                              </w:rPr>
                              <w:t>Preprocess</w:t>
                            </w:r>
                          </w:p>
                          <w:p w14:paraId="2E2406E5">
                            <w:pPr>
                              <w:spacing w:before="39"/>
                              <w:ind w:left="70" w:right="0" w:firstLine="0"/>
                              <w:jc w:val="left"/>
                              <w:rPr>
                                <w:rFonts w:ascii="Palatino Linotype"/>
                                <w:sz w:val="22"/>
                              </w:rPr>
                            </w:pPr>
                            <w:r>
                              <w:rPr>
                                <w:rFonts w:ascii="Palatino Linotype"/>
                                <w:spacing w:val="14"/>
                                <w:w w:val="110"/>
                                <w:sz w:val="22"/>
                              </w:rPr>
                              <w:t>df.fillna(df.median(</w:t>
                            </w:r>
                            <w:r>
                              <w:rPr>
                                <w:rFonts w:ascii="Palatino Linotype"/>
                                <w:spacing w:val="-24"/>
                                <w:w w:val="110"/>
                                <w:sz w:val="22"/>
                              </w:rPr>
                              <w:t xml:space="preserve"> </w:t>
                            </w:r>
                            <w:r>
                              <w:rPr>
                                <w:rFonts w:ascii="Palatino Linotype"/>
                                <w:spacing w:val="15"/>
                                <w:w w:val="110"/>
                                <w:sz w:val="22"/>
                              </w:rPr>
                              <w:t>numeric_only=True),</w:t>
                            </w:r>
                            <w:r>
                              <w:rPr>
                                <w:rFonts w:ascii="Palatino Linotype"/>
                                <w:spacing w:val="60"/>
                                <w:w w:val="110"/>
                                <w:sz w:val="22"/>
                              </w:rPr>
                              <w:t xml:space="preserve">  </w:t>
                            </w:r>
                            <w:r>
                              <w:rPr>
                                <w:rFonts w:ascii="Palatino Linotype"/>
                                <w:spacing w:val="12"/>
                                <w:w w:val="110"/>
                                <w:sz w:val="22"/>
                              </w:rPr>
                              <w:t>inplace=True)</w:t>
                            </w:r>
                          </w:p>
                          <w:p w14:paraId="73A95413">
                            <w:pPr>
                              <w:pStyle w:val="8"/>
                              <w:spacing w:before="79"/>
                              <w:rPr>
                                <w:rFonts w:ascii="Palatino Linotype"/>
                                <w:sz w:val="22"/>
                              </w:rPr>
                            </w:pPr>
                          </w:p>
                          <w:p w14:paraId="73DB1617">
                            <w:pPr>
                              <w:spacing w:before="0"/>
                              <w:ind w:left="67" w:right="0" w:firstLine="0"/>
                              <w:jc w:val="left"/>
                              <w:rPr>
                                <w:rFonts w:ascii="Palatino Linotype"/>
                                <w:sz w:val="22"/>
                              </w:rPr>
                            </w:pPr>
                            <w:r>
                              <w:rPr>
                                <w:rFonts w:ascii="Palatino Linotype"/>
                                <w:color w:val="007F00"/>
                                <w:w w:val="115"/>
                                <w:sz w:val="22"/>
                              </w:rPr>
                              <w:t>#</w:t>
                            </w:r>
                            <w:r>
                              <w:rPr>
                                <w:rFonts w:ascii="Palatino Linotype"/>
                                <w:color w:val="007F00"/>
                                <w:spacing w:val="54"/>
                                <w:w w:val="115"/>
                                <w:sz w:val="22"/>
                              </w:rPr>
                              <w:t xml:space="preserve"> </w:t>
                            </w:r>
                            <w:r>
                              <w:rPr>
                                <w:rFonts w:ascii="Palatino Linotype"/>
                                <w:color w:val="007F00"/>
                                <w:spacing w:val="12"/>
                                <w:w w:val="115"/>
                                <w:sz w:val="22"/>
                              </w:rPr>
                              <w:t>Features</w:t>
                            </w:r>
                            <w:r>
                              <w:rPr>
                                <w:rFonts w:ascii="Palatino Linotype"/>
                                <w:color w:val="007F00"/>
                                <w:spacing w:val="58"/>
                                <w:w w:val="115"/>
                                <w:sz w:val="22"/>
                              </w:rPr>
                              <w:t xml:space="preserve"> </w:t>
                            </w:r>
                            <w:r>
                              <w:rPr>
                                <w:rFonts w:ascii="Palatino Linotype"/>
                                <w:color w:val="007F00"/>
                                <w:w w:val="115"/>
                                <w:sz w:val="22"/>
                              </w:rPr>
                              <w:t>and</w:t>
                            </w:r>
                            <w:r>
                              <w:rPr>
                                <w:rFonts w:ascii="Palatino Linotype"/>
                                <w:color w:val="007F00"/>
                                <w:spacing w:val="57"/>
                                <w:w w:val="115"/>
                                <w:sz w:val="22"/>
                              </w:rPr>
                              <w:t xml:space="preserve"> </w:t>
                            </w:r>
                            <w:r>
                              <w:rPr>
                                <w:rFonts w:ascii="Palatino Linotype"/>
                                <w:color w:val="007F00"/>
                                <w:spacing w:val="9"/>
                                <w:w w:val="115"/>
                                <w:sz w:val="22"/>
                              </w:rPr>
                              <w:t>target</w:t>
                            </w:r>
                          </w:p>
                          <w:p w14:paraId="14D2820E">
                            <w:pPr>
                              <w:spacing w:before="40" w:line="271" w:lineRule="auto"/>
                              <w:ind w:left="67" w:right="5351" w:firstLine="0"/>
                              <w:jc w:val="left"/>
                              <w:rPr>
                                <w:rFonts w:ascii="Palatino Linotype"/>
                                <w:sz w:val="22"/>
                              </w:rPr>
                            </w:pPr>
                            <w:r>
                              <w:rPr>
                                <w:rFonts w:ascii="Palatino Linotype"/>
                                <w:w w:val="105"/>
                                <w:sz w:val="22"/>
                              </w:rPr>
                              <w:t>X</w:t>
                            </w:r>
                            <w:r>
                              <w:rPr>
                                <w:rFonts w:ascii="Palatino Linotype"/>
                                <w:spacing w:val="39"/>
                                <w:w w:val="115"/>
                                <w:sz w:val="22"/>
                              </w:rPr>
                              <w:t xml:space="preserve"> </w:t>
                            </w:r>
                            <w:r>
                              <w:rPr>
                                <w:rFonts w:ascii="Palatino Linotype"/>
                                <w:w w:val="115"/>
                                <w:sz w:val="22"/>
                              </w:rPr>
                              <w:t>=</w:t>
                            </w:r>
                            <w:r>
                              <w:rPr>
                                <w:rFonts w:ascii="Palatino Linotype"/>
                                <w:spacing w:val="29"/>
                                <w:w w:val="135"/>
                                <w:sz w:val="22"/>
                              </w:rPr>
                              <w:t xml:space="preserve"> </w:t>
                            </w:r>
                            <w:r>
                              <w:rPr>
                                <w:rFonts w:ascii="Palatino Linotype"/>
                                <w:spacing w:val="15"/>
                                <w:w w:val="135"/>
                                <w:sz w:val="22"/>
                              </w:rPr>
                              <w:t>df.drop(</w:t>
                            </w:r>
                            <w:r>
                              <w:rPr>
                                <w:rFonts w:ascii="Palatino Linotype"/>
                                <w:color w:val="FF0000"/>
                                <w:spacing w:val="15"/>
                                <w:w w:val="135"/>
                                <w:sz w:val="22"/>
                              </w:rPr>
                              <w:t>'label'</w:t>
                            </w:r>
                            <w:r>
                              <w:rPr>
                                <w:rFonts w:ascii="Palatino Linotype"/>
                                <w:spacing w:val="15"/>
                                <w:w w:val="135"/>
                                <w:sz w:val="22"/>
                              </w:rPr>
                              <w:t>,</w:t>
                            </w:r>
                            <w:r>
                              <w:rPr>
                                <w:rFonts w:ascii="Palatino Linotype"/>
                                <w:spacing w:val="29"/>
                                <w:w w:val="135"/>
                                <w:sz w:val="22"/>
                              </w:rPr>
                              <w:t xml:space="preserve"> </w:t>
                            </w:r>
                            <w:r>
                              <w:rPr>
                                <w:rFonts w:ascii="Palatino Linotype"/>
                                <w:spacing w:val="12"/>
                                <w:w w:val="115"/>
                                <w:sz w:val="22"/>
                              </w:rPr>
                              <w:t xml:space="preserve">axis=1) </w:t>
                            </w:r>
                            <w:r>
                              <w:rPr>
                                <w:rFonts w:ascii="Palatino Linotype"/>
                                <w:w w:val="115"/>
                                <w:sz w:val="22"/>
                              </w:rPr>
                              <w:t>y</w:t>
                            </w:r>
                            <w:r>
                              <w:rPr>
                                <w:rFonts w:ascii="Palatino Linotype"/>
                                <w:spacing w:val="40"/>
                                <w:w w:val="115"/>
                                <w:sz w:val="22"/>
                              </w:rPr>
                              <w:t xml:space="preserve"> </w:t>
                            </w:r>
                            <w:r>
                              <w:rPr>
                                <w:rFonts w:ascii="Palatino Linotype"/>
                                <w:w w:val="115"/>
                                <w:sz w:val="22"/>
                              </w:rPr>
                              <w:t>=</w:t>
                            </w:r>
                            <w:r>
                              <w:rPr>
                                <w:rFonts w:ascii="Palatino Linotype"/>
                                <w:spacing w:val="40"/>
                                <w:w w:val="135"/>
                                <w:sz w:val="22"/>
                              </w:rPr>
                              <w:t xml:space="preserve"> </w:t>
                            </w:r>
                            <w:r>
                              <w:rPr>
                                <w:rFonts w:ascii="Palatino Linotype"/>
                                <w:spacing w:val="14"/>
                                <w:w w:val="135"/>
                                <w:sz w:val="22"/>
                              </w:rPr>
                              <w:t>df[</w:t>
                            </w:r>
                            <w:r>
                              <w:rPr>
                                <w:rFonts w:ascii="Palatino Linotype"/>
                                <w:color w:val="FF0000"/>
                                <w:spacing w:val="14"/>
                                <w:w w:val="135"/>
                                <w:sz w:val="22"/>
                              </w:rPr>
                              <w:t>'label'</w:t>
                            </w:r>
                            <w:r>
                              <w:rPr>
                                <w:rFonts w:ascii="Palatino Linotype"/>
                                <w:spacing w:val="14"/>
                                <w:w w:val="135"/>
                                <w:sz w:val="22"/>
                              </w:rPr>
                              <w:t>]</w:t>
                            </w:r>
                          </w:p>
                          <w:p w14:paraId="581D9D83">
                            <w:pPr>
                              <w:pStyle w:val="8"/>
                              <w:spacing w:before="41"/>
                              <w:rPr>
                                <w:rFonts w:ascii="Palatino Linotype"/>
                                <w:sz w:val="22"/>
                              </w:rPr>
                            </w:pPr>
                          </w:p>
                          <w:p w14:paraId="4DE2B91D">
                            <w:pPr>
                              <w:spacing w:before="0"/>
                              <w:ind w:left="67" w:right="0" w:firstLine="0"/>
                              <w:jc w:val="left"/>
                              <w:rPr>
                                <w:rFonts w:ascii="Palatino Linotype"/>
                                <w:sz w:val="22"/>
                              </w:rPr>
                            </w:pPr>
                            <w:r>
                              <w:rPr>
                                <w:rFonts w:ascii="Palatino Linotype"/>
                                <w:color w:val="007F00"/>
                                <w:w w:val="120"/>
                                <w:sz w:val="22"/>
                              </w:rPr>
                              <w:t>#</w:t>
                            </w:r>
                            <w:r>
                              <w:rPr>
                                <w:rFonts w:ascii="Palatino Linotype"/>
                                <w:color w:val="007F00"/>
                                <w:spacing w:val="15"/>
                                <w:w w:val="120"/>
                                <w:sz w:val="22"/>
                              </w:rPr>
                              <w:t xml:space="preserve">  </w:t>
                            </w:r>
                            <w:r>
                              <w:rPr>
                                <w:rFonts w:ascii="Palatino Linotype"/>
                                <w:color w:val="007F00"/>
                                <w:spacing w:val="10"/>
                                <w:w w:val="120"/>
                                <w:sz w:val="22"/>
                              </w:rPr>
                              <w:t>Split</w:t>
                            </w:r>
                            <w:r>
                              <w:rPr>
                                <w:rFonts w:ascii="Palatino Linotype"/>
                                <w:color w:val="007F00"/>
                                <w:spacing w:val="18"/>
                                <w:w w:val="120"/>
                                <w:sz w:val="22"/>
                              </w:rPr>
                              <w:t xml:space="preserve">  </w:t>
                            </w:r>
                            <w:r>
                              <w:rPr>
                                <w:rFonts w:ascii="Palatino Linotype"/>
                                <w:color w:val="007F00"/>
                                <w:spacing w:val="5"/>
                                <w:w w:val="120"/>
                                <w:sz w:val="22"/>
                              </w:rPr>
                              <w:t>data</w:t>
                            </w:r>
                          </w:p>
                          <w:p w14:paraId="6B495940">
                            <w:pPr>
                              <w:spacing w:before="40" w:line="271" w:lineRule="auto"/>
                              <w:ind w:left="588" w:right="2233" w:hanging="517"/>
                              <w:jc w:val="left"/>
                              <w:rPr>
                                <w:rFonts w:ascii="Palatino Linotype"/>
                                <w:sz w:val="22"/>
                              </w:rPr>
                            </w:pPr>
                            <w:r>
                              <w:rPr>
                                <w:rFonts w:ascii="Palatino Linotype"/>
                                <w:spacing w:val="10"/>
                                <w:w w:val="125"/>
                                <w:sz w:val="22"/>
                              </w:rPr>
                              <w:t>X_train</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3"/>
                                <w:w w:val="125"/>
                                <w:sz w:val="22"/>
                              </w:rPr>
                              <w:t>X_test,</w:t>
                            </w:r>
                            <w:r>
                              <w:rPr>
                                <w:rFonts w:ascii="Palatino Linotype"/>
                                <w:spacing w:val="40"/>
                                <w:w w:val="125"/>
                                <w:sz w:val="22"/>
                              </w:rPr>
                              <w:t xml:space="preserve"> </w:t>
                            </w:r>
                            <w:r>
                              <w:rPr>
                                <w:rFonts w:ascii="Palatino Linotype"/>
                                <w:spacing w:val="10"/>
                                <w:w w:val="125"/>
                                <w:sz w:val="22"/>
                              </w:rPr>
                              <w:t>y_train</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1"/>
                                <w:w w:val="125"/>
                                <w:sz w:val="22"/>
                              </w:rPr>
                              <w:t>y_test</w:t>
                            </w:r>
                            <w:r>
                              <w:rPr>
                                <w:rFonts w:ascii="Palatino Linotype"/>
                                <w:spacing w:val="40"/>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 xml:space="preserve">train_test_split( </w:t>
                            </w:r>
                            <w:r>
                              <w:rPr>
                                <w:rFonts w:ascii="Palatino Linotype"/>
                                <w:w w:val="120"/>
                                <w:sz w:val="22"/>
                              </w:rPr>
                              <w:t>X,</w:t>
                            </w:r>
                            <w:r>
                              <w:rPr>
                                <w:rFonts w:ascii="Palatino Linotype"/>
                                <w:spacing w:val="39"/>
                                <w:w w:val="120"/>
                                <w:sz w:val="22"/>
                              </w:rPr>
                              <w:t xml:space="preserve"> </w:t>
                            </w:r>
                            <w:r>
                              <w:rPr>
                                <w:rFonts w:ascii="Palatino Linotype"/>
                                <w:spacing w:val="9"/>
                                <w:w w:val="120"/>
                                <w:sz w:val="22"/>
                              </w:rPr>
                              <w:t>y,</w:t>
                            </w:r>
                            <w:r>
                              <w:rPr>
                                <w:rFonts w:ascii="Palatino Linotype"/>
                                <w:spacing w:val="55"/>
                                <w:w w:val="120"/>
                                <w:sz w:val="22"/>
                              </w:rPr>
                              <w:t xml:space="preserve"> </w:t>
                            </w:r>
                            <w:r>
                              <w:rPr>
                                <w:rFonts w:ascii="Palatino Linotype"/>
                                <w:spacing w:val="13"/>
                                <w:w w:val="120"/>
                                <w:sz w:val="22"/>
                              </w:rPr>
                              <w:t>test_size=0.3</w:t>
                            </w:r>
                            <w:r>
                              <w:rPr>
                                <w:rFonts w:ascii="Palatino Linotype"/>
                                <w:spacing w:val="-43"/>
                                <w:w w:val="120"/>
                                <w:sz w:val="22"/>
                              </w:rPr>
                              <w:t xml:space="preserve"> </w:t>
                            </w:r>
                            <w:r>
                              <w:rPr>
                                <w:rFonts w:ascii="Palatino Linotype"/>
                                <w:w w:val="120"/>
                                <w:sz w:val="22"/>
                              </w:rPr>
                              <w:t>,</w:t>
                            </w:r>
                            <w:r>
                              <w:rPr>
                                <w:rFonts w:ascii="Palatino Linotype"/>
                                <w:spacing w:val="59"/>
                                <w:w w:val="120"/>
                                <w:sz w:val="22"/>
                              </w:rPr>
                              <w:t xml:space="preserve"> </w:t>
                            </w:r>
                            <w:r>
                              <w:rPr>
                                <w:rFonts w:ascii="Palatino Linotype"/>
                                <w:spacing w:val="14"/>
                                <w:w w:val="120"/>
                                <w:sz w:val="22"/>
                              </w:rPr>
                              <w:t>random_state=42</w:t>
                            </w:r>
                            <w:r>
                              <w:rPr>
                                <w:rFonts w:ascii="Palatino Linotype"/>
                                <w:spacing w:val="-45"/>
                                <w:w w:val="120"/>
                                <w:sz w:val="22"/>
                              </w:rPr>
                              <w:t xml:space="preserve"> </w:t>
                            </w:r>
                            <w:r>
                              <w:rPr>
                                <w:rFonts w:ascii="Palatino Linotype"/>
                                <w:w w:val="120"/>
                                <w:sz w:val="22"/>
                              </w:rPr>
                              <w:t>,</w:t>
                            </w:r>
                            <w:r>
                              <w:rPr>
                                <w:rFonts w:ascii="Palatino Linotype"/>
                                <w:spacing w:val="57"/>
                                <w:w w:val="120"/>
                                <w:sz w:val="22"/>
                              </w:rPr>
                              <w:t xml:space="preserve"> </w:t>
                            </w:r>
                            <w:r>
                              <w:rPr>
                                <w:rFonts w:ascii="Palatino Linotype"/>
                                <w:spacing w:val="11"/>
                                <w:w w:val="120"/>
                                <w:sz w:val="22"/>
                              </w:rPr>
                              <w:t>stratify=y</w:t>
                            </w:r>
                          </w:p>
                          <w:p w14:paraId="4EA9466D">
                            <w:pPr>
                              <w:spacing w:before="1"/>
                              <w:ind w:left="67" w:right="0" w:firstLine="0"/>
                              <w:jc w:val="left"/>
                              <w:rPr>
                                <w:rFonts w:ascii="Palatino Linotype"/>
                                <w:sz w:val="22"/>
                              </w:rPr>
                            </w:pPr>
                            <w:r>
                              <w:rPr>
                                <w:rFonts w:ascii="Palatino Linotype"/>
                                <w:spacing w:val="-10"/>
                                <w:w w:val="155"/>
                                <w:sz w:val="22"/>
                              </w:rPr>
                              <w:t>)</w:t>
                            </w:r>
                          </w:p>
                          <w:p w14:paraId="34E9530C">
                            <w:pPr>
                              <w:pStyle w:val="8"/>
                              <w:spacing w:before="79"/>
                              <w:rPr>
                                <w:rFonts w:ascii="Palatino Linotype"/>
                                <w:sz w:val="22"/>
                              </w:rPr>
                            </w:pPr>
                          </w:p>
                          <w:p w14:paraId="7E544646">
                            <w:pPr>
                              <w:spacing w:before="0"/>
                              <w:ind w:left="67" w:right="0" w:firstLine="0"/>
                              <w:jc w:val="left"/>
                              <w:rPr>
                                <w:rFonts w:ascii="Palatino Linotype"/>
                                <w:sz w:val="22"/>
                              </w:rPr>
                            </w:pPr>
                            <w:r>
                              <w:rPr>
                                <w:rFonts w:ascii="Palatino Linotype"/>
                                <w:color w:val="007F00"/>
                                <w:sz w:val="22"/>
                              </w:rPr>
                              <w:t>#</w:t>
                            </w:r>
                            <w:r>
                              <w:rPr>
                                <w:rFonts w:ascii="Palatino Linotype"/>
                                <w:color w:val="007F00"/>
                                <w:spacing w:val="66"/>
                                <w:sz w:val="22"/>
                              </w:rPr>
                              <w:t xml:space="preserve"> </w:t>
                            </w:r>
                            <w:r>
                              <w:rPr>
                                <w:rFonts w:ascii="Palatino Linotype"/>
                                <w:color w:val="007F00"/>
                                <w:spacing w:val="10"/>
                                <w:sz w:val="22"/>
                              </w:rPr>
                              <w:t>Train</w:t>
                            </w:r>
                            <w:r>
                              <w:rPr>
                                <w:rFonts w:ascii="Palatino Linotype"/>
                                <w:color w:val="007F00"/>
                                <w:spacing w:val="71"/>
                                <w:sz w:val="22"/>
                              </w:rPr>
                              <w:t xml:space="preserve"> </w:t>
                            </w:r>
                            <w:r>
                              <w:rPr>
                                <w:rFonts w:ascii="Palatino Linotype"/>
                                <w:color w:val="007F00"/>
                                <w:spacing w:val="11"/>
                                <w:sz w:val="22"/>
                              </w:rPr>
                              <w:t>Random</w:t>
                            </w:r>
                            <w:r>
                              <w:rPr>
                                <w:rFonts w:ascii="Palatino Linotype"/>
                                <w:color w:val="007F00"/>
                                <w:spacing w:val="71"/>
                                <w:sz w:val="22"/>
                              </w:rPr>
                              <w:t xml:space="preserve"> </w:t>
                            </w:r>
                            <w:r>
                              <w:rPr>
                                <w:rFonts w:ascii="Palatino Linotype"/>
                                <w:color w:val="007F00"/>
                                <w:spacing w:val="9"/>
                                <w:sz w:val="22"/>
                              </w:rPr>
                              <w:t>Forest</w:t>
                            </w:r>
                          </w:p>
                          <w:p w14:paraId="4F755E67">
                            <w:pPr>
                              <w:spacing w:before="40" w:line="271" w:lineRule="auto"/>
                              <w:ind w:left="72" w:right="0" w:firstLine="0"/>
                              <w:jc w:val="left"/>
                              <w:rPr>
                                <w:rFonts w:ascii="Palatino Linotype"/>
                                <w:sz w:val="22"/>
                              </w:rPr>
                            </w:pPr>
                            <w:r>
                              <w:rPr>
                                <w:rFonts w:ascii="Palatino Linotype"/>
                                <w:w w:val="110"/>
                                <w:sz w:val="22"/>
                              </w:rPr>
                              <w:t>clf</w:t>
                            </w:r>
                            <w:r>
                              <w:rPr>
                                <w:rFonts w:ascii="Palatino Linotype"/>
                                <w:spacing w:val="80"/>
                                <w:w w:val="110"/>
                                <w:sz w:val="22"/>
                              </w:rPr>
                              <w:t xml:space="preserve"> </w:t>
                            </w:r>
                            <w:r>
                              <w:rPr>
                                <w:rFonts w:ascii="Palatino Linotype"/>
                                <w:w w:val="110"/>
                                <w:sz w:val="22"/>
                              </w:rPr>
                              <w:t>=</w:t>
                            </w:r>
                            <w:r>
                              <w:rPr>
                                <w:rFonts w:ascii="Palatino Linotype"/>
                                <w:spacing w:val="80"/>
                                <w:w w:val="110"/>
                                <w:sz w:val="22"/>
                              </w:rPr>
                              <w:t xml:space="preserve"> </w:t>
                            </w:r>
                            <w:r>
                              <w:rPr>
                                <w:rFonts w:ascii="Palatino Linotype"/>
                                <w:spacing w:val="14"/>
                                <w:w w:val="110"/>
                                <w:sz w:val="22"/>
                              </w:rPr>
                              <w:t>RandomForestClassifier(</w:t>
                            </w:r>
                            <w:r>
                              <w:rPr>
                                <w:rFonts w:ascii="Palatino Linotype"/>
                                <w:spacing w:val="-36"/>
                                <w:w w:val="110"/>
                                <w:sz w:val="22"/>
                              </w:rPr>
                              <w:t xml:space="preserve"> </w:t>
                            </w:r>
                            <w:r>
                              <w:rPr>
                                <w:rFonts w:ascii="Palatino Linotype"/>
                                <w:spacing w:val="14"/>
                                <w:w w:val="110"/>
                                <w:sz w:val="22"/>
                              </w:rPr>
                              <w:t>n_estimators=100</w:t>
                            </w:r>
                            <w:r>
                              <w:rPr>
                                <w:rFonts w:ascii="Palatino Linotype"/>
                                <w:spacing w:val="-36"/>
                                <w:w w:val="110"/>
                                <w:sz w:val="22"/>
                              </w:rPr>
                              <w:t xml:space="preserve"> </w:t>
                            </w:r>
                            <w:r>
                              <w:rPr>
                                <w:rFonts w:ascii="Palatino Linotype"/>
                                <w:w w:val="110"/>
                                <w:sz w:val="22"/>
                              </w:rPr>
                              <w:t>,</w:t>
                            </w:r>
                            <w:r>
                              <w:rPr>
                                <w:rFonts w:ascii="Palatino Linotype"/>
                                <w:spacing w:val="80"/>
                                <w:w w:val="110"/>
                                <w:sz w:val="22"/>
                              </w:rPr>
                              <w:t xml:space="preserve"> </w:t>
                            </w:r>
                            <w:r>
                              <w:rPr>
                                <w:rFonts w:ascii="Palatino Linotype"/>
                                <w:spacing w:val="14"/>
                                <w:w w:val="110"/>
                                <w:sz w:val="22"/>
                              </w:rPr>
                              <w:t xml:space="preserve">random_state=42) </w:t>
                            </w:r>
                            <w:r>
                              <w:rPr>
                                <w:rFonts w:ascii="Palatino Linotype"/>
                                <w:spacing w:val="13"/>
                                <w:w w:val="140"/>
                                <w:sz w:val="22"/>
                              </w:rPr>
                              <w:t>clf.fit(X_train</w:t>
                            </w:r>
                            <w:r>
                              <w:rPr>
                                <w:rFonts w:ascii="Palatino Linotype"/>
                                <w:spacing w:val="-35"/>
                                <w:w w:val="140"/>
                                <w:sz w:val="22"/>
                              </w:rPr>
                              <w:t xml:space="preserve"> </w:t>
                            </w:r>
                            <w:r>
                              <w:rPr>
                                <w:rFonts w:ascii="Palatino Linotype"/>
                                <w:w w:val="180"/>
                                <w:sz w:val="22"/>
                              </w:rPr>
                              <w:t>,</w:t>
                            </w:r>
                            <w:r>
                              <w:rPr>
                                <w:rFonts w:ascii="Palatino Linotype"/>
                                <w:spacing w:val="13"/>
                                <w:w w:val="180"/>
                                <w:sz w:val="22"/>
                              </w:rPr>
                              <w:t xml:space="preserve"> </w:t>
                            </w:r>
                            <w:r>
                              <w:rPr>
                                <w:rFonts w:ascii="Palatino Linotype"/>
                                <w:spacing w:val="13"/>
                                <w:w w:val="125"/>
                                <w:sz w:val="22"/>
                              </w:rPr>
                              <w:t>y_train)</w:t>
                            </w:r>
                          </w:p>
                          <w:p w14:paraId="7B83A7C9">
                            <w:pPr>
                              <w:pStyle w:val="8"/>
                              <w:spacing w:before="41"/>
                              <w:rPr>
                                <w:rFonts w:ascii="Palatino Linotype"/>
                                <w:sz w:val="22"/>
                              </w:rPr>
                            </w:pPr>
                          </w:p>
                          <w:p w14:paraId="77029B8F">
                            <w:pPr>
                              <w:spacing w:before="0"/>
                              <w:ind w:left="67" w:right="0" w:firstLine="0"/>
                              <w:jc w:val="left"/>
                              <w:rPr>
                                <w:rFonts w:ascii="Palatino Linotype"/>
                                <w:sz w:val="22"/>
                              </w:rPr>
                            </w:pPr>
                            <w:r>
                              <w:rPr>
                                <w:rFonts w:ascii="Palatino Linotype"/>
                                <w:color w:val="007F00"/>
                                <w:w w:val="110"/>
                                <w:sz w:val="22"/>
                              </w:rPr>
                              <w:t>#</w:t>
                            </w:r>
                            <w:r>
                              <w:rPr>
                                <w:rFonts w:ascii="Palatino Linotype"/>
                                <w:color w:val="007F00"/>
                                <w:spacing w:val="68"/>
                                <w:w w:val="150"/>
                                <w:sz w:val="22"/>
                              </w:rPr>
                              <w:t xml:space="preserve"> </w:t>
                            </w:r>
                            <w:r>
                              <w:rPr>
                                <w:rFonts w:ascii="Palatino Linotype"/>
                                <w:color w:val="007F00"/>
                                <w:spacing w:val="10"/>
                                <w:w w:val="110"/>
                                <w:sz w:val="22"/>
                              </w:rPr>
                              <w:t>Evaluate</w:t>
                            </w:r>
                          </w:p>
                          <w:p w14:paraId="13BA672C">
                            <w:pPr>
                              <w:spacing w:before="40" w:line="271" w:lineRule="auto"/>
                              <w:ind w:left="73" w:right="3421" w:firstLine="0"/>
                              <w:jc w:val="left"/>
                              <w:rPr>
                                <w:rFonts w:ascii="Palatino Linotype"/>
                                <w:sz w:val="22"/>
                              </w:rPr>
                            </w:pPr>
                            <w:r>
                              <w:rPr>
                                <w:rFonts w:ascii="Palatino Linotype"/>
                                <w:spacing w:val="11"/>
                                <w:w w:val="120"/>
                                <w:sz w:val="22"/>
                              </w:rPr>
                              <w:t>y_pred</w:t>
                            </w:r>
                            <w:r>
                              <w:rPr>
                                <w:rFonts w:ascii="Palatino Linotype"/>
                                <w:spacing w:val="71"/>
                                <w:w w:val="150"/>
                                <w:sz w:val="22"/>
                              </w:rPr>
                              <w:t xml:space="preserve">     </w:t>
                            </w:r>
                            <w:r>
                              <w:rPr>
                                <w:rFonts w:ascii="Palatino Linotype"/>
                                <w:w w:val="120"/>
                                <w:sz w:val="22"/>
                              </w:rPr>
                              <w:t>=</w:t>
                            </w:r>
                            <w:r>
                              <w:rPr>
                                <w:rFonts w:ascii="Palatino Linotype"/>
                                <w:spacing w:val="69"/>
                                <w:w w:val="150"/>
                                <w:sz w:val="22"/>
                              </w:rPr>
                              <w:t xml:space="preserve">     </w:t>
                            </w:r>
                            <w:r>
                              <w:rPr>
                                <w:rFonts w:ascii="Palatino Linotype"/>
                                <w:spacing w:val="14"/>
                                <w:w w:val="120"/>
                                <w:sz w:val="22"/>
                              </w:rPr>
                              <w:t>clf.predict(X_test)</w:t>
                            </w:r>
                            <w:r>
                              <w:rPr>
                                <w:rFonts w:ascii="Palatino Linotype"/>
                                <w:spacing w:val="80"/>
                                <w:w w:val="150"/>
                                <w:sz w:val="22"/>
                              </w:rPr>
                              <w:t xml:space="preserve"> </w:t>
                            </w:r>
                            <w:r>
                              <w:rPr>
                                <w:rFonts w:ascii="Palatino Linotype"/>
                                <w:color w:val="0000FF"/>
                                <w:spacing w:val="12"/>
                                <w:w w:val="120"/>
                                <w:sz w:val="22"/>
                              </w:rPr>
                              <w:t>print</w:t>
                            </w:r>
                            <w:r>
                              <w:rPr>
                                <w:rFonts w:ascii="Palatino Linotype"/>
                                <w:spacing w:val="12"/>
                                <w:w w:val="120"/>
                                <w:sz w:val="22"/>
                              </w:rPr>
                              <w:t>(</w:t>
                            </w:r>
                            <w:r>
                              <w:rPr>
                                <w:rFonts w:ascii="Palatino Linotype"/>
                                <w:spacing w:val="-38"/>
                                <w:w w:val="120"/>
                                <w:sz w:val="22"/>
                              </w:rPr>
                              <w:t xml:space="preserve"> </w:t>
                            </w:r>
                            <w:r>
                              <w:rPr>
                                <w:rFonts w:ascii="Palatino Linotype"/>
                                <w:spacing w:val="15"/>
                                <w:w w:val="120"/>
                                <w:sz w:val="22"/>
                              </w:rPr>
                              <w:t>classification_report(y_test,</w:t>
                            </w:r>
                            <w:r>
                              <w:rPr>
                                <w:rFonts w:ascii="Palatino Linotype"/>
                                <w:spacing w:val="40"/>
                                <w:w w:val="120"/>
                                <w:sz w:val="22"/>
                              </w:rPr>
                              <w:t xml:space="preserve"> </w:t>
                            </w:r>
                            <w:r>
                              <w:rPr>
                                <w:rFonts w:ascii="Palatino Linotype"/>
                                <w:spacing w:val="13"/>
                                <w:w w:val="120"/>
                                <w:sz w:val="22"/>
                              </w:rPr>
                              <w:t>y_pred))</w:t>
                            </w:r>
                          </w:p>
                          <w:p w14:paraId="6BFC5879">
                            <w:pPr>
                              <w:pStyle w:val="8"/>
                              <w:spacing w:before="41"/>
                              <w:rPr>
                                <w:rFonts w:ascii="Palatino Linotype"/>
                                <w:sz w:val="22"/>
                              </w:rPr>
                            </w:pPr>
                          </w:p>
                          <w:p w14:paraId="32D9330F">
                            <w:pPr>
                              <w:spacing w:before="0"/>
                              <w:ind w:left="67" w:right="0" w:firstLine="0"/>
                              <w:jc w:val="left"/>
                              <w:rPr>
                                <w:rFonts w:ascii="Palatino Linotype"/>
                                <w:sz w:val="22"/>
                              </w:rPr>
                            </w:pPr>
                            <w:r>
                              <w:rPr>
                                <w:rFonts w:ascii="Palatino Linotype"/>
                                <w:color w:val="007F00"/>
                                <w:w w:val="105"/>
                                <w:sz w:val="22"/>
                              </w:rPr>
                              <w:t>#</w:t>
                            </w:r>
                            <w:r>
                              <w:rPr>
                                <w:rFonts w:ascii="Palatino Linotype"/>
                                <w:color w:val="007F00"/>
                                <w:spacing w:val="61"/>
                                <w:w w:val="150"/>
                                <w:sz w:val="22"/>
                              </w:rPr>
                              <w:t xml:space="preserve"> </w:t>
                            </w:r>
                            <w:r>
                              <w:rPr>
                                <w:rFonts w:ascii="Palatino Linotype"/>
                                <w:color w:val="007F00"/>
                                <w:spacing w:val="9"/>
                                <w:w w:val="105"/>
                                <w:sz w:val="22"/>
                              </w:rPr>
                              <w:t>Save</w:t>
                            </w:r>
                            <w:r>
                              <w:rPr>
                                <w:rFonts w:ascii="Palatino Linotype"/>
                                <w:color w:val="007F00"/>
                                <w:spacing w:val="67"/>
                                <w:w w:val="150"/>
                                <w:sz w:val="22"/>
                              </w:rPr>
                              <w:t xml:space="preserve"> </w:t>
                            </w:r>
                            <w:r>
                              <w:rPr>
                                <w:rFonts w:ascii="Palatino Linotype"/>
                                <w:color w:val="007F00"/>
                                <w:spacing w:val="6"/>
                                <w:w w:val="105"/>
                                <w:sz w:val="22"/>
                              </w:rPr>
                              <w:t>model</w:t>
                            </w:r>
                          </w:p>
                          <w:p w14:paraId="59AFD4E8">
                            <w:pPr>
                              <w:spacing w:before="39" w:line="271" w:lineRule="auto"/>
                              <w:ind w:left="597" w:right="2233" w:hanging="525"/>
                              <w:jc w:val="left"/>
                              <w:rPr>
                                <w:rFonts w:ascii="Palatino Linotype"/>
                                <w:sz w:val="22"/>
                              </w:rPr>
                            </w:pPr>
                            <w:r>
                              <w:rPr>
                                <w:rFonts w:ascii="Palatino Linotype"/>
                                <w:color w:val="0000FF"/>
                                <w:spacing w:val="9"/>
                                <w:w w:val="120"/>
                                <w:sz w:val="22"/>
                              </w:rPr>
                              <w:t>with</w:t>
                            </w:r>
                            <w:r>
                              <w:rPr>
                                <w:rFonts w:ascii="Palatino Linotype"/>
                                <w:color w:val="0000FF"/>
                                <w:spacing w:val="40"/>
                                <w:w w:val="120"/>
                                <w:sz w:val="22"/>
                              </w:rPr>
                              <w:t xml:space="preserve"> </w:t>
                            </w:r>
                            <w:r>
                              <w:rPr>
                                <w:rFonts w:ascii="Palatino Linotype"/>
                                <w:color w:val="0000FF"/>
                                <w:spacing w:val="15"/>
                                <w:w w:val="120"/>
                                <w:sz w:val="22"/>
                              </w:rPr>
                              <w:t>open</w:t>
                            </w:r>
                            <w:r>
                              <w:rPr>
                                <w:rFonts w:ascii="Palatino Linotype"/>
                                <w:spacing w:val="15"/>
                                <w:w w:val="120"/>
                                <w:sz w:val="22"/>
                              </w:rPr>
                              <w:t>(</w:t>
                            </w:r>
                            <w:r>
                              <w:rPr>
                                <w:rFonts w:ascii="Palatino Linotype"/>
                                <w:color w:val="FF0000"/>
                                <w:spacing w:val="15"/>
                                <w:w w:val="120"/>
                                <w:sz w:val="22"/>
                              </w:rPr>
                              <w:t>'malware_model.pkl'</w:t>
                            </w:r>
                            <w:r>
                              <w:rPr>
                                <w:rFonts w:ascii="Palatino Linotype"/>
                                <w:spacing w:val="15"/>
                                <w:w w:val="120"/>
                                <w:sz w:val="22"/>
                              </w:rPr>
                              <w:t>,</w:t>
                            </w:r>
                            <w:r>
                              <w:rPr>
                                <w:rFonts w:ascii="Palatino Linotype"/>
                                <w:spacing w:val="40"/>
                                <w:w w:val="120"/>
                                <w:sz w:val="22"/>
                              </w:rPr>
                              <w:t xml:space="preserve"> </w:t>
                            </w:r>
                            <w:r>
                              <w:rPr>
                                <w:rFonts w:ascii="Palatino Linotype"/>
                                <w:color w:val="FF0000"/>
                                <w:spacing w:val="16"/>
                                <w:w w:val="207"/>
                                <w:sz w:val="22"/>
                              </w:rPr>
                              <w:t>'</w:t>
                            </w:r>
                            <w:r>
                              <w:rPr>
                                <w:rFonts w:ascii="Palatino Linotype"/>
                                <w:color w:val="FF0000"/>
                                <w:spacing w:val="10"/>
                                <w:w w:val="19"/>
                                <w:sz w:val="22"/>
                              </w:rPr>
                              <w:t>w</w:t>
                            </w:r>
                            <w:r>
                              <w:rPr>
                                <w:rFonts w:ascii="Palatino Linotype"/>
                                <w:color w:val="FF0000"/>
                                <w:spacing w:val="22"/>
                                <w:w w:val="51"/>
                                <w:sz w:val="22"/>
                              </w:rPr>
                              <w:t>b</w:t>
                            </w:r>
                            <w:r>
                              <w:rPr>
                                <w:rFonts w:ascii="Palatino Linotype"/>
                                <w:color w:val="FF0000"/>
                                <w:spacing w:val="13"/>
                                <w:w w:val="207"/>
                                <w:sz w:val="22"/>
                              </w:rPr>
                              <w:t>'</w:t>
                            </w:r>
                            <w:r>
                              <w:rPr>
                                <w:rFonts w:ascii="Palatino Linotype"/>
                                <w:w w:val="113"/>
                                <w:sz w:val="22"/>
                              </w:rPr>
                              <w:t>)</w:t>
                            </w:r>
                            <w:r>
                              <w:rPr>
                                <w:rFonts w:ascii="Palatino Linotype"/>
                                <w:spacing w:val="40"/>
                                <w:w w:val="120"/>
                                <w:sz w:val="22"/>
                              </w:rPr>
                              <w:t xml:space="preserve"> </w:t>
                            </w:r>
                            <w:r>
                              <w:rPr>
                                <w:rFonts w:ascii="Palatino Linotype"/>
                                <w:color w:val="0000FF"/>
                                <w:w w:val="120"/>
                                <w:sz w:val="22"/>
                              </w:rPr>
                              <w:t>as</w:t>
                            </w:r>
                            <w:r>
                              <w:rPr>
                                <w:rFonts w:ascii="Palatino Linotype"/>
                                <w:color w:val="0000FF"/>
                                <w:spacing w:val="40"/>
                                <w:w w:val="120"/>
                                <w:sz w:val="22"/>
                              </w:rPr>
                              <w:t xml:space="preserve"> </w:t>
                            </w:r>
                            <w:r>
                              <w:rPr>
                                <w:rFonts w:ascii="Palatino Linotype"/>
                                <w:w w:val="120"/>
                                <w:sz w:val="22"/>
                              </w:rPr>
                              <w:t xml:space="preserve">f: </w:t>
                            </w:r>
                            <w:r>
                              <w:rPr>
                                <w:rFonts w:ascii="Palatino Linotype"/>
                                <w:spacing w:val="14"/>
                                <w:w w:val="130"/>
                                <w:sz w:val="22"/>
                              </w:rPr>
                              <w:t>pickle.dump(clf,</w:t>
                            </w:r>
                            <w:r>
                              <w:rPr>
                                <w:rFonts w:ascii="Palatino Linotype"/>
                                <w:spacing w:val="40"/>
                                <w:w w:val="130"/>
                                <w:sz w:val="22"/>
                              </w:rPr>
                              <w:t xml:space="preserve"> </w:t>
                            </w:r>
                            <w:r>
                              <w:rPr>
                                <w:rFonts w:ascii="Palatino Linotype"/>
                                <w:w w:val="130"/>
                                <w:sz w:val="22"/>
                              </w:rPr>
                              <w:t>f)</w:t>
                            </w:r>
                          </w:p>
                          <w:p w14:paraId="30B29809">
                            <w:pPr>
                              <w:pStyle w:val="8"/>
                              <w:spacing w:before="31"/>
                              <w:rPr>
                                <w:rFonts w:ascii="Palatino Linotype"/>
                                <w:sz w:val="22"/>
                              </w:rPr>
                            </w:pPr>
                          </w:p>
                          <w:p w14:paraId="604537D2">
                            <w:pPr>
                              <w:spacing w:before="0"/>
                              <w:ind w:left="73" w:right="0" w:firstLine="0"/>
                              <w:jc w:val="left"/>
                              <w:rPr>
                                <w:rFonts w:ascii="Palatino Linotype" w:hAnsi="Palatino Linotype"/>
                                <w:sz w:val="22"/>
                              </w:rPr>
                            </w:pPr>
                            <w:bookmarkStart w:id="163" w:name="Appendix C: Sample Dataset Structure"/>
                            <w:bookmarkEnd w:id="163"/>
                            <w:r>
                              <w:rPr>
                                <w:rFonts w:ascii="Palatino Linotype" w:hAnsi="Palatino Linotype"/>
                                <w:color w:val="0000FF"/>
                                <w:spacing w:val="11"/>
                                <w:w w:val="85"/>
                                <w:sz w:val="22"/>
                              </w:rPr>
                              <w:t>p</w:t>
                            </w:r>
                            <w:r>
                              <w:rPr>
                                <w:rFonts w:ascii="Palatino Linotype" w:hAnsi="Palatino Linotype"/>
                                <w:color w:val="0000FF"/>
                                <w:spacing w:val="11"/>
                                <w:w w:val="130"/>
                                <w:sz w:val="22"/>
                              </w:rPr>
                              <w:t>r</w:t>
                            </w:r>
                            <w:r>
                              <w:rPr>
                                <w:rFonts w:ascii="Palatino Linotype" w:hAnsi="Palatino Linotype"/>
                                <w:color w:val="0000FF"/>
                                <w:spacing w:val="11"/>
                                <w:w w:val="177"/>
                                <w:sz w:val="22"/>
                              </w:rPr>
                              <w:t>i</w:t>
                            </w:r>
                            <w:r>
                              <w:rPr>
                                <w:rFonts w:ascii="Palatino Linotype" w:hAnsi="Palatino Linotype"/>
                                <w:color w:val="0000FF"/>
                                <w:spacing w:val="11"/>
                                <w:w w:val="88"/>
                                <w:sz w:val="22"/>
                              </w:rPr>
                              <w:t>n</w:t>
                            </w:r>
                            <w:r>
                              <w:rPr>
                                <w:rFonts w:ascii="Palatino Linotype" w:hAnsi="Palatino Linotype"/>
                                <w:color w:val="0000FF"/>
                                <w:spacing w:val="19"/>
                                <w:w w:val="158"/>
                                <w:sz w:val="22"/>
                              </w:rPr>
                              <w:t>t</w:t>
                            </w:r>
                            <w:r>
                              <w:rPr>
                                <w:rFonts w:ascii="Palatino Linotype" w:hAnsi="Palatino Linotype"/>
                                <w:spacing w:val="17"/>
                                <w:w w:val="155"/>
                                <w:sz w:val="22"/>
                              </w:rPr>
                              <w:t>(</w:t>
                            </w:r>
                            <w:r>
                              <w:rPr>
                                <w:rFonts w:ascii="Palatino Linotype" w:hAnsi="Palatino Linotype"/>
                                <w:color w:val="FF0000"/>
                                <w:spacing w:val="17"/>
                                <w:w w:val="249"/>
                                <w:sz w:val="22"/>
                              </w:rPr>
                              <w:t>'</w:t>
                            </w:r>
                            <w:r>
                              <w:rPr>
                                <w:rFonts w:ascii="Palatino Linotype" w:hAnsi="Palatino Linotype"/>
                                <w:color w:val="FF0000"/>
                                <w:spacing w:val="11"/>
                                <w:w w:val="54"/>
                                <w:sz w:val="22"/>
                              </w:rPr>
                              <w:t>M</w:t>
                            </w:r>
                            <w:r>
                              <w:rPr>
                                <w:rFonts w:ascii="Palatino Linotype" w:hAnsi="Palatino Linotype"/>
                                <w:color w:val="FF0000"/>
                                <w:spacing w:val="11"/>
                                <w:w w:val="94"/>
                                <w:sz w:val="22"/>
                              </w:rPr>
                              <w:t>o</w:t>
                            </w:r>
                            <w:r>
                              <w:rPr>
                                <w:rFonts w:ascii="Palatino Linotype" w:hAnsi="Palatino Linotype"/>
                                <w:color w:val="FF0000"/>
                                <w:spacing w:val="11"/>
                                <w:w w:val="84"/>
                                <w:sz w:val="22"/>
                              </w:rPr>
                              <w:t>d</w:t>
                            </w:r>
                            <w:r>
                              <w:rPr>
                                <w:rFonts w:ascii="Palatino Linotype" w:hAnsi="Palatino Linotype"/>
                                <w:color w:val="FF0000"/>
                                <w:spacing w:val="11"/>
                                <w:w w:val="107"/>
                                <w:sz w:val="22"/>
                              </w:rPr>
                              <w:t>e</w:t>
                            </w:r>
                            <w:r>
                              <w:rPr>
                                <w:rFonts w:ascii="Palatino Linotype" w:hAnsi="Palatino Linotype"/>
                                <w:color w:val="FF0000"/>
                                <w:spacing w:val="19"/>
                                <w:w w:val="177"/>
                                <w:sz w:val="22"/>
                              </w:rPr>
                              <w:t>l</w:t>
                            </w:r>
                            <w:r>
                              <w:rPr>
                                <w:rFonts w:ascii="Lucida Sans Unicode" w:hAnsi="Lucida Sans Unicode"/>
                                <w:color w:val="FF0000"/>
                                <w:spacing w:val="19"/>
                                <w:w w:val="163"/>
                                <w:sz w:val="22"/>
                              </w:rPr>
                              <w:t>␣</w:t>
                            </w:r>
                            <w:r>
                              <w:rPr>
                                <w:rFonts w:ascii="Palatino Linotype" w:hAnsi="Palatino Linotype"/>
                                <w:color w:val="FF0000"/>
                                <w:spacing w:val="11"/>
                                <w:w w:val="121"/>
                                <w:sz w:val="22"/>
                              </w:rPr>
                              <w:t>s</w:t>
                            </w:r>
                            <w:r>
                              <w:rPr>
                                <w:rFonts w:ascii="Palatino Linotype" w:hAnsi="Palatino Linotype"/>
                                <w:color w:val="FF0000"/>
                                <w:spacing w:val="11"/>
                                <w:w w:val="103"/>
                                <w:sz w:val="22"/>
                              </w:rPr>
                              <w:t>a</w:t>
                            </w:r>
                            <w:r>
                              <w:rPr>
                                <w:rFonts w:ascii="Palatino Linotype" w:hAnsi="Palatino Linotype"/>
                                <w:color w:val="FF0000"/>
                                <w:spacing w:val="11"/>
                                <w:w w:val="91"/>
                                <w:sz w:val="22"/>
                              </w:rPr>
                              <w:t>v</w:t>
                            </w:r>
                            <w:r>
                              <w:rPr>
                                <w:rFonts w:ascii="Palatino Linotype" w:hAnsi="Palatino Linotype"/>
                                <w:color w:val="FF0000"/>
                                <w:spacing w:val="11"/>
                                <w:w w:val="107"/>
                                <w:sz w:val="22"/>
                              </w:rPr>
                              <w:t>e</w:t>
                            </w:r>
                            <w:r>
                              <w:rPr>
                                <w:rFonts w:ascii="Palatino Linotype" w:hAnsi="Palatino Linotype"/>
                                <w:color w:val="FF0000"/>
                                <w:spacing w:val="19"/>
                                <w:w w:val="84"/>
                                <w:sz w:val="22"/>
                              </w:rPr>
                              <w:t>d</w:t>
                            </w:r>
                            <w:r>
                              <w:rPr>
                                <w:rFonts w:ascii="Lucida Sans Unicode" w:hAnsi="Lucida Sans Unicode"/>
                                <w:color w:val="FF0000"/>
                                <w:spacing w:val="21"/>
                                <w:w w:val="163"/>
                                <w:sz w:val="22"/>
                              </w:rPr>
                              <w:t>␣</w:t>
                            </w:r>
                            <w:r>
                              <w:rPr>
                                <w:rFonts w:ascii="Palatino Linotype" w:hAnsi="Palatino Linotype"/>
                                <w:color w:val="FF0000"/>
                                <w:spacing w:val="13"/>
                                <w:w w:val="121"/>
                                <w:sz w:val="22"/>
                              </w:rPr>
                              <w:t>s</w:t>
                            </w:r>
                            <w:r>
                              <w:rPr>
                                <w:rFonts w:ascii="Palatino Linotype" w:hAnsi="Palatino Linotype"/>
                                <w:color w:val="FF0000"/>
                                <w:spacing w:val="13"/>
                                <w:w w:val="85"/>
                                <w:sz w:val="22"/>
                              </w:rPr>
                              <w:t>u</w:t>
                            </w:r>
                            <w:r>
                              <w:rPr>
                                <w:rFonts w:ascii="Palatino Linotype" w:hAnsi="Palatino Linotype"/>
                                <w:color w:val="FF0000"/>
                                <w:spacing w:val="13"/>
                                <w:w w:val="116"/>
                                <w:sz w:val="22"/>
                              </w:rPr>
                              <w:t>cc</w:t>
                            </w:r>
                            <w:r>
                              <w:rPr>
                                <w:rFonts w:ascii="Palatino Linotype" w:hAnsi="Palatino Linotype"/>
                                <w:color w:val="FF0000"/>
                                <w:spacing w:val="13"/>
                                <w:w w:val="107"/>
                                <w:sz w:val="22"/>
                              </w:rPr>
                              <w:t>e</w:t>
                            </w:r>
                            <w:r>
                              <w:rPr>
                                <w:rFonts w:ascii="Palatino Linotype" w:hAnsi="Palatino Linotype"/>
                                <w:color w:val="FF0000"/>
                                <w:spacing w:val="13"/>
                                <w:w w:val="121"/>
                                <w:sz w:val="22"/>
                              </w:rPr>
                              <w:t>ss</w:t>
                            </w:r>
                            <w:r>
                              <w:rPr>
                                <w:rFonts w:ascii="Palatino Linotype" w:hAnsi="Palatino Linotype"/>
                                <w:color w:val="FF0000"/>
                                <w:spacing w:val="13"/>
                                <w:w w:val="155"/>
                                <w:sz w:val="22"/>
                              </w:rPr>
                              <w:t>f</w:t>
                            </w:r>
                            <w:r>
                              <w:rPr>
                                <w:rFonts w:ascii="Palatino Linotype" w:hAnsi="Palatino Linotype"/>
                                <w:color w:val="FF0000"/>
                                <w:spacing w:val="13"/>
                                <w:w w:val="85"/>
                                <w:sz w:val="22"/>
                              </w:rPr>
                              <w:t>u</w:t>
                            </w:r>
                            <w:r>
                              <w:rPr>
                                <w:rFonts w:ascii="Palatino Linotype" w:hAnsi="Palatino Linotype"/>
                                <w:color w:val="FF0000"/>
                                <w:spacing w:val="13"/>
                                <w:w w:val="177"/>
                                <w:sz w:val="22"/>
                              </w:rPr>
                              <w:t>ll</w:t>
                            </w:r>
                            <w:r>
                              <w:rPr>
                                <w:rFonts w:ascii="Palatino Linotype" w:hAnsi="Palatino Linotype"/>
                                <w:color w:val="FF0000"/>
                                <w:spacing w:val="24"/>
                                <w:w w:val="92"/>
                                <w:sz w:val="22"/>
                              </w:rPr>
                              <w:t>y</w:t>
                            </w:r>
                            <w:r>
                              <w:rPr>
                                <w:rFonts w:ascii="Palatino Linotype" w:hAnsi="Palatino Linotype"/>
                                <w:color w:val="FF0000"/>
                                <w:spacing w:val="11"/>
                                <w:w w:val="249"/>
                                <w:sz w:val="22"/>
                              </w:rPr>
                              <w:t>'</w:t>
                            </w:r>
                            <w:r>
                              <w:rPr>
                                <w:rFonts w:ascii="Palatino Linotype" w:hAnsi="Palatino Linotype"/>
                                <w:spacing w:val="-2"/>
                                <w:w w:val="155"/>
                                <w:sz w:val="22"/>
                              </w:rPr>
                              <w:t>)</w:t>
                            </w:r>
                          </w:p>
                        </w:txbxContent>
                      </wps:txbx>
                      <wps:bodyPr wrap="square" lIns="0" tIns="0" rIns="0" bIns="0" rtlCol="0">
                        <a:noAutofit/>
                      </wps:bodyPr>
                    </wps:wsp>
                  </a:graphicData>
                </a:graphic>
              </wp:anchor>
            </w:drawing>
          </mc:Choice>
          <mc:Fallback>
            <w:pict>
              <v:shape id="Textbox 65" o:spid="_x0000_s1026" o:spt="202" type="#_x0000_t202" style="position:absolute;left:0pt;margin-left:68.8pt;margin-top:18.35pt;height:578.1pt;width:457.7pt;mso-position-horizontal-relative:page;z-index:251664384;mso-width-relative:page;mso-height-relative:page;" filled="f" stroked="t" coordsize="21600,21600" o:gfxdata="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0DRe2gAA&#10;AAwBAAAPAAAAAAAAAAEAIAAAACIAAABkcnMvZG93bnJldi54bWxQSwECFAAUAAAACACHTuJApGei&#10;7OMBAADaAwAADgAAAAAAAAABACAAAAApAQAAZHJzL2Uyb0RvYy54bWxQSwUGAAAAAAYABgBZAQAA&#10;fgUAAAAA&#10;">
                <v:fill on="f" focussize="0,0"/>
                <v:stroke weight="0.398425196850394pt" color="#000000" joinstyle="round"/>
                <v:imagedata o:title=""/>
                <o:lock v:ext="edit" aspectratio="f"/>
                <v:textbox inset="0mm,0mm,0mm,0mm">
                  <w:txbxContent>
                    <w:p w14:paraId="7CB964AB">
                      <w:pPr>
                        <w:spacing w:before="64"/>
                        <w:ind w:left="73" w:right="0" w:firstLine="0"/>
                        <w:jc w:val="left"/>
                        <w:rPr>
                          <w:rFonts w:ascii="Palatino Linotype"/>
                          <w:sz w:val="22"/>
                        </w:rPr>
                      </w:pPr>
                      <w:r>
                        <w:rPr>
                          <w:rFonts w:ascii="Palatino Linotype"/>
                          <w:color w:val="0000FF"/>
                          <w:spacing w:val="11"/>
                          <w:w w:val="105"/>
                          <w:sz w:val="22"/>
                        </w:rPr>
                        <w:t>import</w:t>
                      </w:r>
                      <w:r>
                        <w:rPr>
                          <w:rFonts w:ascii="Palatino Linotype"/>
                          <w:color w:val="0000FF"/>
                          <w:spacing w:val="57"/>
                          <w:w w:val="150"/>
                          <w:sz w:val="22"/>
                        </w:rPr>
                        <w:t xml:space="preserve"> </w:t>
                      </w:r>
                      <w:r>
                        <w:rPr>
                          <w:rFonts w:ascii="Palatino Linotype"/>
                          <w:spacing w:val="11"/>
                          <w:w w:val="105"/>
                          <w:sz w:val="22"/>
                        </w:rPr>
                        <w:t>pandas</w:t>
                      </w:r>
                      <w:r>
                        <w:rPr>
                          <w:rFonts w:ascii="Palatino Linotype"/>
                          <w:spacing w:val="55"/>
                          <w:w w:val="150"/>
                          <w:sz w:val="22"/>
                        </w:rPr>
                        <w:t xml:space="preserve"> </w:t>
                      </w:r>
                      <w:r>
                        <w:rPr>
                          <w:rFonts w:ascii="Palatino Linotype"/>
                          <w:color w:val="0000FF"/>
                          <w:w w:val="105"/>
                          <w:sz w:val="22"/>
                        </w:rPr>
                        <w:t>as</w:t>
                      </w:r>
                      <w:r>
                        <w:rPr>
                          <w:rFonts w:ascii="Palatino Linotype"/>
                          <w:color w:val="0000FF"/>
                          <w:spacing w:val="76"/>
                          <w:w w:val="105"/>
                          <w:sz w:val="22"/>
                        </w:rPr>
                        <w:t xml:space="preserve"> </w:t>
                      </w:r>
                      <w:r>
                        <w:rPr>
                          <w:rFonts w:ascii="Palatino Linotype"/>
                          <w:spacing w:val="-5"/>
                          <w:w w:val="105"/>
                          <w:sz w:val="22"/>
                        </w:rPr>
                        <w:t>pd</w:t>
                      </w:r>
                    </w:p>
                    <w:p w14:paraId="112F7BB8">
                      <w:pPr>
                        <w:spacing w:before="39" w:line="271" w:lineRule="auto"/>
                        <w:ind w:left="72" w:right="1774" w:firstLine="0"/>
                        <w:jc w:val="left"/>
                        <w:rPr>
                          <w:rFonts w:ascii="Palatino Linotype"/>
                          <w:sz w:val="22"/>
                        </w:rPr>
                      </w:pPr>
                      <w:r>
                        <w:rPr>
                          <w:rFonts w:ascii="Palatino Linotype"/>
                          <w:color w:val="0000FF"/>
                          <w:spacing w:val="9"/>
                          <w:w w:val="110"/>
                          <w:sz w:val="22"/>
                        </w:rPr>
                        <w:t>from</w:t>
                      </w:r>
                      <w:r>
                        <w:rPr>
                          <w:rFonts w:ascii="Palatino Linotype"/>
                          <w:color w:val="0000FF"/>
                          <w:spacing w:val="78"/>
                          <w:w w:val="110"/>
                          <w:sz w:val="22"/>
                        </w:rPr>
                        <w:t xml:space="preserve"> </w:t>
                      </w:r>
                      <w:r>
                        <w:rPr>
                          <w:rFonts w:ascii="Palatino Linotype"/>
                          <w:spacing w:val="13"/>
                          <w:w w:val="110"/>
                          <w:sz w:val="22"/>
                        </w:rPr>
                        <w:t>sklearn.</w:t>
                      </w:r>
                      <w:r>
                        <w:rPr>
                          <w:rFonts w:ascii="Palatino Linotype"/>
                          <w:spacing w:val="-39"/>
                          <w:w w:val="110"/>
                          <w:sz w:val="22"/>
                        </w:rPr>
                        <w:t xml:space="preserve"> </w:t>
                      </w:r>
                      <w:r>
                        <w:rPr>
                          <w:rFonts w:ascii="Palatino Linotype"/>
                          <w:spacing w:val="12"/>
                          <w:w w:val="110"/>
                          <w:sz w:val="22"/>
                        </w:rPr>
                        <w:t>ensemble</w:t>
                      </w:r>
                      <w:r>
                        <w:rPr>
                          <w:rFonts w:ascii="Palatino Linotype"/>
                          <w:spacing w:val="80"/>
                          <w:w w:val="110"/>
                          <w:sz w:val="22"/>
                        </w:rPr>
                        <w:t xml:space="preserve"> </w:t>
                      </w:r>
                      <w:r>
                        <w:rPr>
                          <w:rFonts w:ascii="Palatino Linotype"/>
                          <w:color w:val="0000FF"/>
                          <w:spacing w:val="11"/>
                          <w:w w:val="110"/>
                          <w:sz w:val="22"/>
                        </w:rPr>
                        <w:t>import</w:t>
                      </w:r>
                      <w:r>
                        <w:rPr>
                          <w:rFonts w:ascii="Palatino Linotype"/>
                          <w:color w:val="0000FF"/>
                          <w:spacing w:val="80"/>
                          <w:w w:val="110"/>
                          <w:sz w:val="22"/>
                        </w:rPr>
                        <w:t xml:space="preserve"> </w:t>
                      </w:r>
                      <w:r>
                        <w:rPr>
                          <w:rFonts w:ascii="Palatino Linotype"/>
                          <w:spacing w:val="14"/>
                          <w:w w:val="110"/>
                          <w:sz w:val="22"/>
                        </w:rPr>
                        <w:t xml:space="preserve">RandomForestClassifier </w:t>
                      </w:r>
                      <w:r>
                        <w:rPr>
                          <w:rFonts w:ascii="Palatino Linotype"/>
                          <w:color w:val="0000FF"/>
                          <w:spacing w:val="9"/>
                          <w:w w:val="115"/>
                          <w:sz w:val="22"/>
                        </w:rPr>
                        <w:t>from</w:t>
                      </w:r>
                      <w:r>
                        <w:rPr>
                          <w:rFonts w:ascii="Palatino Linotype"/>
                          <w:color w:val="0000FF"/>
                          <w:spacing w:val="68"/>
                          <w:w w:val="115"/>
                          <w:sz w:val="22"/>
                        </w:rPr>
                        <w:t xml:space="preserve"> </w:t>
                      </w:r>
                      <w:r>
                        <w:rPr>
                          <w:rFonts w:ascii="Palatino Linotype"/>
                          <w:spacing w:val="13"/>
                          <w:w w:val="115"/>
                          <w:sz w:val="22"/>
                        </w:rPr>
                        <w:t>sklearn.</w:t>
                      </w:r>
                      <w:r>
                        <w:rPr>
                          <w:rFonts w:ascii="Palatino Linotype"/>
                          <w:spacing w:val="-41"/>
                          <w:w w:val="115"/>
                          <w:sz w:val="22"/>
                        </w:rPr>
                        <w:t xml:space="preserve"> </w:t>
                      </w:r>
                      <w:r>
                        <w:rPr>
                          <w:rFonts w:ascii="Palatino Linotype"/>
                          <w:spacing w:val="14"/>
                          <w:w w:val="115"/>
                          <w:sz w:val="22"/>
                        </w:rPr>
                        <w:t>model_selection</w:t>
                      </w:r>
                      <w:r>
                        <w:rPr>
                          <w:rFonts w:ascii="Palatino Linotype"/>
                          <w:spacing w:val="74"/>
                          <w:w w:val="115"/>
                          <w:sz w:val="22"/>
                        </w:rPr>
                        <w:t xml:space="preserve"> </w:t>
                      </w:r>
                      <w:r>
                        <w:rPr>
                          <w:rFonts w:ascii="Palatino Linotype"/>
                          <w:color w:val="0000FF"/>
                          <w:spacing w:val="11"/>
                          <w:w w:val="115"/>
                          <w:sz w:val="22"/>
                        </w:rPr>
                        <w:t>import</w:t>
                      </w:r>
                      <w:r>
                        <w:rPr>
                          <w:rFonts w:ascii="Palatino Linotype"/>
                          <w:color w:val="0000FF"/>
                          <w:spacing w:val="73"/>
                          <w:w w:val="115"/>
                          <w:sz w:val="22"/>
                        </w:rPr>
                        <w:t xml:space="preserve"> </w:t>
                      </w:r>
                      <w:r>
                        <w:rPr>
                          <w:rFonts w:ascii="Palatino Linotype"/>
                          <w:spacing w:val="14"/>
                          <w:w w:val="115"/>
                          <w:sz w:val="22"/>
                        </w:rPr>
                        <w:t xml:space="preserve">train_test_split </w:t>
                      </w:r>
                      <w:r>
                        <w:rPr>
                          <w:rFonts w:ascii="Palatino Linotype"/>
                          <w:color w:val="0000FF"/>
                          <w:spacing w:val="9"/>
                          <w:w w:val="120"/>
                          <w:sz w:val="22"/>
                        </w:rPr>
                        <w:t>from</w:t>
                      </w:r>
                      <w:r>
                        <w:rPr>
                          <w:rFonts w:ascii="Palatino Linotype"/>
                          <w:color w:val="0000FF"/>
                          <w:spacing w:val="40"/>
                          <w:w w:val="120"/>
                          <w:sz w:val="22"/>
                        </w:rPr>
                        <w:t xml:space="preserve"> </w:t>
                      </w:r>
                      <w:r>
                        <w:rPr>
                          <w:rFonts w:ascii="Palatino Linotype"/>
                          <w:spacing w:val="13"/>
                          <w:w w:val="120"/>
                          <w:sz w:val="22"/>
                        </w:rPr>
                        <w:t>sklearn.</w:t>
                      </w:r>
                      <w:r>
                        <w:rPr>
                          <w:rFonts w:ascii="Palatino Linotype"/>
                          <w:spacing w:val="-44"/>
                          <w:w w:val="120"/>
                          <w:sz w:val="22"/>
                        </w:rPr>
                        <w:t xml:space="preserve"> </w:t>
                      </w:r>
                      <w:r>
                        <w:rPr>
                          <w:rFonts w:ascii="Palatino Linotype"/>
                          <w:spacing w:val="12"/>
                          <w:w w:val="120"/>
                          <w:sz w:val="22"/>
                        </w:rPr>
                        <w:t>metrics</w:t>
                      </w:r>
                      <w:r>
                        <w:rPr>
                          <w:rFonts w:ascii="Palatino Linotype"/>
                          <w:spacing w:val="40"/>
                          <w:w w:val="120"/>
                          <w:sz w:val="22"/>
                        </w:rPr>
                        <w:t xml:space="preserve"> </w:t>
                      </w:r>
                      <w:r>
                        <w:rPr>
                          <w:rFonts w:ascii="Palatino Linotype"/>
                          <w:color w:val="0000FF"/>
                          <w:spacing w:val="11"/>
                          <w:w w:val="120"/>
                          <w:sz w:val="22"/>
                        </w:rPr>
                        <w:t>import</w:t>
                      </w:r>
                      <w:r>
                        <w:rPr>
                          <w:rFonts w:ascii="Palatino Linotype"/>
                          <w:color w:val="0000FF"/>
                          <w:spacing w:val="73"/>
                          <w:w w:val="120"/>
                          <w:sz w:val="22"/>
                        </w:rPr>
                        <w:t xml:space="preserve"> </w:t>
                      </w:r>
                      <w:r>
                        <w:rPr>
                          <w:rFonts w:ascii="Palatino Linotype"/>
                          <w:spacing w:val="14"/>
                          <w:w w:val="120"/>
                          <w:sz w:val="22"/>
                        </w:rPr>
                        <w:t xml:space="preserve">classification_report </w:t>
                      </w:r>
                      <w:r>
                        <w:rPr>
                          <w:rFonts w:ascii="Palatino Linotype"/>
                          <w:color w:val="0000FF"/>
                          <w:spacing w:val="11"/>
                          <w:w w:val="125"/>
                          <w:sz w:val="22"/>
                        </w:rPr>
                        <w:t>import</w:t>
                      </w:r>
                      <w:r>
                        <w:rPr>
                          <w:rFonts w:ascii="Palatino Linotype"/>
                          <w:color w:val="0000FF"/>
                          <w:spacing w:val="40"/>
                          <w:w w:val="125"/>
                          <w:sz w:val="22"/>
                        </w:rPr>
                        <w:t xml:space="preserve"> </w:t>
                      </w:r>
                      <w:r>
                        <w:rPr>
                          <w:rFonts w:ascii="Palatino Linotype"/>
                          <w:spacing w:val="11"/>
                          <w:w w:val="125"/>
                          <w:sz w:val="22"/>
                        </w:rPr>
                        <w:t>pickle</w:t>
                      </w:r>
                    </w:p>
                    <w:p w14:paraId="4508BB8D">
                      <w:pPr>
                        <w:pStyle w:val="8"/>
                        <w:spacing w:before="43"/>
                        <w:rPr>
                          <w:rFonts w:ascii="Palatino Linotype"/>
                          <w:sz w:val="22"/>
                        </w:rPr>
                      </w:pPr>
                    </w:p>
                    <w:p w14:paraId="047DC5BC">
                      <w:pPr>
                        <w:spacing w:before="0"/>
                        <w:ind w:left="67" w:right="0" w:firstLine="0"/>
                        <w:jc w:val="left"/>
                        <w:rPr>
                          <w:rFonts w:ascii="Palatino Linotype"/>
                          <w:sz w:val="22"/>
                        </w:rPr>
                      </w:pPr>
                      <w:r>
                        <w:rPr>
                          <w:rFonts w:ascii="Palatino Linotype"/>
                          <w:color w:val="007F00"/>
                          <w:w w:val="105"/>
                          <w:sz w:val="22"/>
                        </w:rPr>
                        <w:t>#</w:t>
                      </w:r>
                      <w:r>
                        <w:rPr>
                          <w:rFonts w:ascii="Palatino Linotype"/>
                          <w:color w:val="007F00"/>
                          <w:spacing w:val="64"/>
                          <w:w w:val="105"/>
                          <w:sz w:val="22"/>
                        </w:rPr>
                        <w:t xml:space="preserve"> </w:t>
                      </w:r>
                      <w:r>
                        <w:rPr>
                          <w:rFonts w:ascii="Palatino Linotype"/>
                          <w:color w:val="007F00"/>
                          <w:spacing w:val="9"/>
                          <w:w w:val="105"/>
                          <w:sz w:val="22"/>
                        </w:rPr>
                        <w:t>Load</w:t>
                      </w:r>
                      <w:r>
                        <w:rPr>
                          <w:rFonts w:ascii="Palatino Linotype"/>
                          <w:color w:val="007F00"/>
                          <w:spacing w:val="68"/>
                          <w:w w:val="105"/>
                          <w:sz w:val="22"/>
                        </w:rPr>
                        <w:t xml:space="preserve"> </w:t>
                      </w:r>
                      <w:r>
                        <w:rPr>
                          <w:rFonts w:ascii="Palatino Linotype"/>
                          <w:color w:val="007F00"/>
                          <w:spacing w:val="10"/>
                          <w:w w:val="105"/>
                          <w:sz w:val="22"/>
                        </w:rPr>
                        <w:t>dataset</w:t>
                      </w:r>
                    </w:p>
                    <w:p w14:paraId="3DE68313">
                      <w:pPr>
                        <w:spacing w:before="40"/>
                        <w:ind w:left="70" w:right="0" w:firstLine="0"/>
                        <w:jc w:val="left"/>
                        <w:rPr>
                          <w:rFonts w:ascii="Palatino Linotype"/>
                          <w:sz w:val="22"/>
                        </w:rPr>
                      </w:pPr>
                      <w:r>
                        <w:rPr>
                          <w:rFonts w:ascii="Palatino Linotype"/>
                          <w:w w:val="120"/>
                          <w:sz w:val="22"/>
                        </w:rPr>
                        <w:t>df</w:t>
                      </w:r>
                      <w:r>
                        <w:rPr>
                          <w:rFonts w:ascii="Palatino Linotype"/>
                          <w:spacing w:val="64"/>
                          <w:w w:val="150"/>
                          <w:sz w:val="22"/>
                        </w:rPr>
                        <w:t xml:space="preserve"> </w:t>
                      </w:r>
                      <w:r>
                        <w:rPr>
                          <w:rFonts w:ascii="Palatino Linotype"/>
                          <w:w w:val="120"/>
                          <w:sz w:val="22"/>
                        </w:rPr>
                        <w:t>=</w:t>
                      </w:r>
                      <w:r>
                        <w:rPr>
                          <w:rFonts w:ascii="Palatino Linotype"/>
                          <w:spacing w:val="65"/>
                          <w:w w:val="150"/>
                          <w:sz w:val="22"/>
                        </w:rPr>
                        <w:t xml:space="preserve"> </w:t>
                      </w:r>
                      <w:r>
                        <w:rPr>
                          <w:rFonts w:ascii="Palatino Linotype"/>
                          <w:spacing w:val="9"/>
                          <w:w w:val="120"/>
                          <w:sz w:val="22"/>
                        </w:rPr>
                        <w:t>pd.</w:t>
                      </w:r>
                      <w:r>
                        <w:rPr>
                          <w:rFonts w:ascii="Palatino Linotype"/>
                          <w:spacing w:val="-44"/>
                          <w:w w:val="120"/>
                          <w:sz w:val="22"/>
                        </w:rPr>
                        <w:t xml:space="preserve"> </w:t>
                      </w:r>
                      <w:r>
                        <w:rPr>
                          <w:rFonts w:ascii="Palatino Linotype"/>
                          <w:spacing w:val="12"/>
                          <w:w w:val="124"/>
                          <w:sz w:val="22"/>
                        </w:rPr>
                        <w:t>r</w:t>
                      </w:r>
                      <w:r>
                        <w:rPr>
                          <w:rFonts w:ascii="Palatino Linotype"/>
                          <w:spacing w:val="12"/>
                          <w:w w:val="101"/>
                          <w:sz w:val="22"/>
                        </w:rPr>
                        <w:t>e</w:t>
                      </w:r>
                      <w:r>
                        <w:rPr>
                          <w:rFonts w:ascii="Palatino Linotype"/>
                          <w:spacing w:val="12"/>
                          <w:w w:val="97"/>
                          <w:sz w:val="22"/>
                        </w:rPr>
                        <w:t>a</w:t>
                      </w:r>
                      <w:r>
                        <w:rPr>
                          <w:rFonts w:ascii="Palatino Linotype"/>
                          <w:spacing w:val="12"/>
                          <w:w w:val="78"/>
                          <w:sz w:val="22"/>
                        </w:rPr>
                        <w:t>d</w:t>
                      </w:r>
                      <w:r>
                        <w:rPr>
                          <w:rFonts w:ascii="Palatino Linotype"/>
                          <w:spacing w:val="12"/>
                          <w:w w:val="97"/>
                          <w:sz w:val="22"/>
                        </w:rPr>
                        <w:t>_</w:t>
                      </w:r>
                      <w:r>
                        <w:rPr>
                          <w:rFonts w:ascii="Palatino Linotype"/>
                          <w:spacing w:val="12"/>
                          <w:w w:val="110"/>
                          <w:sz w:val="22"/>
                        </w:rPr>
                        <w:t>c</w:t>
                      </w:r>
                      <w:r>
                        <w:rPr>
                          <w:rFonts w:ascii="Palatino Linotype"/>
                          <w:spacing w:val="12"/>
                          <w:w w:val="115"/>
                          <w:sz w:val="22"/>
                        </w:rPr>
                        <w:t>s</w:t>
                      </w:r>
                      <w:r>
                        <w:rPr>
                          <w:rFonts w:ascii="Palatino Linotype"/>
                          <w:spacing w:val="20"/>
                          <w:w w:val="85"/>
                          <w:sz w:val="22"/>
                        </w:rPr>
                        <w:t>v</w:t>
                      </w:r>
                      <w:r>
                        <w:rPr>
                          <w:rFonts w:ascii="Palatino Linotype"/>
                          <w:spacing w:val="17"/>
                          <w:w w:val="149"/>
                          <w:sz w:val="22"/>
                        </w:rPr>
                        <w:t>(</w:t>
                      </w:r>
                      <w:r>
                        <w:rPr>
                          <w:rFonts w:ascii="Palatino Linotype"/>
                          <w:color w:val="FF0000"/>
                          <w:spacing w:val="18"/>
                          <w:w w:val="243"/>
                          <w:sz w:val="22"/>
                        </w:rPr>
                        <w:t>'</w:t>
                      </w:r>
                      <w:r>
                        <w:rPr>
                          <w:rFonts w:ascii="Palatino Linotype"/>
                          <w:color w:val="FF0000"/>
                          <w:spacing w:val="13"/>
                          <w:w w:val="51"/>
                          <w:sz w:val="22"/>
                        </w:rPr>
                        <w:t>m</w:t>
                      </w:r>
                      <w:r>
                        <w:rPr>
                          <w:rFonts w:ascii="Palatino Linotype"/>
                          <w:color w:val="FF0000"/>
                          <w:spacing w:val="13"/>
                          <w:w w:val="82"/>
                          <w:sz w:val="22"/>
                        </w:rPr>
                        <w:t>h</w:t>
                      </w:r>
                      <w:r>
                        <w:rPr>
                          <w:rFonts w:ascii="Palatino Linotype"/>
                          <w:color w:val="FF0000"/>
                          <w:spacing w:val="13"/>
                          <w:w w:val="97"/>
                          <w:sz w:val="22"/>
                        </w:rPr>
                        <w:t>100</w:t>
                      </w:r>
                      <w:r>
                        <w:rPr>
                          <w:rFonts w:ascii="Palatino Linotype"/>
                          <w:color w:val="FF0000"/>
                          <w:spacing w:val="13"/>
                          <w:w w:val="86"/>
                          <w:sz w:val="22"/>
                        </w:rPr>
                        <w:t>k</w:t>
                      </w:r>
                      <w:r>
                        <w:rPr>
                          <w:rFonts w:ascii="Palatino Linotype"/>
                          <w:color w:val="FF0000"/>
                          <w:spacing w:val="13"/>
                          <w:w w:val="171"/>
                          <w:sz w:val="22"/>
                        </w:rPr>
                        <w:t>l</w:t>
                      </w:r>
                      <w:r>
                        <w:rPr>
                          <w:rFonts w:ascii="Palatino Linotype"/>
                          <w:color w:val="FF0000"/>
                          <w:spacing w:val="13"/>
                          <w:w w:val="97"/>
                          <w:sz w:val="22"/>
                        </w:rPr>
                        <w:t>a</w:t>
                      </w:r>
                      <w:r>
                        <w:rPr>
                          <w:rFonts w:ascii="Palatino Linotype"/>
                          <w:color w:val="FF0000"/>
                          <w:spacing w:val="13"/>
                          <w:w w:val="87"/>
                          <w:sz w:val="22"/>
                        </w:rPr>
                        <w:t>b</w:t>
                      </w:r>
                      <w:r>
                        <w:rPr>
                          <w:rFonts w:ascii="Palatino Linotype"/>
                          <w:color w:val="FF0000"/>
                          <w:spacing w:val="13"/>
                          <w:w w:val="101"/>
                          <w:sz w:val="22"/>
                        </w:rPr>
                        <w:t>e</w:t>
                      </w:r>
                      <w:r>
                        <w:rPr>
                          <w:rFonts w:ascii="Palatino Linotype"/>
                          <w:color w:val="FF0000"/>
                          <w:spacing w:val="13"/>
                          <w:w w:val="171"/>
                          <w:sz w:val="22"/>
                        </w:rPr>
                        <w:t>l</w:t>
                      </w:r>
                      <w:r>
                        <w:rPr>
                          <w:rFonts w:ascii="Palatino Linotype"/>
                          <w:color w:val="FF0000"/>
                          <w:spacing w:val="21"/>
                          <w:w w:val="115"/>
                          <w:sz w:val="22"/>
                        </w:rPr>
                        <w:t>s</w:t>
                      </w:r>
                      <w:r>
                        <w:rPr>
                          <w:rFonts w:ascii="Palatino Linotype"/>
                          <w:color w:val="FF0000"/>
                          <w:spacing w:val="18"/>
                          <w:w w:val="201"/>
                          <w:sz w:val="22"/>
                        </w:rPr>
                        <w:t>.</w:t>
                      </w:r>
                      <w:r>
                        <w:rPr>
                          <w:rFonts w:ascii="Palatino Linotype"/>
                          <w:color w:val="FF0000"/>
                          <w:spacing w:val="10"/>
                          <w:w w:val="110"/>
                          <w:sz w:val="22"/>
                        </w:rPr>
                        <w:t>c</w:t>
                      </w:r>
                      <w:r>
                        <w:rPr>
                          <w:rFonts w:ascii="Palatino Linotype"/>
                          <w:color w:val="FF0000"/>
                          <w:spacing w:val="10"/>
                          <w:w w:val="115"/>
                          <w:sz w:val="22"/>
                        </w:rPr>
                        <w:t>s</w:t>
                      </w:r>
                      <w:r>
                        <w:rPr>
                          <w:rFonts w:ascii="Palatino Linotype"/>
                          <w:color w:val="FF0000"/>
                          <w:spacing w:val="21"/>
                          <w:w w:val="85"/>
                          <w:sz w:val="22"/>
                        </w:rPr>
                        <w:t>v</w:t>
                      </w:r>
                      <w:r>
                        <w:rPr>
                          <w:rFonts w:ascii="Palatino Linotype"/>
                          <w:color w:val="FF0000"/>
                          <w:spacing w:val="11"/>
                          <w:w w:val="243"/>
                          <w:sz w:val="22"/>
                        </w:rPr>
                        <w:t>'</w:t>
                      </w:r>
                      <w:r>
                        <w:rPr>
                          <w:rFonts w:ascii="Palatino Linotype"/>
                          <w:spacing w:val="-2"/>
                          <w:w w:val="149"/>
                          <w:sz w:val="22"/>
                        </w:rPr>
                        <w:t>)</w:t>
                      </w:r>
                    </w:p>
                    <w:p w14:paraId="0EF734C6">
                      <w:pPr>
                        <w:pStyle w:val="8"/>
                        <w:spacing w:before="79"/>
                        <w:rPr>
                          <w:rFonts w:ascii="Palatino Linotype"/>
                          <w:sz w:val="22"/>
                        </w:rPr>
                      </w:pPr>
                    </w:p>
                    <w:p w14:paraId="3073E23D">
                      <w:pPr>
                        <w:spacing w:before="0"/>
                        <w:ind w:left="67" w:right="0" w:firstLine="0"/>
                        <w:jc w:val="left"/>
                        <w:rPr>
                          <w:rFonts w:ascii="Palatino Linotype"/>
                          <w:sz w:val="22"/>
                        </w:rPr>
                      </w:pPr>
                      <w:r>
                        <w:rPr>
                          <w:rFonts w:ascii="Palatino Linotype"/>
                          <w:color w:val="007F00"/>
                          <w:w w:val="110"/>
                          <w:sz w:val="22"/>
                        </w:rPr>
                        <w:t>#</w:t>
                      </w:r>
                      <w:r>
                        <w:rPr>
                          <w:rFonts w:ascii="Palatino Linotype"/>
                          <w:color w:val="007F00"/>
                          <w:spacing w:val="68"/>
                          <w:w w:val="150"/>
                          <w:sz w:val="22"/>
                        </w:rPr>
                        <w:t xml:space="preserve"> </w:t>
                      </w:r>
                      <w:r>
                        <w:rPr>
                          <w:rFonts w:ascii="Palatino Linotype"/>
                          <w:color w:val="007F00"/>
                          <w:spacing w:val="10"/>
                          <w:w w:val="110"/>
                          <w:sz w:val="22"/>
                        </w:rPr>
                        <w:t>Preprocess</w:t>
                      </w:r>
                    </w:p>
                    <w:p w14:paraId="2E2406E5">
                      <w:pPr>
                        <w:spacing w:before="39"/>
                        <w:ind w:left="70" w:right="0" w:firstLine="0"/>
                        <w:jc w:val="left"/>
                        <w:rPr>
                          <w:rFonts w:ascii="Palatino Linotype"/>
                          <w:sz w:val="22"/>
                        </w:rPr>
                      </w:pPr>
                      <w:r>
                        <w:rPr>
                          <w:rFonts w:ascii="Palatino Linotype"/>
                          <w:spacing w:val="14"/>
                          <w:w w:val="110"/>
                          <w:sz w:val="22"/>
                        </w:rPr>
                        <w:t>df.fillna(df.median(</w:t>
                      </w:r>
                      <w:r>
                        <w:rPr>
                          <w:rFonts w:ascii="Palatino Linotype"/>
                          <w:spacing w:val="-24"/>
                          <w:w w:val="110"/>
                          <w:sz w:val="22"/>
                        </w:rPr>
                        <w:t xml:space="preserve"> </w:t>
                      </w:r>
                      <w:r>
                        <w:rPr>
                          <w:rFonts w:ascii="Palatino Linotype"/>
                          <w:spacing w:val="15"/>
                          <w:w w:val="110"/>
                          <w:sz w:val="22"/>
                        </w:rPr>
                        <w:t>numeric_only=True),</w:t>
                      </w:r>
                      <w:r>
                        <w:rPr>
                          <w:rFonts w:ascii="Palatino Linotype"/>
                          <w:spacing w:val="60"/>
                          <w:w w:val="110"/>
                          <w:sz w:val="22"/>
                        </w:rPr>
                        <w:t xml:space="preserve">  </w:t>
                      </w:r>
                      <w:r>
                        <w:rPr>
                          <w:rFonts w:ascii="Palatino Linotype"/>
                          <w:spacing w:val="12"/>
                          <w:w w:val="110"/>
                          <w:sz w:val="22"/>
                        </w:rPr>
                        <w:t>inplace=True)</w:t>
                      </w:r>
                    </w:p>
                    <w:p w14:paraId="73A95413">
                      <w:pPr>
                        <w:pStyle w:val="8"/>
                        <w:spacing w:before="79"/>
                        <w:rPr>
                          <w:rFonts w:ascii="Palatino Linotype"/>
                          <w:sz w:val="22"/>
                        </w:rPr>
                      </w:pPr>
                    </w:p>
                    <w:p w14:paraId="73DB1617">
                      <w:pPr>
                        <w:spacing w:before="0"/>
                        <w:ind w:left="67" w:right="0" w:firstLine="0"/>
                        <w:jc w:val="left"/>
                        <w:rPr>
                          <w:rFonts w:ascii="Palatino Linotype"/>
                          <w:sz w:val="22"/>
                        </w:rPr>
                      </w:pPr>
                      <w:r>
                        <w:rPr>
                          <w:rFonts w:ascii="Palatino Linotype"/>
                          <w:color w:val="007F00"/>
                          <w:w w:val="115"/>
                          <w:sz w:val="22"/>
                        </w:rPr>
                        <w:t>#</w:t>
                      </w:r>
                      <w:r>
                        <w:rPr>
                          <w:rFonts w:ascii="Palatino Linotype"/>
                          <w:color w:val="007F00"/>
                          <w:spacing w:val="54"/>
                          <w:w w:val="115"/>
                          <w:sz w:val="22"/>
                        </w:rPr>
                        <w:t xml:space="preserve"> </w:t>
                      </w:r>
                      <w:r>
                        <w:rPr>
                          <w:rFonts w:ascii="Palatino Linotype"/>
                          <w:color w:val="007F00"/>
                          <w:spacing w:val="12"/>
                          <w:w w:val="115"/>
                          <w:sz w:val="22"/>
                        </w:rPr>
                        <w:t>Features</w:t>
                      </w:r>
                      <w:r>
                        <w:rPr>
                          <w:rFonts w:ascii="Palatino Linotype"/>
                          <w:color w:val="007F00"/>
                          <w:spacing w:val="58"/>
                          <w:w w:val="115"/>
                          <w:sz w:val="22"/>
                        </w:rPr>
                        <w:t xml:space="preserve"> </w:t>
                      </w:r>
                      <w:r>
                        <w:rPr>
                          <w:rFonts w:ascii="Palatino Linotype"/>
                          <w:color w:val="007F00"/>
                          <w:w w:val="115"/>
                          <w:sz w:val="22"/>
                        </w:rPr>
                        <w:t>and</w:t>
                      </w:r>
                      <w:r>
                        <w:rPr>
                          <w:rFonts w:ascii="Palatino Linotype"/>
                          <w:color w:val="007F00"/>
                          <w:spacing w:val="57"/>
                          <w:w w:val="115"/>
                          <w:sz w:val="22"/>
                        </w:rPr>
                        <w:t xml:space="preserve"> </w:t>
                      </w:r>
                      <w:r>
                        <w:rPr>
                          <w:rFonts w:ascii="Palatino Linotype"/>
                          <w:color w:val="007F00"/>
                          <w:spacing w:val="9"/>
                          <w:w w:val="115"/>
                          <w:sz w:val="22"/>
                        </w:rPr>
                        <w:t>target</w:t>
                      </w:r>
                    </w:p>
                    <w:p w14:paraId="14D2820E">
                      <w:pPr>
                        <w:spacing w:before="40" w:line="271" w:lineRule="auto"/>
                        <w:ind w:left="67" w:right="5351" w:firstLine="0"/>
                        <w:jc w:val="left"/>
                        <w:rPr>
                          <w:rFonts w:ascii="Palatino Linotype"/>
                          <w:sz w:val="22"/>
                        </w:rPr>
                      </w:pPr>
                      <w:r>
                        <w:rPr>
                          <w:rFonts w:ascii="Palatino Linotype"/>
                          <w:w w:val="105"/>
                          <w:sz w:val="22"/>
                        </w:rPr>
                        <w:t>X</w:t>
                      </w:r>
                      <w:r>
                        <w:rPr>
                          <w:rFonts w:ascii="Palatino Linotype"/>
                          <w:spacing w:val="39"/>
                          <w:w w:val="115"/>
                          <w:sz w:val="22"/>
                        </w:rPr>
                        <w:t xml:space="preserve"> </w:t>
                      </w:r>
                      <w:r>
                        <w:rPr>
                          <w:rFonts w:ascii="Palatino Linotype"/>
                          <w:w w:val="115"/>
                          <w:sz w:val="22"/>
                        </w:rPr>
                        <w:t>=</w:t>
                      </w:r>
                      <w:r>
                        <w:rPr>
                          <w:rFonts w:ascii="Palatino Linotype"/>
                          <w:spacing w:val="29"/>
                          <w:w w:val="135"/>
                          <w:sz w:val="22"/>
                        </w:rPr>
                        <w:t xml:space="preserve"> </w:t>
                      </w:r>
                      <w:r>
                        <w:rPr>
                          <w:rFonts w:ascii="Palatino Linotype"/>
                          <w:spacing w:val="15"/>
                          <w:w w:val="135"/>
                          <w:sz w:val="22"/>
                        </w:rPr>
                        <w:t>df.drop(</w:t>
                      </w:r>
                      <w:r>
                        <w:rPr>
                          <w:rFonts w:ascii="Palatino Linotype"/>
                          <w:color w:val="FF0000"/>
                          <w:spacing w:val="15"/>
                          <w:w w:val="135"/>
                          <w:sz w:val="22"/>
                        </w:rPr>
                        <w:t>'label'</w:t>
                      </w:r>
                      <w:r>
                        <w:rPr>
                          <w:rFonts w:ascii="Palatino Linotype"/>
                          <w:spacing w:val="15"/>
                          <w:w w:val="135"/>
                          <w:sz w:val="22"/>
                        </w:rPr>
                        <w:t>,</w:t>
                      </w:r>
                      <w:r>
                        <w:rPr>
                          <w:rFonts w:ascii="Palatino Linotype"/>
                          <w:spacing w:val="29"/>
                          <w:w w:val="135"/>
                          <w:sz w:val="22"/>
                        </w:rPr>
                        <w:t xml:space="preserve"> </w:t>
                      </w:r>
                      <w:r>
                        <w:rPr>
                          <w:rFonts w:ascii="Palatino Linotype"/>
                          <w:spacing w:val="12"/>
                          <w:w w:val="115"/>
                          <w:sz w:val="22"/>
                        </w:rPr>
                        <w:t xml:space="preserve">axis=1) </w:t>
                      </w:r>
                      <w:r>
                        <w:rPr>
                          <w:rFonts w:ascii="Palatino Linotype"/>
                          <w:w w:val="115"/>
                          <w:sz w:val="22"/>
                        </w:rPr>
                        <w:t>y</w:t>
                      </w:r>
                      <w:r>
                        <w:rPr>
                          <w:rFonts w:ascii="Palatino Linotype"/>
                          <w:spacing w:val="40"/>
                          <w:w w:val="115"/>
                          <w:sz w:val="22"/>
                        </w:rPr>
                        <w:t xml:space="preserve"> </w:t>
                      </w:r>
                      <w:r>
                        <w:rPr>
                          <w:rFonts w:ascii="Palatino Linotype"/>
                          <w:w w:val="115"/>
                          <w:sz w:val="22"/>
                        </w:rPr>
                        <w:t>=</w:t>
                      </w:r>
                      <w:r>
                        <w:rPr>
                          <w:rFonts w:ascii="Palatino Linotype"/>
                          <w:spacing w:val="40"/>
                          <w:w w:val="135"/>
                          <w:sz w:val="22"/>
                        </w:rPr>
                        <w:t xml:space="preserve"> </w:t>
                      </w:r>
                      <w:r>
                        <w:rPr>
                          <w:rFonts w:ascii="Palatino Linotype"/>
                          <w:spacing w:val="14"/>
                          <w:w w:val="135"/>
                          <w:sz w:val="22"/>
                        </w:rPr>
                        <w:t>df[</w:t>
                      </w:r>
                      <w:r>
                        <w:rPr>
                          <w:rFonts w:ascii="Palatino Linotype"/>
                          <w:color w:val="FF0000"/>
                          <w:spacing w:val="14"/>
                          <w:w w:val="135"/>
                          <w:sz w:val="22"/>
                        </w:rPr>
                        <w:t>'label'</w:t>
                      </w:r>
                      <w:r>
                        <w:rPr>
                          <w:rFonts w:ascii="Palatino Linotype"/>
                          <w:spacing w:val="14"/>
                          <w:w w:val="135"/>
                          <w:sz w:val="22"/>
                        </w:rPr>
                        <w:t>]</w:t>
                      </w:r>
                    </w:p>
                    <w:p w14:paraId="581D9D83">
                      <w:pPr>
                        <w:pStyle w:val="8"/>
                        <w:spacing w:before="41"/>
                        <w:rPr>
                          <w:rFonts w:ascii="Palatino Linotype"/>
                          <w:sz w:val="22"/>
                        </w:rPr>
                      </w:pPr>
                    </w:p>
                    <w:p w14:paraId="4DE2B91D">
                      <w:pPr>
                        <w:spacing w:before="0"/>
                        <w:ind w:left="67" w:right="0" w:firstLine="0"/>
                        <w:jc w:val="left"/>
                        <w:rPr>
                          <w:rFonts w:ascii="Palatino Linotype"/>
                          <w:sz w:val="22"/>
                        </w:rPr>
                      </w:pPr>
                      <w:r>
                        <w:rPr>
                          <w:rFonts w:ascii="Palatino Linotype"/>
                          <w:color w:val="007F00"/>
                          <w:w w:val="120"/>
                          <w:sz w:val="22"/>
                        </w:rPr>
                        <w:t>#</w:t>
                      </w:r>
                      <w:r>
                        <w:rPr>
                          <w:rFonts w:ascii="Palatino Linotype"/>
                          <w:color w:val="007F00"/>
                          <w:spacing w:val="15"/>
                          <w:w w:val="120"/>
                          <w:sz w:val="22"/>
                        </w:rPr>
                        <w:t xml:space="preserve">  </w:t>
                      </w:r>
                      <w:r>
                        <w:rPr>
                          <w:rFonts w:ascii="Palatino Linotype"/>
                          <w:color w:val="007F00"/>
                          <w:spacing w:val="10"/>
                          <w:w w:val="120"/>
                          <w:sz w:val="22"/>
                        </w:rPr>
                        <w:t>Split</w:t>
                      </w:r>
                      <w:r>
                        <w:rPr>
                          <w:rFonts w:ascii="Palatino Linotype"/>
                          <w:color w:val="007F00"/>
                          <w:spacing w:val="18"/>
                          <w:w w:val="120"/>
                          <w:sz w:val="22"/>
                        </w:rPr>
                        <w:t xml:space="preserve">  </w:t>
                      </w:r>
                      <w:r>
                        <w:rPr>
                          <w:rFonts w:ascii="Palatino Linotype"/>
                          <w:color w:val="007F00"/>
                          <w:spacing w:val="5"/>
                          <w:w w:val="120"/>
                          <w:sz w:val="22"/>
                        </w:rPr>
                        <w:t>data</w:t>
                      </w:r>
                    </w:p>
                    <w:p w14:paraId="6B495940">
                      <w:pPr>
                        <w:spacing w:before="40" w:line="271" w:lineRule="auto"/>
                        <w:ind w:left="588" w:right="2233" w:hanging="517"/>
                        <w:jc w:val="left"/>
                        <w:rPr>
                          <w:rFonts w:ascii="Palatino Linotype"/>
                          <w:sz w:val="22"/>
                        </w:rPr>
                      </w:pPr>
                      <w:r>
                        <w:rPr>
                          <w:rFonts w:ascii="Palatino Linotype"/>
                          <w:spacing w:val="10"/>
                          <w:w w:val="125"/>
                          <w:sz w:val="22"/>
                        </w:rPr>
                        <w:t>X_train</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3"/>
                          <w:w w:val="125"/>
                          <w:sz w:val="22"/>
                        </w:rPr>
                        <w:t>X_test,</w:t>
                      </w:r>
                      <w:r>
                        <w:rPr>
                          <w:rFonts w:ascii="Palatino Linotype"/>
                          <w:spacing w:val="40"/>
                          <w:w w:val="125"/>
                          <w:sz w:val="22"/>
                        </w:rPr>
                        <w:t xml:space="preserve"> </w:t>
                      </w:r>
                      <w:r>
                        <w:rPr>
                          <w:rFonts w:ascii="Palatino Linotype"/>
                          <w:spacing w:val="10"/>
                          <w:w w:val="125"/>
                          <w:sz w:val="22"/>
                        </w:rPr>
                        <w:t>y_train</w:t>
                      </w:r>
                      <w:r>
                        <w:rPr>
                          <w:rFonts w:ascii="Palatino Linotype"/>
                          <w:spacing w:val="-36"/>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1"/>
                          <w:w w:val="125"/>
                          <w:sz w:val="22"/>
                        </w:rPr>
                        <w:t>y_test</w:t>
                      </w:r>
                      <w:r>
                        <w:rPr>
                          <w:rFonts w:ascii="Palatino Linotype"/>
                          <w:spacing w:val="40"/>
                          <w:w w:val="125"/>
                          <w:sz w:val="22"/>
                        </w:rPr>
                        <w:t xml:space="preserve"> </w:t>
                      </w:r>
                      <w:r>
                        <w:rPr>
                          <w:rFonts w:ascii="Palatino Linotype"/>
                          <w:w w:val="125"/>
                          <w:sz w:val="22"/>
                        </w:rPr>
                        <w:t>=</w:t>
                      </w:r>
                      <w:r>
                        <w:rPr>
                          <w:rFonts w:ascii="Palatino Linotype"/>
                          <w:spacing w:val="40"/>
                          <w:w w:val="125"/>
                          <w:sz w:val="22"/>
                        </w:rPr>
                        <w:t xml:space="preserve"> </w:t>
                      </w:r>
                      <w:r>
                        <w:rPr>
                          <w:rFonts w:ascii="Palatino Linotype"/>
                          <w:spacing w:val="14"/>
                          <w:w w:val="125"/>
                          <w:sz w:val="22"/>
                        </w:rPr>
                        <w:t xml:space="preserve">train_test_split( </w:t>
                      </w:r>
                      <w:r>
                        <w:rPr>
                          <w:rFonts w:ascii="Palatino Linotype"/>
                          <w:w w:val="120"/>
                          <w:sz w:val="22"/>
                        </w:rPr>
                        <w:t>X,</w:t>
                      </w:r>
                      <w:r>
                        <w:rPr>
                          <w:rFonts w:ascii="Palatino Linotype"/>
                          <w:spacing w:val="39"/>
                          <w:w w:val="120"/>
                          <w:sz w:val="22"/>
                        </w:rPr>
                        <w:t xml:space="preserve"> </w:t>
                      </w:r>
                      <w:r>
                        <w:rPr>
                          <w:rFonts w:ascii="Palatino Linotype"/>
                          <w:spacing w:val="9"/>
                          <w:w w:val="120"/>
                          <w:sz w:val="22"/>
                        </w:rPr>
                        <w:t>y,</w:t>
                      </w:r>
                      <w:r>
                        <w:rPr>
                          <w:rFonts w:ascii="Palatino Linotype"/>
                          <w:spacing w:val="55"/>
                          <w:w w:val="120"/>
                          <w:sz w:val="22"/>
                        </w:rPr>
                        <w:t xml:space="preserve"> </w:t>
                      </w:r>
                      <w:r>
                        <w:rPr>
                          <w:rFonts w:ascii="Palatino Linotype"/>
                          <w:spacing w:val="13"/>
                          <w:w w:val="120"/>
                          <w:sz w:val="22"/>
                        </w:rPr>
                        <w:t>test_size=0.3</w:t>
                      </w:r>
                      <w:r>
                        <w:rPr>
                          <w:rFonts w:ascii="Palatino Linotype"/>
                          <w:spacing w:val="-43"/>
                          <w:w w:val="120"/>
                          <w:sz w:val="22"/>
                        </w:rPr>
                        <w:t xml:space="preserve"> </w:t>
                      </w:r>
                      <w:r>
                        <w:rPr>
                          <w:rFonts w:ascii="Palatino Linotype"/>
                          <w:w w:val="120"/>
                          <w:sz w:val="22"/>
                        </w:rPr>
                        <w:t>,</w:t>
                      </w:r>
                      <w:r>
                        <w:rPr>
                          <w:rFonts w:ascii="Palatino Linotype"/>
                          <w:spacing w:val="59"/>
                          <w:w w:val="120"/>
                          <w:sz w:val="22"/>
                        </w:rPr>
                        <w:t xml:space="preserve"> </w:t>
                      </w:r>
                      <w:r>
                        <w:rPr>
                          <w:rFonts w:ascii="Palatino Linotype"/>
                          <w:spacing w:val="14"/>
                          <w:w w:val="120"/>
                          <w:sz w:val="22"/>
                        </w:rPr>
                        <w:t>random_state=42</w:t>
                      </w:r>
                      <w:r>
                        <w:rPr>
                          <w:rFonts w:ascii="Palatino Linotype"/>
                          <w:spacing w:val="-45"/>
                          <w:w w:val="120"/>
                          <w:sz w:val="22"/>
                        </w:rPr>
                        <w:t xml:space="preserve"> </w:t>
                      </w:r>
                      <w:r>
                        <w:rPr>
                          <w:rFonts w:ascii="Palatino Linotype"/>
                          <w:w w:val="120"/>
                          <w:sz w:val="22"/>
                        </w:rPr>
                        <w:t>,</w:t>
                      </w:r>
                      <w:r>
                        <w:rPr>
                          <w:rFonts w:ascii="Palatino Linotype"/>
                          <w:spacing w:val="57"/>
                          <w:w w:val="120"/>
                          <w:sz w:val="22"/>
                        </w:rPr>
                        <w:t xml:space="preserve"> </w:t>
                      </w:r>
                      <w:r>
                        <w:rPr>
                          <w:rFonts w:ascii="Palatino Linotype"/>
                          <w:spacing w:val="11"/>
                          <w:w w:val="120"/>
                          <w:sz w:val="22"/>
                        </w:rPr>
                        <w:t>stratify=y</w:t>
                      </w:r>
                    </w:p>
                    <w:p w14:paraId="4EA9466D">
                      <w:pPr>
                        <w:spacing w:before="1"/>
                        <w:ind w:left="67" w:right="0" w:firstLine="0"/>
                        <w:jc w:val="left"/>
                        <w:rPr>
                          <w:rFonts w:ascii="Palatino Linotype"/>
                          <w:sz w:val="22"/>
                        </w:rPr>
                      </w:pPr>
                      <w:r>
                        <w:rPr>
                          <w:rFonts w:ascii="Palatino Linotype"/>
                          <w:spacing w:val="-10"/>
                          <w:w w:val="155"/>
                          <w:sz w:val="22"/>
                        </w:rPr>
                        <w:t>)</w:t>
                      </w:r>
                    </w:p>
                    <w:p w14:paraId="34E9530C">
                      <w:pPr>
                        <w:pStyle w:val="8"/>
                        <w:spacing w:before="79"/>
                        <w:rPr>
                          <w:rFonts w:ascii="Palatino Linotype"/>
                          <w:sz w:val="22"/>
                        </w:rPr>
                      </w:pPr>
                    </w:p>
                    <w:p w14:paraId="7E544646">
                      <w:pPr>
                        <w:spacing w:before="0"/>
                        <w:ind w:left="67" w:right="0" w:firstLine="0"/>
                        <w:jc w:val="left"/>
                        <w:rPr>
                          <w:rFonts w:ascii="Palatino Linotype"/>
                          <w:sz w:val="22"/>
                        </w:rPr>
                      </w:pPr>
                      <w:r>
                        <w:rPr>
                          <w:rFonts w:ascii="Palatino Linotype"/>
                          <w:color w:val="007F00"/>
                          <w:sz w:val="22"/>
                        </w:rPr>
                        <w:t>#</w:t>
                      </w:r>
                      <w:r>
                        <w:rPr>
                          <w:rFonts w:ascii="Palatino Linotype"/>
                          <w:color w:val="007F00"/>
                          <w:spacing w:val="66"/>
                          <w:sz w:val="22"/>
                        </w:rPr>
                        <w:t xml:space="preserve"> </w:t>
                      </w:r>
                      <w:r>
                        <w:rPr>
                          <w:rFonts w:ascii="Palatino Linotype"/>
                          <w:color w:val="007F00"/>
                          <w:spacing w:val="10"/>
                          <w:sz w:val="22"/>
                        </w:rPr>
                        <w:t>Train</w:t>
                      </w:r>
                      <w:r>
                        <w:rPr>
                          <w:rFonts w:ascii="Palatino Linotype"/>
                          <w:color w:val="007F00"/>
                          <w:spacing w:val="71"/>
                          <w:sz w:val="22"/>
                        </w:rPr>
                        <w:t xml:space="preserve"> </w:t>
                      </w:r>
                      <w:r>
                        <w:rPr>
                          <w:rFonts w:ascii="Palatino Linotype"/>
                          <w:color w:val="007F00"/>
                          <w:spacing w:val="11"/>
                          <w:sz w:val="22"/>
                        </w:rPr>
                        <w:t>Random</w:t>
                      </w:r>
                      <w:r>
                        <w:rPr>
                          <w:rFonts w:ascii="Palatino Linotype"/>
                          <w:color w:val="007F00"/>
                          <w:spacing w:val="71"/>
                          <w:sz w:val="22"/>
                        </w:rPr>
                        <w:t xml:space="preserve"> </w:t>
                      </w:r>
                      <w:r>
                        <w:rPr>
                          <w:rFonts w:ascii="Palatino Linotype"/>
                          <w:color w:val="007F00"/>
                          <w:spacing w:val="9"/>
                          <w:sz w:val="22"/>
                        </w:rPr>
                        <w:t>Forest</w:t>
                      </w:r>
                    </w:p>
                    <w:p w14:paraId="4F755E67">
                      <w:pPr>
                        <w:spacing w:before="40" w:line="271" w:lineRule="auto"/>
                        <w:ind w:left="72" w:right="0" w:firstLine="0"/>
                        <w:jc w:val="left"/>
                        <w:rPr>
                          <w:rFonts w:ascii="Palatino Linotype"/>
                          <w:sz w:val="22"/>
                        </w:rPr>
                      </w:pPr>
                      <w:r>
                        <w:rPr>
                          <w:rFonts w:ascii="Palatino Linotype"/>
                          <w:w w:val="110"/>
                          <w:sz w:val="22"/>
                        </w:rPr>
                        <w:t>clf</w:t>
                      </w:r>
                      <w:r>
                        <w:rPr>
                          <w:rFonts w:ascii="Palatino Linotype"/>
                          <w:spacing w:val="80"/>
                          <w:w w:val="110"/>
                          <w:sz w:val="22"/>
                        </w:rPr>
                        <w:t xml:space="preserve"> </w:t>
                      </w:r>
                      <w:r>
                        <w:rPr>
                          <w:rFonts w:ascii="Palatino Linotype"/>
                          <w:w w:val="110"/>
                          <w:sz w:val="22"/>
                        </w:rPr>
                        <w:t>=</w:t>
                      </w:r>
                      <w:r>
                        <w:rPr>
                          <w:rFonts w:ascii="Palatino Linotype"/>
                          <w:spacing w:val="80"/>
                          <w:w w:val="110"/>
                          <w:sz w:val="22"/>
                        </w:rPr>
                        <w:t xml:space="preserve"> </w:t>
                      </w:r>
                      <w:r>
                        <w:rPr>
                          <w:rFonts w:ascii="Palatino Linotype"/>
                          <w:spacing w:val="14"/>
                          <w:w w:val="110"/>
                          <w:sz w:val="22"/>
                        </w:rPr>
                        <w:t>RandomForestClassifier(</w:t>
                      </w:r>
                      <w:r>
                        <w:rPr>
                          <w:rFonts w:ascii="Palatino Linotype"/>
                          <w:spacing w:val="-36"/>
                          <w:w w:val="110"/>
                          <w:sz w:val="22"/>
                        </w:rPr>
                        <w:t xml:space="preserve"> </w:t>
                      </w:r>
                      <w:r>
                        <w:rPr>
                          <w:rFonts w:ascii="Palatino Linotype"/>
                          <w:spacing w:val="14"/>
                          <w:w w:val="110"/>
                          <w:sz w:val="22"/>
                        </w:rPr>
                        <w:t>n_estimators=100</w:t>
                      </w:r>
                      <w:r>
                        <w:rPr>
                          <w:rFonts w:ascii="Palatino Linotype"/>
                          <w:spacing w:val="-36"/>
                          <w:w w:val="110"/>
                          <w:sz w:val="22"/>
                        </w:rPr>
                        <w:t xml:space="preserve"> </w:t>
                      </w:r>
                      <w:r>
                        <w:rPr>
                          <w:rFonts w:ascii="Palatino Linotype"/>
                          <w:w w:val="110"/>
                          <w:sz w:val="22"/>
                        </w:rPr>
                        <w:t>,</w:t>
                      </w:r>
                      <w:r>
                        <w:rPr>
                          <w:rFonts w:ascii="Palatino Linotype"/>
                          <w:spacing w:val="80"/>
                          <w:w w:val="110"/>
                          <w:sz w:val="22"/>
                        </w:rPr>
                        <w:t xml:space="preserve"> </w:t>
                      </w:r>
                      <w:r>
                        <w:rPr>
                          <w:rFonts w:ascii="Palatino Linotype"/>
                          <w:spacing w:val="14"/>
                          <w:w w:val="110"/>
                          <w:sz w:val="22"/>
                        </w:rPr>
                        <w:t xml:space="preserve">random_state=42) </w:t>
                      </w:r>
                      <w:r>
                        <w:rPr>
                          <w:rFonts w:ascii="Palatino Linotype"/>
                          <w:spacing w:val="13"/>
                          <w:w w:val="140"/>
                          <w:sz w:val="22"/>
                        </w:rPr>
                        <w:t>clf.fit(X_train</w:t>
                      </w:r>
                      <w:r>
                        <w:rPr>
                          <w:rFonts w:ascii="Palatino Linotype"/>
                          <w:spacing w:val="-35"/>
                          <w:w w:val="140"/>
                          <w:sz w:val="22"/>
                        </w:rPr>
                        <w:t xml:space="preserve"> </w:t>
                      </w:r>
                      <w:r>
                        <w:rPr>
                          <w:rFonts w:ascii="Palatino Linotype"/>
                          <w:w w:val="180"/>
                          <w:sz w:val="22"/>
                        </w:rPr>
                        <w:t>,</w:t>
                      </w:r>
                      <w:r>
                        <w:rPr>
                          <w:rFonts w:ascii="Palatino Linotype"/>
                          <w:spacing w:val="13"/>
                          <w:w w:val="180"/>
                          <w:sz w:val="22"/>
                        </w:rPr>
                        <w:t xml:space="preserve"> </w:t>
                      </w:r>
                      <w:r>
                        <w:rPr>
                          <w:rFonts w:ascii="Palatino Linotype"/>
                          <w:spacing w:val="13"/>
                          <w:w w:val="125"/>
                          <w:sz w:val="22"/>
                        </w:rPr>
                        <w:t>y_train)</w:t>
                      </w:r>
                    </w:p>
                    <w:p w14:paraId="7B83A7C9">
                      <w:pPr>
                        <w:pStyle w:val="8"/>
                        <w:spacing w:before="41"/>
                        <w:rPr>
                          <w:rFonts w:ascii="Palatino Linotype"/>
                          <w:sz w:val="22"/>
                        </w:rPr>
                      </w:pPr>
                    </w:p>
                    <w:p w14:paraId="77029B8F">
                      <w:pPr>
                        <w:spacing w:before="0"/>
                        <w:ind w:left="67" w:right="0" w:firstLine="0"/>
                        <w:jc w:val="left"/>
                        <w:rPr>
                          <w:rFonts w:ascii="Palatino Linotype"/>
                          <w:sz w:val="22"/>
                        </w:rPr>
                      </w:pPr>
                      <w:r>
                        <w:rPr>
                          <w:rFonts w:ascii="Palatino Linotype"/>
                          <w:color w:val="007F00"/>
                          <w:w w:val="110"/>
                          <w:sz w:val="22"/>
                        </w:rPr>
                        <w:t>#</w:t>
                      </w:r>
                      <w:r>
                        <w:rPr>
                          <w:rFonts w:ascii="Palatino Linotype"/>
                          <w:color w:val="007F00"/>
                          <w:spacing w:val="68"/>
                          <w:w w:val="150"/>
                          <w:sz w:val="22"/>
                        </w:rPr>
                        <w:t xml:space="preserve"> </w:t>
                      </w:r>
                      <w:r>
                        <w:rPr>
                          <w:rFonts w:ascii="Palatino Linotype"/>
                          <w:color w:val="007F00"/>
                          <w:spacing w:val="10"/>
                          <w:w w:val="110"/>
                          <w:sz w:val="22"/>
                        </w:rPr>
                        <w:t>Evaluate</w:t>
                      </w:r>
                    </w:p>
                    <w:p w14:paraId="13BA672C">
                      <w:pPr>
                        <w:spacing w:before="40" w:line="271" w:lineRule="auto"/>
                        <w:ind w:left="73" w:right="3421" w:firstLine="0"/>
                        <w:jc w:val="left"/>
                        <w:rPr>
                          <w:rFonts w:ascii="Palatino Linotype"/>
                          <w:sz w:val="22"/>
                        </w:rPr>
                      </w:pPr>
                      <w:r>
                        <w:rPr>
                          <w:rFonts w:ascii="Palatino Linotype"/>
                          <w:spacing w:val="11"/>
                          <w:w w:val="120"/>
                          <w:sz w:val="22"/>
                        </w:rPr>
                        <w:t>y_pred</w:t>
                      </w:r>
                      <w:r>
                        <w:rPr>
                          <w:rFonts w:ascii="Palatino Linotype"/>
                          <w:spacing w:val="71"/>
                          <w:w w:val="150"/>
                          <w:sz w:val="22"/>
                        </w:rPr>
                        <w:t xml:space="preserve">     </w:t>
                      </w:r>
                      <w:r>
                        <w:rPr>
                          <w:rFonts w:ascii="Palatino Linotype"/>
                          <w:w w:val="120"/>
                          <w:sz w:val="22"/>
                        </w:rPr>
                        <w:t>=</w:t>
                      </w:r>
                      <w:r>
                        <w:rPr>
                          <w:rFonts w:ascii="Palatino Linotype"/>
                          <w:spacing w:val="69"/>
                          <w:w w:val="150"/>
                          <w:sz w:val="22"/>
                        </w:rPr>
                        <w:t xml:space="preserve">     </w:t>
                      </w:r>
                      <w:r>
                        <w:rPr>
                          <w:rFonts w:ascii="Palatino Linotype"/>
                          <w:spacing w:val="14"/>
                          <w:w w:val="120"/>
                          <w:sz w:val="22"/>
                        </w:rPr>
                        <w:t>clf.predict(X_test)</w:t>
                      </w:r>
                      <w:r>
                        <w:rPr>
                          <w:rFonts w:ascii="Palatino Linotype"/>
                          <w:spacing w:val="80"/>
                          <w:w w:val="150"/>
                          <w:sz w:val="22"/>
                        </w:rPr>
                        <w:t xml:space="preserve"> </w:t>
                      </w:r>
                      <w:r>
                        <w:rPr>
                          <w:rFonts w:ascii="Palatino Linotype"/>
                          <w:color w:val="0000FF"/>
                          <w:spacing w:val="12"/>
                          <w:w w:val="120"/>
                          <w:sz w:val="22"/>
                        </w:rPr>
                        <w:t>print</w:t>
                      </w:r>
                      <w:r>
                        <w:rPr>
                          <w:rFonts w:ascii="Palatino Linotype"/>
                          <w:spacing w:val="12"/>
                          <w:w w:val="120"/>
                          <w:sz w:val="22"/>
                        </w:rPr>
                        <w:t>(</w:t>
                      </w:r>
                      <w:r>
                        <w:rPr>
                          <w:rFonts w:ascii="Palatino Linotype"/>
                          <w:spacing w:val="-38"/>
                          <w:w w:val="120"/>
                          <w:sz w:val="22"/>
                        </w:rPr>
                        <w:t xml:space="preserve"> </w:t>
                      </w:r>
                      <w:r>
                        <w:rPr>
                          <w:rFonts w:ascii="Palatino Linotype"/>
                          <w:spacing w:val="15"/>
                          <w:w w:val="120"/>
                          <w:sz w:val="22"/>
                        </w:rPr>
                        <w:t>classification_report(y_test,</w:t>
                      </w:r>
                      <w:r>
                        <w:rPr>
                          <w:rFonts w:ascii="Palatino Linotype"/>
                          <w:spacing w:val="40"/>
                          <w:w w:val="120"/>
                          <w:sz w:val="22"/>
                        </w:rPr>
                        <w:t xml:space="preserve"> </w:t>
                      </w:r>
                      <w:r>
                        <w:rPr>
                          <w:rFonts w:ascii="Palatino Linotype"/>
                          <w:spacing w:val="13"/>
                          <w:w w:val="120"/>
                          <w:sz w:val="22"/>
                        </w:rPr>
                        <w:t>y_pred))</w:t>
                      </w:r>
                    </w:p>
                    <w:p w14:paraId="6BFC5879">
                      <w:pPr>
                        <w:pStyle w:val="8"/>
                        <w:spacing w:before="41"/>
                        <w:rPr>
                          <w:rFonts w:ascii="Palatino Linotype"/>
                          <w:sz w:val="22"/>
                        </w:rPr>
                      </w:pPr>
                    </w:p>
                    <w:p w14:paraId="32D9330F">
                      <w:pPr>
                        <w:spacing w:before="0"/>
                        <w:ind w:left="67" w:right="0" w:firstLine="0"/>
                        <w:jc w:val="left"/>
                        <w:rPr>
                          <w:rFonts w:ascii="Palatino Linotype"/>
                          <w:sz w:val="22"/>
                        </w:rPr>
                      </w:pPr>
                      <w:r>
                        <w:rPr>
                          <w:rFonts w:ascii="Palatino Linotype"/>
                          <w:color w:val="007F00"/>
                          <w:w w:val="105"/>
                          <w:sz w:val="22"/>
                        </w:rPr>
                        <w:t>#</w:t>
                      </w:r>
                      <w:r>
                        <w:rPr>
                          <w:rFonts w:ascii="Palatino Linotype"/>
                          <w:color w:val="007F00"/>
                          <w:spacing w:val="61"/>
                          <w:w w:val="150"/>
                          <w:sz w:val="22"/>
                        </w:rPr>
                        <w:t xml:space="preserve"> </w:t>
                      </w:r>
                      <w:r>
                        <w:rPr>
                          <w:rFonts w:ascii="Palatino Linotype"/>
                          <w:color w:val="007F00"/>
                          <w:spacing w:val="9"/>
                          <w:w w:val="105"/>
                          <w:sz w:val="22"/>
                        </w:rPr>
                        <w:t>Save</w:t>
                      </w:r>
                      <w:r>
                        <w:rPr>
                          <w:rFonts w:ascii="Palatino Linotype"/>
                          <w:color w:val="007F00"/>
                          <w:spacing w:val="67"/>
                          <w:w w:val="150"/>
                          <w:sz w:val="22"/>
                        </w:rPr>
                        <w:t xml:space="preserve"> </w:t>
                      </w:r>
                      <w:r>
                        <w:rPr>
                          <w:rFonts w:ascii="Palatino Linotype"/>
                          <w:color w:val="007F00"/>
                          <w:spacing w:val="6"/>
                          <w:w w:val="105"/>
                          <w:sz w:val="22"/>
                        </w:rPr>
                        <w:t>model</w:t>
                      </w:r>
                    </w:p>
                    <w:p w14:paraId="59AFD4E8">
                      <w:pPr>
                        <w:spacing w:before="39" w:line="271" w:lineRule="auto"/>
                        <w:ind w:left="597" w:right="2233" w:hanging="525"/>
                        <w:jc w:val="left"/>
                        <w:rPr>
                          <w:rFonts w:ascii="Palatino Linotype"/>
                          <w:sz w:val="22"/>
                        </w:rPr>
                      </w:pPr>
                      <w:r>
                        <w:rPr>
                          <w:rFonts w:ascii="Palatino Linotype"/>
                          <w:color w:val="0000FF"/>
                          <w:spacing w:val="9"/>
                          <w:w w:val="120"/>
                          <w:sz w:val="22"/>
                        </w:rPr>
                        <w:t>with</w:t>
                      </w:r>
                      <w:r>
                        <w:rPr>
                          <w:rFonts w:ascii="Palatino Linotype"/>
                          <w:color w:val="0000FF"/>
                          <w:spacing w:val="40"/>
                          <w:w w:val="120"/>
                          <w:sz w:val="22"/>
                        </w:rPr>
                        <w:t xml:space="preserve"> </w:t>
                      </w:r>
                      <w:r>
                        <w:rPr>
                          <w:rFonts w:ascii="Palatino Linotype"/>
                          <w:color w:val="0000FF"/>
                          <w:spacing w:val="15"/>
                          <w:w w:val="120"/>
                          <w:sz w:val="22"/>
                        </w:rPr>
                        <w:t>open</w:t>
                      </w:r>
                      <w:r>
                        <w:rPr>
                          <w:rFonts w:ascii="Palatino Linotype"/>
                          <w:spacing w:val="15"/>
                          <w:w w:val="120"/>
                          <w:sz w:val="22"/>
                        </w:rPr>
                        <w:t>(</w:t>
                      </w:r>
                      <w:r>
                        <w:rPr>
                          <w:rFonts w:ascii="Palatino Linotype"/>
                          <w:color w:val="FF0000"/>
                          <w:spacing w:val="15"/>
                          <w:w w:val="120"/>
                          <w:sz w:val="22"/>
                        </w:rPr>
                        <w:t>'malware_model.pkl'</w:t>
                      </w:r>
                      <w:r>
                        <w:rPr>
                          <w:rFonts w:ascii="Palatino Linotype"/>
                          <w:spacing w:val="15"/>
                          <w:w w:val="120"/>
                          <w:sz w:val="22"/>
                        </w:rPr>
                        <w:t>,</w:t>
                      </w:r>
                      <w:r>
                        <w:rPr>
                          <w:rFonts w:ascii="Palatino Linotype"/>
                          <w:spacing w:val="40"/>
                          <w:w w:val="120"/>
                          <w:sz w:val="22"/>
                        </w:rPr>
                        <w:t xml:space="preserve"> </w:t>
                      </w:r>
                      <w:r>
                        <w:rPr>
                          <w:rFonts w:ascii="Palatino Linotype"/>
                          <w:color w:val="FF0000"/>
                          <w:spacing w:val="16"/>
                          <w:w w:val="207"/>
                          <w:sz w:val="22"/>
                        </w:rPr>
                        <w:t>'</w:t>
                      </w:r>
                      <w:r>
                        <w:rPr>
                          <w:rFonts w:ascii="Palatino Linotype"/>
                          <w:color w:val="FF0000"/>
                          <w:spacing w:val="10"/>
                          <w:w w:val="19"/>
                          <w:sz w:val="22"/>
                        </w:rPr>
                        <w:t>w</w:t>
                      </w:r>
                      <w:r>
                        <w:rPr>
                          <w:rFonts w:ascii="Palatino Linotype"/>
                          <w:color w:val="FF0000"/>
                          <w:spacing w:val="22"/>
                          <w:w w:val="51"/>
                          <w:sz w:val="22"/>
                        </w:rPr>
                        <w:t>b</w:t>
                      </w:r>
                      <w:r>
                        <w:rPr>
                          <w:rFonts w:ascii="Palatino Linotype"/>
                          <w:color w:val="FF0000"/>
                          <w:spacing w:val="13"/>
                          <w:w w:val="207"/>
                          <w:sz w:val="22"/>
                        </w:rPr>
                        <w:t>'</w:t>
                      </w:r>
                      <w:r>
                        <w:rPr>
                          <w:rFonts w:ascii="Palatino Linotype"/>
                          <w:w w:val="113"/>
                          <w:sz w:val="22"/>
                        </w:rPr>
                        <w:t>)</w:t>
                      </w:r>
                      <w:r>
                        <w:rPr>
                          <w:rFonts w:ascii="Palatino Linotype"/>
                          <w:spacing w:val="40"/>
                          <w:w w:val="120"/>
                          <w:sz w:val="22"/>
                        </w:rPr>
                        <w:t xml:space="preserve"> </w:t>
                      </w:r>
                      <w:r>
                        <w:rPr>
                          <w:rFonts w:ascii="Palatino Linotype"/>
                          <w:color w:val="0000FF"/>
                          <w:w w:val="120"/>
                          <w:sz w:val="22"/>
                        </w:rPr>
                        <w:t>as</w:t>
                      </w:r>
                      <w:r>
                        <w:rPr>
                          <w:rFonts w:ascii="Palatino Linotype"/>
                          <w:color w:val="0000FF"/>
                          <w:spacing w:val="40"/>
                          <w:w w:val="120"/>
                          <w:sz w:val="22"/>
                        </w:rPr>
                        <w:t xml:space="preserve"> </w:t>
                      </w:r>
                      <w:r>
                        <w:rPr>
                          <w:rFonts w:ascii="Palatino Linotype"/>
                          <w:w w:val="120"/>
                          <w:sz w:val="22"/>
                        </w:rPr>
                        <w:t xml:space="preserve">f: </w:t>
                      </w:r>
                      <w:r>
                        <w:rPr>
                          <w:rFonts w:ascii="Palatino Linotype"/>
                          <w:spacing w:val="14"/>
                          <w:w w:val="130"/>
                          <w:sz w:val="22"/>
                        </w:rPr>
                        <w:t>pickle.dump(clf,</w:t>
                      </w:r>
                      <w:r>
                        <w:rPr>
                          <w:rFonts w:ascii="Palatino Linotype"/>
                          <w:spacing w:val="40"/>
                          <w:w w:val="130"/>
                          <w:sz w:val="22"/>
                        </w:rPr>
                        <w:t xml:space="preserve"> </w:t>
                      </w:r>
                      <w:r>
                        <w:rPr>
                          <w:rFonts w:ascii="Palatino Linotype"/>
                          <w:w w:val="130"/>
                          <w:sz w:val="22"/>
                        </w:rPr>
                        <w:t>f)</w:t>
                      </w:r>
                    </w:p>
                    <w:p w14:paraId="30B29809">
                      <w:pPr>
                        <w:pStyle w:val="8"/>
                        <w:spacing w:before="31"/>
                        <w:rPr>
                          <w:rFonts w:ascii="Palatino Linotype"/>
                          <w:sz w:val="22"/>
                        </w:rPr>
                      </w:pPr>
                    </w:p>
                    <w:p w14:paraId="604537D2">
                      <w:pPr>
                        <w:spacing w:before="0"/>
                        <w:ind w:left="73" w:right="0" w:firstLine="0"/>
                        <w:jc w:val="left"/>
                        <w:rPr>
                          <w:rFonts w:ascii="Palatino Linotype" w:hAnsi="Palatino Linotype"/>
                          <w:sz w:val="22"/>
                        </w:rPr>
                      </w:pPr>
                      <w:bookmarkStart w:id="163" w:name="Appendix C: Sample Dataset Structure"/>
                      <w:bookmarkEnd w:id="163"/>
                      <w:r>
                        <w:rPr>
                          <w:rFonts w:ascii="Palatino Linotype" w:hAnsi="Palatino Linotype"/>
                          <w:color w:val="0000FF"/>
                          <w:spacing w:val="11"/>
                          <w:w w:val="85"/>
                          <w:sz w:val="22"/>
                        </w:rPr>
                        <w:t>p</w:t>
                      </w:r>
                      <w:r>
                        <w:rPr>
                          <w:rFonts w:ascii="Palatino Linotype" w:hAnsi="Palatino Linotype"/>
                          <w:color w:val="0000FF"/>
                          <w:spacing w:val="11"/>
                          <w:w w:val="130"/>
                          <w:sz w:val="22"/>
                        </w:rPr>
                        <w:t>r</w:t>
                      </w:r>
                      <w:r>
                        <w:rPr>
                          <w:rFonts w:ascii="Palatino Linotype" w:hAnsi="Palatino Linotype"/>
                          <w:color w:val="0000FF"/>
                          <w:spacing w:val="11"/>
                          <w:w w:val="177"/>
                          <w:sz w:val="22"/>
                        </w:rPr>
                        <w:t>i</w:t>
                      </w:r>
                      <w:r>
                        <w:rPr>
                          <w:rFonts w:ascii="Palatino Linotype" w:hAnsi="Palatino Linotype"/>
                          <w:color w:val="0000FF"/>
                          <w:spacing w:val="11"/>
                          <w:w w:val="88"/>
                          <w:sz w:val="22"/>
                        </w:rPr>
                        <w:t>n</w:t>
                      </w:r>
                      <w:r>
                        <w:rPr>
                          <w:rFonts w:ascii="Palatino Linotype" w:hAnsi="Palatino Linotype"/>
                          <w:color w:val="0000FF"/>
                          <w:spacing w:val="19"/>
                          <w:w w:val="158"/>
                          <w:sz w:val="22"/>
                        </w:rPr>
                        <w:t>t</w:t>
                      </w:r>
                      <w:r>
                        <w:rPr>
                          <w:rFonts w:ascii="Palatino Linotype" w:hAnsi="Palatino Linotype"/>
                          <w:spacing w:val="17"/>
                          <w:w w:val="155"/>
                          <w:sz w:val="22"/>
                        </w:rPr>
                        <w:t>(</w:t>
                      </w:r>
                      <w:r>
                        <w:rPr>
                          <w:rFonts w:ascii="Palatino Linotype" w:hAnsi="Palatino Linotype"/>
                          <w:color w:val="FF0000"/>
                          <w:spacing w:val="17"/>
                          <w:w w:val="249"/>
                          <w:sz w:val="22"/>
                        </w:rPr>
                        <w:t>'</w:t>
                      </w:r>
                      <w:r>
                        <w:rPr>
                          <w:rFonts w:ascii="Palatino Linotype" w:hAnsi="Palatino Linotype"/>
                          <w:color w:val="FF0000"/>
                          <w:spacing w:val="11"/>
                          <w:w w:val="54"/>
                          <w:sz w:val="22"/>
                        </w:rPr>
                        <w:t>M</w:t>
                      </w:r>
                      <w:r>
                        <w:rPr>
                          <w:rFonts w:ascii="Palatino Linotype" w:hAnsi="Palatino Linotype"/>
                          <w:color w:val="FF0000"/>
                          <w:spacing w:val="11"/>
                          <w:w w:val="94"/>
                          <w:sz w:val="22"/>
                        </w:rPr>
                        <w:t>o</w:t>
                      </w:r>
                      <w:r>
                        <w:rPr>
                          <w:rFonts w:ascii="Palatino Linotype" w:hAnsi="Palatino Linotype"/>
                          <w:color w:val="FF0000"/>
                          <w:spacing w:val="11"/>
                          <w:w w:val="84"/>
                          <w:sz w:val="22"/>
                        </w:rPr>
                        <w:t>d</w:t>
                      </w:r>
                      <w:r>
                        <w:rPr>
                          <w:rFonts w:ascii="Palatino Linotype" w:hAnsi="Palatino Linotype"/>
                          <w:color w:val="FF0000"/>
                          <w:spacing w:val="11"/>
                          <w:w w:val="107"/>
                          <w:sz w:val="22"/>
                        </w:rPr>
                        <w:t>e</w:t>
                      </w:r>
                      <w:r>
                        <w:rPr>
                          <w:rFonts w:ascii="Palatino Linotype" w:hAnsi="Palatino Linotype"/>
                          <w:color w:val="FF0000"/>
                          <w:spacing w:val="19"/>
                          <w:w w:val="177"/>
                          <w:sz w:val="22"/>
                        </w:rPr>
                        <w:t>l</w:t>
                      </w:r>
                      <w:r>
                        <w:rPr>
                          <w:rFonts w:ascii="Lucida Sans Unicode" w:hAnsi="Lucida Sans Unicode"/>
                          <w:color w:val="FF0000"/>
                          <w:spacing w:val="19"/>
                          <w:w w:val="163"/>
                          <w:sz w:val="22"/>
                        </w:rPr>
                        <w:t>␣</w:t>
                      </w:r>
                      <w:r>
                        <w:rPr>
                          <w:rFonts w:ascii="Palatino Linotype" w:hAnsi="Palatino Linotype"/>
                          <w:color w:val="FF0000"/>
                          <w:spacing w:val="11"/>
                          <w:w w:val="121"/>
                          <w:sz w:val="22"/>
                        </w:rPr>
                        <w:t>s</w:t>
                      </w:r>
                      <w:r>
                        <w:rPr>
                          <w:rFonts w:ascii="Palatino Linotype" w:hAnsi="Palatino Linotype"/>
                          <w:color w:val="FF0000"/>
                          <w:spacing w:val="11"/>
                          <w:w w:val="103"/>
                          <w:sz w:val="22"/>
                        </w:rPr>
                        <w:t>a</w:t>
                      </w:r>
                      <w:r>
                        <w:rPr>
                          <w:rFonts w:ascii="Palatino Linotype" w:hAnsi="Palatino Linotype"/>
                          <w:color w:val="FF0000"/>
                          <w:spacing w:val="11"/>
                          <w:w w:val="91"/>
                          <w:sz w:val="22"/>
                        </w:rPr>
                        <w:t>v</w:t>
                      </w:r>
                      <w:r>
                        <w:rPr>
                          <w:rFonts w:ascii="Palatino Linotype" w:hAnsi="Palatino Linotype"/>
                          <w:color w:val="FF0000"/>
                          <w:spacing w:val="11"/>
                          <w:w w:val="107"/>
                          <w:sz w:val="22"/>
                        </w:rPr>
                        <w:t>e</w:t>
                      </w:r>
                      <w:r>
                        <w:rPr>
                          <w:rFonts w:ascii="Palatino Linotype" w:hAnsi="Palatino Linotype"/>
                          <w:color w:val="FF0000"/>
                          <w:spacing w:val="19"/>
                          <w:w w:val="84"/>
                          <w:sz w:val="22"/>
                        </w:rPr>
                        <w:t>d</w:t>
                      </w:r>
                      <w:r>
                        <w:rPr>
                          <w:rFonts w:ascii="Lucida Sans Unicode" w:hAnsi="Lucida Sans Unicode"/>
                          <w:color w:val="FF0000"/>
                          <w:spacing w:val="21"/>
                          <w:w w:val="163"/>
                          <w:sz w:val="22"/>
                        </w:rPr>
                        <w:t>␣</w:t>
                      </w:r>
                      <w:r>
                        <w:rPr>
                          <w:rFonts w:ascii="Palatino Linotype" w:hAnsi="Palatino Linotype"/>
                          <w:color w:val="FF0000"/>
                          <w:spacing w:val="13"/>
                          <w:w w:val="121"/>
                          <w:sz w:val="22"/>
                        </w:rPr>
                        <w:t>s</w:t>
                      </w:r>
                      <w:r>
                        <w:rPr>
                          <w:rFonts w:ascii="Palatino Linotype" w:hAnsi="Palatino Linotype"/>
                          <w:color w:val="FF0000"/>
                          <w:spacing w:val="13"/>
                          <w:w w:val="85"/>
                          <w:sz w:val="22"/>
                        </w:rPr>
                        <w:t>u</w:t>
                      </w:r>
                      <w:r>
                        <w:rPr>
                          <w:rFonts w:ascii="Palatino Linotype" w:hAnsi="Palatino Linotype"/>
                          <w:color w:val="FF0000"/>
                          <w:spacing w:val="13"/>
                          <w:w w:val="116"/>
                          <w:sz w:val="22"/>
                        </w:rPr>
                        <w:t>cc</w:t>
                      </w:r>
                      <w:r>
                        <w:rPr>
                          <w:rFonts w:ascii="Palatino Linotype" w:hAnsi="Palatino Linotype"/>
                          <w:color w:val="FF0000"/>
                          <w:spacing w:val="13"/>
                          <w:w w:val="107"/>
                          <w:sz w:val="22"/>
                        </w:rPr>
                        <w:t>e</w:t>
                      </w:r>
                      <w:r>
                        <w:rPr>
                          <w:rFonts w:ascii="Palatino Linotype" w:hAnsi="Palatino Linotype"/>
                          <w:color w:val="FF0000"/>
                          <w:spacing w:val="13"/>
                          <w:w w:val="121"/>
                          <w:sz w:val="22"/>
                        </w:rPr>
                        <w:t>ss</w:t>
                      </w:r>
                      <w:r>
                        <w:rPr>
                          <w:rFonts w:ascii="Palatino Linotype" w:hAnsi="Palatino Linotype"/>
                          <w:color w:val="FF0000"/>
                          <w:spacing w:val="13"/>
                          <w:w w:val="155"/>
                          <w:sz w:val="22"/>
                        </w:rPr>
                        <w:t>f</w:t>
                      </w:r>
                      <w:r>
                        <w:rPr>
                          <w:rFonts w:ascii="Palatino Linotype" w:hAnsi="Palatino Linotype"/>
                          <w:color w:val="FF0000"/>
                          <w:spacing w:val="13"/>
                          <w:w w:val="85"/>
                          <w:sz w:val="22"/>
                        </w:rPr>
                        <w:t>u</w:t>
                      </w:r>
                      <w:r>
                        <w:rPr>
                          <w:rFonts w:ascii="Palatino Linotype" w:hAnsi="Palatino Linotype"/>
                          <w:color w:val="FF0000"/>
                          <w:spacing w:val="13"/>
                          <w:w w:val="177"/>
                          <w:sz w:val="22"/>
                        </w:rPr>
                        <w:t>ll</w:t>
                      </w:r>
                      <w:r>
                        <w:rPr>
                          <w:rFonts w:ascii="Palatino Linotype" w:hAnsi="Palatino Linotype"/>
                          <w:color w:val="FF0000"/>
                          <w:spacing w:val="24"/>
                          <w:w w:val="92"/>
                          <w:sz w:val="22"/>
                        </w:rPr>
                        <w:t>y</w:t>
                      </w:r>
                      <w:r>
                        <w:rPr>
                          <w:rFonts w:ascii="Palatino Linotype" w:hAnsi="Palatino Linotype"/>
                          <w:color w:val="FF0000"/>
                          <w:spacing w:val="11"/>
                          <w:w w:val="249"/>
                          <w:sz w:val="22"/>
                        </w:rPr>
                        <w:t>'</w:t>
                      </w:r>
                      <w:r>
                        <w:rPr>
                          <w:rFonts w:ascii="Palatino Linotype" w:hAnsi="Palatino Linotype"/>
                          <w:spacing w:val="-2"/>
                          <w:w w:val="155"/>
                          <w:sz w:val="22"/>
                        </w:rPr>
                        <w:t>)</w:t>
                      </w:r>
                    </w:p>
                  </w:txbxContent>
                </v:textbox>
              </v:shape>
            </w:pict>
          </mc:Fallback>
        </mc:AlternateContent>
      </w:r>
      <w:r>
        <w:rPr>
          <w:b/>
          <w:sz w:val="24"/>
        </w:rPr>
        <w:t>File:</w:t>
      </w:r>
      <w:r>
        <w:rPr>
          <w:b/>
          <w:spacing w:val="7"/>
          <w:sz w:val="24"/>
        </w:rPr>
        <w:t xml:space="preserve"> </w:t>
      </w:r>
      <w:r>
        <w:rPr>
          <w:b/>
          <w:sz w:val="24"/>
        </w:rPr>
        <w:t>train_model.py</w:t>
      </w:r>
      <w:r>
        <w:rPr>
          <w:b/>
          <w:spacing w:val="-9"/>
          <w:sz w:val="24"/>
        </w:rPr>
        <w:t xml:space="preserve"> </w:t>
      </w:r>
      <w:r>
        <w:rPr>
          <w:sz w:val="24"/>
        </w:rPr>
        <w:t>-</w:t>
      </w:r>
      <w:r>
        <w:rPr>
          <w:spacing w:val="-9"/>
          <w:sz w:val="24"/>
        </w:rPr>
        <w:t xml:space="preserve"> </w:t>
      </w:r>
      <w:r>
        <w:rPr>
          <w:sz w:val="24"/>
        </w:rPr>
        <w:t>Model</w:t>
      </w:r>
      <w:r>
        <w:rPr>
          <w:spacing w:val="-10"/>
          <w:sz w:val="24"/>
        </w:rPr>
        <w:t xml:space="preserve"> </w:t>
      </w:r>
      <w:r>
        <w:rPr>
          <w:sz w:val="24"/>
        </w:rPr>
        <w:t>Training</w:t>
      </w:r>
      <w:r>
        <w:rPr>
          <w:spacing w:val="-9"/>
          <w:sz w:val="24"/>
        </w:rPr>
        <w:t xml:space="preserve"> </w:t>
      </w:r>
      <w:r>
        <w:rPr>
          <w:spacing w:val="-2"/>
          <w:sz w:val="24"/>
        </w:rPr>
        <w:t>Script</w:t>
      </w:r>
    </w:p>
    <w:p w14:paraId="66CE3577">
      <w:pPr>
        <w:pStyle w:val="8"/>
        <w:spacing w:before="2"/>
      </w:pPr>
    </w:p>
    <w:p w14:paraId="0EF3E47D">
      <w:pPr>
        <w:spacing w:before="1"/>
        <w:ind w:left="188" w:right="0" w:firstLine="0"/>
        <w:jc w:val="left"/>
        <w:rPr>
          <w:sz w:val="12"/>
        </w:rPr>
      </w:pPr>
      <w:r>
        <w:rPr>
          <w:spacing w:val="-10"/>
          <w:sz w:val="12"/>
        </w:rPr>
        <w:t>1</w:t>
      </w:r>
    </w:p>
    <w:p w14:paraId="441B96C7">
      <w:pPr>
        <w:pStyle w:val="8"/>
        <w:spacing w:before="60"/>
        <w:rPr>
          <w:sz w:val="12"/>
        </w:rPr>
      </w:pPr>
    </w:p>
    <w:p w14:paraId="19069D94">
      <w:pPr>
        <w:spacing w:before="0"/>
        <w:ind w:left="188" w:right="0" w:firstLine="0"/>
        <w:jc w:val="left"/>
        <w:rPr>
          <w:sz w:val="12"/>
        </w:rPr>
      </w:pPr>
      <w:r>
        <w:rPr>
          <w:spacing w:val="-10"/>
          <w:sz w:val="12"/>
        </w:rPr>
        <w:t>2</w:t>
      </w:r>
    </w:p>
    <w:p w14:paraId="65991151">
      <w:pPr>
        <w:pStyle w:val="8"/>
        <w:spacing w:before="60"/>
        <w:rPr>
          <w:sz w:val="12"/>
        </w:rPr>
      </w:pPr>
    </w:p>
    <w:p w14:paraId="0DB8E060">
      <w:pPr>
        <w:spacing w:before="0"/>
        <w:ind w:left="188" w:right="0" w:firstLine="0"/>
        <w:jc w:val="left"/>
        <w:rPr>
          <w:sz w:val="12"/>
        </w:rPr>
      </w:pPr>
      <w:r>
        <w:rPr>
          <w:spacing w:val="-10"/>
          <w:sz w:val="12"/>
        </w:rPr>
        <w:t>3</w:t>
      </w:r>
    </w:p>
    <w:p w14:paraId="7F5E8EED">
      <w:pPr>
        <w:pStyle w:val="8"/>
        <w:spacing w:before="60"/>
        <w:rPr>
          <w:sz w:val="12"/>
        </w:rPr>
      </w:pPr>
    </w:p>
    <w:p w14:paraId="203DC07A">
      <w:pPr>
        <w:spacing w:before="1"/>
        <w:ind w:left="188" w:right="0" w:firstLine="0"/>
        <w:jc w:val="left"/>
        <w:rPr>
          <w:sz w:val="12"/>
        </w:rPr>
      </w:pPr>
      <w:r>
        <w:rPr>
          <w:spacing w:val="-10"/>
          <w:sz w:val="12"/>
        </w:rPr>
        <w:t>4</w:t>
      </w:r>
    </w:p>
    <w:p w14:paraId="6D995A68">
      <w:pPr>
        <w:pStyle w:val="8"/>
        <w:spacing w:before="60"/>
        <w:rPr>
          <w:sz w:val="12"/>
        </w:rPr>
      </w:pPr>
    </w:p>
    <w:p w14:paraId="349E150A">
      <w:pPr>
        <w:spacing w:before="0"/>
        <w:ind w:left="188" w:right="0" w:firstLine="0"/>
        <w:jc w:val="left"/>
        <w:rPr>
          <w:sz w:val="12"/>
        </w:rPr>
      </w:pPr>
      <w:r>
        <w:rPr>
          <w:spacing w:val="-10"/>
          <w:sz w:val="12"/>
        </w:rPr>
        <w:t>5</w:t>
      </w:r>
    </w:p>
    <w:p w14:paraId="16F2CC42">
      <w:pPr>
        <w:pStyle w:val="8"/>
        <w:spacing w:before="60"/>
        <w:rPr>
          <w:sz w:val="12"/>
        </w:rPr>
      </w:pPr>
    </w:p>
    <w:p w14:paraId="15C455F6">
      <w:pPr>
        <w:spacing w:before="0"/>
        <w:ind w:left="188" w:right="0" w:firstLine="0"/>
        <w:jc w:val="left"/>
        <w:rPr>
          <w:sz w:val="12"/>
        </w:rPr>
      </w:pPr>
      <w:r>
        <w:rPr>
          <w:spacing w:val="-10"/>
          <w:sz w:val="12"/>
        </w:rPr>
        <w:t>6</w:t>
      </w:r>
    </w:p>
    <w:p w14:paraId="3B09BC23">
      <w:pPr>
        <w:pStyle w:val="8"/>
        <w:spacing w:before="60"/>
        <w:rPr>
          <w:sz w:val="12"/>
        </w:rPr>
      </w:pPr>
    </w:p>
    <w:p w14:paraId="7555A8E3">
      <w:pPr>
        <w:spacing w:before="0"/>
        <w:ind w:left="188" w:right="0" w:firstLine="0"/>
        <w:jc w:val="left"/>
        <w:rPr>
          <w:sz w:val="12"/>
        </w:rPr>
      </w:pPr>
      <w:r>
        <w:rPr>
          <w:spacing w:val="-10"/>
          <w:sz w:val="12"/>
        </w:rPr>
        <w:t>7</w:t>
      </w:r>
    </w:p>
    <w:p w14:paraId="07310BA1">
      <w:pPr>
        <w:pStyle w:val="8"/>
        <w:spacing w:before="61"/>
        <w:rPr>
          <w:sz w:val="12"/>
        </w:rPr>
      </w:pPr>
    </w:p>
    <w:p w14:paraId="1584FE87">
      <w:pPr>
        <w:spacing w:before="0"/>
        <w:ind w:left="188" w:right="0" w:firstLine="0"/>
        <w:jc w:val="left"/>
        <w:rPr>
          <w:sz w:val="12"/>
        </w:rPr>
      </w:pPr>
      <w:r>
        <w:rPr>
          <w:spacing w:val="-10"/>
          <w:sz w:val="12"/>
        </w:rPr>
        <w:t>8</w:t>
      </w:r>
    </w:p>
    <w:p w14:paraId="1888E08F">
      <w:pPr>
        <w:pStyle w:val="8"/>
        <w:spacing w:before="60"/>
        <w:rPr>
          <w:sz w:val="12"/>
        </w:rPr>
      </w:pPr>
    </w:p>
    <w:p w14:paraId="52E4B8E7">
      <w:pPr>
        <w:spacing w:before="0"/>
        <w:ind w:left="188" w:right="0" w:firstLine="0"/>
        <w:jc w:val="left"/>
        <w:rPr>
          <w:sz w:val="12"/>
        </w:rPr>
      </w:pPr>
      <w:r>
        <w:rPr>
          <w:spacing w:val="-10"/>
          <w:sz w:val="12"/>
        </w:rPr>
        <w:t>9</w:t>
      </w:r>
    </w:p>
    <w:p w14:paraId="75D8E6A7">
      <w:pPr>
        <w:pStyle w:val="8"/>
        <w:spacing w:before="60"/>
        <w:rPr>
          <w:sz w:val="12"/>
        </w:rPr>
      </w:pPr>
    </w:p>
    <w:p w14:paraId="7AB12BE3">
      <w:pPr>
        <w:spacing w:before="0"/>
        <w:ind w:left="129" w:right="0" w:firstLine="0"/>
        <w:jc w:val="left"/>
        <w:rPr>
          <w:sz w:val="12"/>
        </w:rPr>
      </w:pPr>
      <w:r>
        <w:rPr>
          <w:spacing w:val="-5"/>
          <w:sz w:val="12"/>
        </w:rPr>
        <w:t>10</w:t>
      </w:r>
    </w:p>
    <w:p w14:paraId="74745168">
      <w:pPr>
        <w:pStyle w:val="8"/>
        <w:spacing w:before="61"/>
        <w:rPr>
          <w:sz w:val="12"/>
        </w:rPr>
      </w:pPr>
    </w:p>
    <w:p w14:paraId="51456E4F">
      <w:pPr>
        <w:spacing w:before="0"/>
        <w:ind w:left="133" w:right="0" w:firstLine="0"/>
        <w:jc w:val="left"/>
        <w:rPr>
          <w:sz w:val="12"/>
        </w:rPr>
      </w:pPr>
      <w:r>
        <w:rPr>
          <w:spacing w:val="-5"/>
          <w:sz w:val="12"/>
        </w:rPr>
        <w:t>11</w:t>
      </w:r>
    </w:p>
    <w:p w14:paraId="1F8F95EC">
      <w:pPr>
        <w:pStyle w:val="8"/>
        <w:spacing w:before="60"/>
        <w:rPr>
          <w:sz w:val="12"/>
        </w:rPr>
      </w:pPr>
    </w:p>
    <w:p w14:paraId="32D14781">
      <w:pPr>
        <w:spacing w:before="0"/>
        <w:ind w:left="129" w:right="0" w:firstLine="0"/>
        <w:jc w:val="left"/>
        <w:rPr>
          <w:sz w:val="12"/>
        </w:rPr>
      </w:pPr>
      <w:r>
        <w:rPr>
          <w:spacing w:val="-5"/>
          <w:sz w:val="12"/>
        </w:rPr>
        <w:t>12</w:t>
      </w:r>
    </w:p>
    <w:p w14:paraId="573EF358">
      <w:pPr>
        <w:pStyle w:val="8"/>
        <w:spacing w:before="60"/>
        <w:rPr>
          <w:sz w:val="12"/>
        </w:rPr>
      </w:pPr>
    </w:p>
    <w:p w14:paraId="5171A1FD">
      <w:pPr>
        <w:spacing w:before="0"/>
        <w:ind w:left="129" w:right="0" w:firstLine="0"/>
        <w:jc w:val="left"/>
        <w:rPr>
          <w:sz w:val="12"/>
        </w:rPr>
      </w:pPr>
      <w:r>
        <w:rPr>
          <w:spacing w:val="-5"/>
          <w:sz w:val="12"/>
        </w:rPr>
        <w:t>13</w:t>
      </w:r>
    </w:p>
    <w:p w14:paraId="29F90A1E">
      <w:pPr>
        <w:pStyle w:val="8"/>
        <w:spacing w:before="60"/>
        <w:rPr>
          <w:sz w:val="12"/>
        </w:rPr>
      </w:pPr>
    </w:p>
    <w:p w14:paraId="44034218">
      <w:pPr>
        <w:spacing w:before="1"/>
        <w:ind w:left="129" w:right="0" w:firstLine="0"/>
        <w:jc w:val="left"/>
        <w:rPr>
          <w:sz w:val="12"/>
        </w:rPr>
      </w:pPr>
      <w:r>
        <w:rPr>
          <w:spacing w:val="-5"/>
          <w:sz w:val="12"/>
        </w:rPr>
        <w:t>14</w:t>
      </w:r>
    </w:p>
    <w:p w14:paraId="5E8CD6CB">
      <w:pPr>
        <w:pStyle w:val="8"/>
        <w:spacing w:before="60"/>
        <w:rPr>
          <w:sz w:val="12"/>
        </w:rPr>
      </w:pPr>
    </w:p>
    <w:p w14:paraId="01847FED">
      <w:pPr>
        <w:spacing w:before="0"/>
        <w:ind w:left="129" w:right="0" w:firstLine="0"/>
        <w:jc w:val="left"/>
        <w:rPr>
          <w:sz w:val="12"/>
        </w:rPr>
      </w:pPr>
      <w:r>
        <w:rPr>
          <w:spacing w:val="-5"/>
          <w:sz w:val="12"/>
        </w:rPr>
        <w:t>15</w:t>
      </w:r>
    </w:p>
    <w:p w14:paraId="1923130C">
      <w:pPr>
        <w:pStyle w:val="8"/>
        <w:spacing w:before="60"/>
        <w:rPr>
          <w:sz w:val="12"/>
        </w:rPr>
      </w:pPr>
    </w:p>
    <w:p w14:paraId="2FEEECDC">
      <w:pPr>
        <w:spacing w:before="0"/>
        <w:ind w:left="129" w:right="0" w:firstLine="0"/>
        <w:jc w:val="left"/>
        <w:rPr>
          <w:sz w:val="12"/>
        </w:rPr>
      </w:pPr>
      <w:r>
        <w:rPr>
          <w:spacing w:val="-5"/>
          <w:sz w:val="12"/>
        </w:rPr>
        <w:t>16</w:t>
      </w:r>
    </w:p>
    <w:p w14:paraId="0857E959">
      <w:pPr>
        <w:pStyle w:val="8"/>
        <w:spacing w:before="60"/>
        <w:rPr>
          <w:sz w:val="12"/>
        </w:rPr>
      </w:pPr>
    </w:p>
    <w:p w14:paraId="509B6394">
      <w:pPr>
        <w:spacing w:before="1"/>
        <w:ind w:left="129" w:right="0" w:firstLine="0"/>
        <w:jc w:val="left"/>
        <w:rPr>
          <w:sz w:val="12"/>
        </w:rPr>
      </w:pPr>
      <w:r>
        <w:rPr>
          <w:spacing w:val="-5"/>
          <w:sz w:val="12"/>
        </w:rPr>
        <w:t>17</w:t>
      </w:r>
    </w:p>
    <w:p w14:paraId="2050751B">
      <w:pPr>
        <w:pStyle w:val="8"/>
        <w:spacing w:before="60"/>
        <w:rPr>
          <w:sz w:val="12"/>
        </w:rPr>
      </w:pPr>
    </w:p>
    <w:p w14:paraId="039FCFE7">
      <w:pPr>
        <w:spacing w:before="0"/>
        <w:ind w:left="129" w:right="0" w:firstLine="0"/>
        <w:jc w:val="left"/>
        <w:rPr>
          <w:sz w:val="12"/>
        </w:rPr>
      </w:pPr>
      <w:r>
        <w:rPr>
          <w:spacing w:val="-5"/>
          <w:sz w:val="12"/>
        </w:rPr>
        <w:t>18</w:t>
      </w:r>
    </w:p>
    <w:p w14:paraId="72B7B0C7">
      <w:pPr>
        <w:pStyle w:val="8"/>
        <w:spacing w:before="60"/>
        <w:rPr>
          <w:sz w:val="12"/>
        </w:rPr>
      </w:pPr>
    </w:p>
    <w:p w14:paraId="643311C6">
      <w:pPr>
        <w:spacing w:before="0"/>
        <w:ind w:left="129" w:right="0" w:firstLine="0"/>
        <w:jc w:val="left"/>
        <w:rPr>
          <w:sz w:val="12"/>
        </w:rPr>
      </w:pPr>
      <w:r>
        <w:rPr>
          <w:spacing w:val="-5"/>
          <w:sz w:val="12"/>
        </w:rPr>
        <w:t>19</w:t>
      </w:r>
    </w:p>
    <w:p w14:paraId="39473C8E">
      <w:pPr>
        <w:pStyle w:val="8"/>
        <w:spacing w:before="60"/>
        <w:rPr>
          <w:sz w:val="12"/>
        </w:rPr>
      </w:pPr>
    </w:p>
    <w:p w14:paraId="070344B3">
      <w:pPr>
        <w:spacing w:before="1"/>
        <w:ind w:left="129" w:right="0" w:firstLine="0"/>
        <w:jc w:val="left"/>
        <w:rPr>
          <w:sz w:val="12"/>
        </w:rPr>
      </w:pPr>
      <w:r>
        <w:rPr>
          <w:spacing w:val="-5"/>
          <w:sz w:val="12"/>
        </w:rPr>
        <w:t>20</w:t>
      </w:r>
    </w:p>
    <w:p w14:paraId="68D19B5A">
      <w:pPr>
        <w:pStyle w:val="8"/>
        <w:spacing w:before="60"/>
        <w:rPr>
          <w:sz w:val="12"/>
        </w:rPr>
      </w:pPr>
    </w:p>
    <w:p w14:paraId="567C6A46">
      <w:pPr>
        <w:spacing w:before="0"/>
        <w:ind w:left="129" w:right="0" w:firstLine="0"/>
        <w:jc w:val="left"/>
        <w:rPr>
          <w:sz w:val="12"/>
        </w:rPr>
      </w:pPr>
      <w:r>
        <w:rPr>
          <w:spacing w:val="-5"/>
          <w:sz w:val="12"/>
        </w:rPr>
        <w:t>21</w:t>
      </w:r>
    </w:p>
    <w:p w14:paraId="02C9BBF9">
      <w:pPr>
        <w:pStyle w:val="8"/>
        <w:spacing w:before="60"/>
        <w:rPr>
          <w:sz w:val="12"/>
        </w:rPr>
      </w:pPr>
    </w:p>
    <w:p w14:paraId="4070F219">
      <w:pPr>
        <w:spacing w:before="0"/>
        <w:ind w:left="129" w:right="0" w:firstLine="0"/>
        <w:jc w:val="left"/>
        <w:rPr>
          <w:sz w:val="12"/>
        </w:rPr>
      </w:pPr>
      <w:r>
        <w:rPr>
          <w:spacing w:val="-5"/>
          <w:sz w:val="12"/>
        </w:rPr>
        <w:t>22</w:t>
      </w:r>
    </w:p>
    <w:p w14:paraId="22FF9E66">
      <w:pPr>
        <w:pStyle w:val="8"/>
        <w:spacing w:before="60"/>
        <w:rPr>
          <w:sz w:val="12"/>
        </w:rPr>
      </w:pPr>
    </w:p>
    <w:p w14:paraId="53F2B8EC">
      <w:pPr>
        <w:spacing w:before="0"/>
        <w:ind w:left="129" w:right="0" w:firstLine="0"/>
        <w:jc w:val="left"/>
        <w:rPr>
          <w:sz w:val="12"/>
        </w:rPr>
      </w:pPr>
      <w:r>
        <w:rPr>
          <w:spacing w:val="-5"/>
          <w:sz w:val="12"/>
        </w:rPr>
        <w:t>23</w:t>
      </w:r>
    </w:p>
    <w:p w14:paraId="3948F3F6">
      <w:pPr>
        <w:pStyle w:val="8"/>
        <w:spacing w:before="61"/>
        <w:rPr>
          <w:sz w:val="12"/>
        </w:rPr>
      </w:pPr>
    </w:p>
    <w:p w14:paraId="33B2057A">
      <w:pPr>
        <w:spacing w:before="0"/>
        <w:ind w:left="129" w:right="0" w:firstLine="0"/>
        <w:jc w:val="left"/>
        <w:rPr>
          <w:sz w:val="12"/>
        </w:rPr>
      </w:pPr>
      <w:r>
        <w:rPr>
          <w:spacing w:val="-5"/>
          <w:sz w:val="12"/>
        </w:rPr>
        <w:t>24</w:t>
      </w:r>
    </w:p>
    <w:p w14:paraId="6DD45451">
      <w:pPr>
        <w:pStyle w:val="8"/>
        <w:spacing w:before="60"/>
        <w:rPr>
          <w:sz w:val="12"/>
        </w:rPr>
      </w:pPr>
    </w:p>
    <w:p w14:paraId="41ED8039">
      <w:pPr>
        <w:spacing w:before="0"/>
        <w:ind w:left="129" w:right="0" w:firstLine="0"/>
        <w:jc w:val="left"/>
        <w:rPr>
          <w:sz w:val="12"/>
        </w:rPr>
      </w:pPr>
      <w:r>
        <w:rPr>
          <w:spacing w:val="-5"/>
          <w:sz w:val="12"/>
        </w:rPr>
        <w:t>25</w:t>
      </w:r>
    </w:p>
    <w:p w14:paraId="329411FD">
      <w:pPr>
        <w:pStyle w:val="8"/>
        <w:spacing w:before="60"/>
        <w:rPr>
          <w:sz w:val="12"/>
        </w:rPr>
      </w:pPr>
    </w:p>
    <w:p w14:paraId="7E401AC3">
      <w:pPr>
        <w:spacing w:before="0"/>
        <w:ind w:left="129" w:right="0" w:firstLine="0"/>
        <w:jc w:val="left"/>
        <w:rPr>
          <w:sz w:val="12"/>
        </w:rPr>
      </w:pPr>
      <w:r>
        <w:rPr>
          <w:spacing w:val="-5"/>
          <w:sz w:val="12"/>
        </w:rPr>
        <w:t>26</w:t>
      </w:r>
    </w:p>
    <w:p w14:paraId="56D4962B">
      <w:pPr>
        <w:pStyle w:val="8"/>
        <w:spacing w:before="61"/>
        <w:rPr>
          <w:sz w:val="12"/>
        </w:rPr>
      </w:pPr>
    </w:p>
    <w:p w14:paraId="6683D969">
      <w:pPr>
        <w:spacing w:before="0"/>
        <w:ind w:left="129" w:right="0" w:firstLine="0"/>
        <w:jc w:val="left"/>
        <w:rPr>
          <w:sz w:val="12"/>
        </w:rPr>
      </w:pPr>
      <w:r>
        <w:rPr>
          <w:spacing w:val="-5"/>
          <w:sz w:val="12"/>
        </w:rPr>
        <w:t>27</w:t>
      </w:r>
    </w:p>
    <w:p w14:paraId="3CD65300">
      <w:pPr>
        <w:pStyle w:val="8"/>
        <w:spacing w:before="60"/>
        <w:rPr>
          <w:sz w:val="12"/>
        </w:rPr>
      </w:pPr>
    </w:p>
    <w:p w14:paraId="5C97A0D7">
      <w:pPr>
        <w:spacing w:before="0"/>
        <w:ind w:left="129" w:right="0" w:firstLine="0"/>
        <w:jc w:val="left"/>
        <w:rPr>
          <w:sz w:val="12"/>
        </w:rPr>
      </w:pPr>
      <w:r>
        <w:rPr>
          <w:spacing w:val="-5"/>
          <w:sz w:val="12"/>
        </w:rPr>
        <w:t>28</w:t>
      </w:r>
    </w:p>
    <w:p w14:paraId="020A89CE">
      <w:pPr>
        <w:pStyle w:val="8"/>
        <w:spacing w:before="60"/>
        <w:rPr>
          <w:sz w:val="12"/>
        </w:rPr>
      </w:pPr>
    </w:p>
    <w:p w14:paraId="5A3CC236">
      <w:pPr>
        <w:spacing w:before="0"/>
        <w:ind w:left="129" w:right="0" w:firstLine="0"/>
        <w:jc w:val="left"/>
        <w:rPr>
          <w:sz w:val="12"/>
        </w:rPr>
      </w:pPr>
      <w:r>
        <w:rPr>
          <w:spacing w:val="-5"/>
          <w:sz w:val="12"/>
        </w:rPr>
        <w:t>29</w:t>
      </w:r>
    </w:p>
    <w:p w14:paraId="35F643E5">
      <w:pPr>
        <w:pStyle w:val="8"/>
        <w:spacing w:before="61"/>
        <w:rPr>
          <w:sz w:val="12"/>
        </w:rPr>
      </w:pPr>
    </w:p>
    <w:p w14:paraId="477BB752">
      <w:pPr>
        <w:spacing w:before="0"/>
        <w:ind w:left="129" w:right="0" w:firstLine="0"/>
        <w:jc w:val="left"/>
        <w:rPr>
          <w:sz w:val="12"/>
        </w:rPr>
      </w:pPr>
      <w:r>
        <w:rPr>
          <w:spacing w:val="-5"/>
          <w:sz w:val="12"/>
        </w:rPr>
        <w:t>30</w:t>
      </w:r>
    </w:p>
    <w:p w14:paraId="62DBB204">
      <w:pPr>
        <w:pStyle w:val="8"/>
        <w:spacing w:before="60"/>
        <w:rPr>
          <w:sz w:val="12"/>
        </w:rPr>
      </w:pPr>
    </w:p>
    <w:p w14:paraId="328AFDB8">
      <w:pPr>
        <w:spacing w:before="0"/>
        <w:ind w:left="129" w:right="0" w:firstLine="0"/>
        <w:jc w:val="left"/>
        <w:rPr>
          <w:sz w:val="12"/>
        </w:rPr>
      </w:pPr>
      <w:r>
        <w:rPr>
          <w:spacing w:val="-5"/>
          <w:sz w:val="12"/>
        </w:rPr>
        <w:t>31</w:t>
      </w:r>
    </w:p>
    <w:p w14:paraId="5EC0D7F9">
      <w:pPr>
        <w:pStyle w:val="8"/>
        <w:spacing w:before="60"/>
        <w:rPr>
          <w:sz w:val="12"/>
        </w:rPr>
      </w:pPr>
    </w:p>
    <w:p w14:paraId="3B6020D3">
      <w:pPr>
        <w:spacing w:before="0"/>
        <w:ind w:left="129" w:right="0" w:firstLine="0"/>
        <w:jc w:val="left"/>
        <w:rPr>
          <w:sz w:val="12"/>
        </w:rPr>
      </w:pPr>
      <w:r>
        <w:rPr>
          <w:spacing w:val="-5"/>
          <w:sz w:val="12"/>
        </w:rPr>
        <w:t>32</w:t>
      </w:r>
    </w:p>
    <w:p w14:paraId="7420C9EE">
      <w:pPr>
        <w:pStyle w:val="8"/>
        <w:spacing w:before="60"/>
        <w:rPr>
          <w:sz w:val="12"/>
        </w:rPr>
      </w:pPr>
    </w:p>
    <w:p w14:paraId="44D7D325">
      <w:pPr>
        <w:spacing w:before="1"/>
        <w:ind w:left="129" w:right="0" w:firstLine="0"/>
        <w:jc w:val="left"/>
        <w:rPr>
          <w:sz w:val="12"/>
        </w:rPr>
      </w:pPr>
      <w:r>
        <w:rPr>
          <w:spacing w:val="-5"/>
          <w:sz w:val="12"/>
        </w:rPr>
        <w:t>33</w:t>
      </w:r>
    </w:p>
    <w:p w14:paraId="5B247A19">
      <w:pPr>
        <w:pStyle w:val="8"/>
        <w:spacing w:before="60"/>
        <w:rPr>
          <w:sz w:val="12"/>
        </w:rPr>
      </w:pPr>
    </w:p>
    <w:p w14:paraId="1915181B">
      <w:pPr>
        <w:spacing w:before="0"/>
        <w:ind w:left="129" w:right="0" w:firstLine="0"/>
        <w:jc w:val="left"/>
        <w:rPr>
          <w:sz w:val="12"/>
        </w:rPr>
      </w:pPr>
      <w:r>
        <w:rPr>
          <w:spacing w:val="-5"/>
          <w:sz w:val="12"/>
        </w:rPr>
        <w:t>34</w:t>
      </w:r>
    </w:p>
    <w:p w14:paraId="2DA42F1A">
      <w:pPr>
        <w:spacing w:after="0"/>
        <w:jc w:val="left"/>
        <w:rPr>
          <w:sz w:val="12"/>
        </w:rPr>
        <w:sectPr>
          <w:pgSz w:w="11910" w:h="16840"/>
          <w:pgMar w:top="940" w:right="992" w:bottom="1100" w:left="992" w:header="657" w:footer="912" w:gutter="0"/>
          <w:cols w:space="720" w:num="1"/>
        </w:sectPr>
      </w:pPr>
    </w:p>
    <w:p w14:paraId="4DD36953">
      <w:pPr>
        <w:pStyle w:val="8"/>
        <w:spacing w:before="142"/>
        <w:rPr>
          <w:sz w:val="32"/>
        </w:rPr>
      </w:pPr>
    </w:p>
    <w:p w14:paraId="2671BFB2">
      <w:pPr>
        <w:pStyle w:val="3"/>
        <w:spacing w:before="1"/>
        <w:ind w:left="448" w:firstLine="0"/>
      </w:pPr>
      <w:r>
        <w:t>Appendix</w:t>
      </w:r>
      <w:r>
        <w:rPr>
          <w:spacing w:val="-11"/>
        </w:rPr>
        <w:t xml:space="preserve"> </w:t>
      </w:r>
      <w:r>
        <w:t>C:</w:t>
      </w:r>
      <w:r>
        <w:rPr>
          <w:spacing w:val="-10"/>
        </w:rPr>
        <w:t xml:space="preserve"> </w:t>
      </w:r>
      <w:r>
        <w:t>Sample</w:t>
      </w:r>
      <w:r>
        <w:rPr>
          <w:spacing w:val="-10"/>
        </w:rPr>
        <w:t xml:space="preserve"> </w:t>
      </w:r>
      <w:r>
        <w:t>Dataset</w:t>
      </w:r>
      <w:r>
        <w:rPr>
          <w:spacing w:val="-11"/>
        </w:rPr>
        <w:t xml:space="preserve"> </w:t>
      </w:r>
      <w:r>
        <w:rPr>
          <w:spacing w:val="-2"/>
        </w:rPr>
        <w:t>Structure</w:t>
      </w:r>
    </w:p>
    <w:p w14:paraId="483A470D">
      <w:pPr>
        <w:pStyle w:val="8"/>
        <w:spacing w:before="17"/>
        <w:rPr>
          <w:b/>
          <w:sz w:val="32"/>
        </w:rPr>
      </w:pPr>
    </w:p>
    <w:p w14:paraId="2B1B43D6">
      <w:pPr>
        <w:spacing w:before="0"/>
        <w:ind w:left="394" w:right="400" w:firstLine="0"/>
        <w:jc w:val="center"/>
        <w:rPr>
          <w:sz w:val="22"/>
        </w:rPr>
      </w:pPr>
      <w:bookmarkStart w:id="160" w:name="_bookmark28"/>
      <w:bookmarkEnd w:id="160"/>
      <w:r>
        <w:rPr>
          <w:b/>
          <w:sz w:val="22"/>
        </w:rPr>
        <w:t>Table</w:t>
      </w:r>
      <w:r>
        <w:rPr>
          <w:b/>
          <w:spacing w:val="-11"/>
          <w:sz w:val="22"/>
        </w:rPr>
        <w:t xml:space="preserve"> </w:t>
      </w:r>
      <w:r>
        <w:rPr>
          <w:b/>
          <w:sz w:val="22"/>
        </w:rPr>
        <w:t>9.1:</w:t>
      </w:r>
      <w:r>
        <w:rPr>
          <w:b/>
          <w:spacing w:val="4"/>
          <w:sz w:val="22"/>
        </w:rPr>
        <w:t xml:space="preserve"> </w:t>
      </w:r>
      <w:r>
        <w:rPr>
          <w:sz w:val="22"/>
        </w:rPr>
        <w:t>Dataset</w:t>
      </w:r>
      <w:r>
        <w:rPr>
          <w:spacing w:val="-11"/>
          <w:sz w:val="22"/>
        </w:rPr>
        <w:t xml:space="preserve"> </w:t>
      </w:r>
      <w:r>
        <w:rPr>
          <w:sz w:val="22"/>
        </w:rPr>
        <w:t>Column</w:t>
      </w:r>
      <w:r>
        <w:rPr>
          <w:spacing w:val="-11"/>
          <w:sz w:val="22"/>
        </w:rPr>
        <w:t xml:space="preserve"> </w:t>
      </w:r>
      <w:r>
        <w:rPr>
          <w:spacing w:val="-2"/>
          <w:sz w:val="22"/>
        </w:rPr>
        <w:t>Descriptions</w:t>
      </w:r>
    </w:p>
    <w:p w14:paraId="19F6002B">
      <w:pPr>
        <w:pStyle w:val="8"/>
        <w:spacing w:before="3"/>
        <w:rPr>
          <w:sz w:val="20"/>
        </w:rPr>
      </w:pPr>
    </w:p>
    <w:tbl>
      <w:tblPr>
        <w:tblStyle w:val="7"/>
        <w:tblW w:w="0" w:type="auto"/>
        <w:tblInd w:w="14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44"/>
        <w:gridCol w:w="924"/>
        <w:gridCol w:w="3649"/>
      </w:tblGrid>
      <w:tr w14:paraId="7112A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44" w:type="dxa"/>
          </w:tcPr>
          <w:p w14:paraId="12A1D333">
            <w:pPr>
              <w:pStyle w:val="11"/>
              <w:spacing w:line="253" w:lineRule="exact"/>
              <w:ind w:left="122"/>
              <w:rPr>
                <w:b/>
                <w:sz w:val="24"/>
              </w:rPr>
            </w:pPr>
            <w:r>
              <w:rPr>
                <w:b/>
                <w:spacing w:val="-2"/>
                <w:sz w:val="24"/>
              </w:rPr>
              <w:t>Column</w:t>
            </w:r>
          </w:p>
        </w:tc>
        <w:tc>
          <w:tcPr>
            <w:tcW w:w="924" w:type="dxa"/>
          </w:tcPr>
          <w:p w14:paraId="342650EB">
            <w:pPr>
              <w:pStyle w:val="11"/>
              <w:spacing w:line="253" w:lineRule="exact"/>
              <w:ind w:left="122"/>
              <w:rPr>
                <w:b/>
                <w:sz w:val="24"/>
              </w:rPr>
            </w:pPr>
            <w:r>
              <w:rPr>
                <w:b/>
                <w:spacing w:val="-4"/>
                <w:sz w:val="24"/>
              </w:rPr>
              <w:t>Type</w:t>
            </w:r>
          </w:p>
        </w:tc>
        <w:tc>
          <w:tcPr>
            <w:tcW w:w="3649" w:type="dxa"/>
          </w:tcPr>
          <w:p w14:paraId="78416004">
            <w:pPr>
              <w:pStyle w:val="11"/>
              <w:spacing w:line="253" w:lineRule="exact"/>
              <w:ind w:left="122"/>
              <w:rPr>
                <w:b/>
                <w:sz w:val="24"/>
              </w:rPr>
            </w:pPr>
            <w:r>
              <w:rPr>
                <w:b/>
                <w:spacing w:val="-2"/>
                <w:sz w:val="24"/>
              </w:rPr>
              <w:t>Description</w:t>
            </w:r>
          </w:p>
        </w:tc>
      </w:tr>
      <w:tr w14:paraId="55BC8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797B0EBE">
            <w:pPr>
              <w:pStyle w:val="11"/>
              <w:spacing w:line="253" w:lineRule="exact"/>
              <w:ind w:left="122"/>
              <w:rPr>
                <w:sz w:val="24"/>
              </w:rPr>
            </w:pPr>
            <w:r>
              <w:rPr>
                <w:spacing w:val="-2"/>
                <w:sz w:val="24"/>
              </w:rPr>
              <w:t>API_MIN</w:t>
            </w:r>
          </w:p>
        </w:tc>
        <w:tc>
          <w:tcPr>
            <w:tcW w:w="924" w:type="dxa"/>
          </w:tcPr>
          <w:p w14:paraId="53898DBC">
            <w:pPr>
              <w:pStyle w:val="11"/>
              <w:spacing w:line="253" w:lineRule="exact"/>
              <w:ind w:left="122"/>
              <w:rPr>
                <w:sz w:val="24"/>
              </w:rPr>
            </w:pPr>
            <w:r>
              <w:rPr>
                <w:spacing w:val="-2"/>
                <w:sz w:val="24"/>
              </w:rPr>
              <w:t>Integer</w:t>
            </w:r>
          </w:p>
        </w:tc>
        <w:tc>
          <w:tcPr>
            <w:tcW w:w="3649" w:type="dxa"/>
          </w:tcPr>
          <w:p w14:paraId="3A833F0D">
            <w:pPr>
              <w:pStyle w:val="11"/>
              <w:spacing w:line="253" w:lineRule="exact"/>
              <w:ind w:left="122"/>
              <w:rPr>
                <w:sz w:val="24"/>
              </w:rPr>
            </w:pPr>
            <w:r>
              <w:rPr>
                <w:sz w:val="24"/>
              </w:rPr>
              <w:t>Minimum</w:t>
            </w:r>
            <w:r>
              <w:rPr>
                <w:spacing w:val="39"/>
                <w:sz w:val="24"/>
              </w:rPr>
              <w:t xml:space="preserve"> </w:t>
            </w:r>
            <w:r>
              <w:rPr>
                <w:sz w:val="24"/>
              </w:rPr>
              <w:t>Android</w:t>
            </w:r>
            <w:r>
              <w:rPr>
                <w:spacing w:val="39"/>
                <w:sz w:val="24"/>
              </w:rPr>
              <w:t xml:space="preserve"> </w:t>
            </w:r>
            <w:r>
              <w:rPr>
                <w:sz w:val="24"/>
              </w:rPr>
              <w:t>API</w:t>
            </w:r>
            <w:r>
              <w:rPr>
                <w:spacing w:val="40"/>
                <w:sz w:val="24"/>
              </w:rPr>
              <w:t xml:space="preserve"> </w:t>
            </w:r>
            <w:r>
              <w:rPr>
                <w:sz w:val="24"/>
              </w:rPr>
              <w:t>level</w:t>
            </w:r>
            <w:r>
              <w:rPr>
                <w:spacing w:val="39"/>
                <w:sz w:val="24"/>
              </w:rPr>
              <w:t xml:space="preserve"> </w:t>
            </w:r>
            <w:r>
              <w:rPr>
                <w:spacing w:val="-4"/>
                <w:sz w:val="24"/>
              </w:rPr>
              <w:t>sup-</w:t>
            </w:r>
          </w:p>
          <w:p w14:paraId="19E7138D">
            <w:pPr>
              <w:pStyle w:val="11"/>
              <w:spacing w:before="13"/>
              <w:ind w:left="122"/>
              <w:rPr>
                <w:sz w:val="24"/>
              </w:rPr>
            </w:pPr>
            <w:r>
              <w:rPr>
                <w:spacing w:val="-2"/>
                <w:sz w:val="24"/>
              </w:rPr>
              <w:t>ported</w:t>
            </w:r>
          </w:p>
        </w:tc>
      </w:tr>
      <w:tr w14:paraId="009A5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44" w:type="dxa"/>
          </w:tcPr>
          <w:p w14:paraId="36AC5EA3">
            <w:pPr>
              <w:pStyle w:val="11"/>
              <w:spacing w:line="253" w:lineRule="exact"/>
              <w:ind w:left="122"/>
              <w:rPr>
                <w:sz w:val="24"/>
              </w:rPr>
            </w:pPr>
            <w:r>
              <w:rPr>
                <w:spacing w:val="-5"/>
                <w:sz w:val="24"/>
              </w:rPr>
              <w:t>API</w:t>
            </w:r>
          </w:p>
        </w:tc>
        <w:tc>
          <w:tcPr>
            <w:tcW w:w="924" w:type="dxa"/>
          </w:tcPr>
          <w:p w14:paraId="5DDB62D7">
            <w:pPr>
              <w:pStyle w:val="11"/>
              <w:spacing w:line="253" w:lineRule="exact"/>
              <w:ind w:left="122"/>
              <w:rPr>
                <w:sz w:val="24"/>
              </w:rPr>
            </w:pPr>
            <w:r>
              <w:rPr>
                <w:spacing w:val="-2"/>
                <w:sz w:val="24"/>
              </w:rPr>
              <w:t>Integer</w:t>
            </w:r>
          </w:p>
        </w:tc>
        <w:tc>
          <w:tcPr>
            <w:tcW w:w="3649" w:type="dxa"/>
          </w:tcPr>
          <w:p w14:paraId="19C5E7F5">
            <w:pPr>
              <w:pStyle w:val="11"/>
              <w:spacing w:line="253" w:lineRule="exact"/>
              <w:ind w:left="122"/>
              <w:rPr>
                <w:sz w:val="24"/>
              </w:rPr>
            </w:pPr>
            <w:r>
              <w:rPr>
                <w:sz w:val="24"/>
              </w:rPr>
              <w:t>Target</w:t>
            </w:r>
            <w:r>
              <w:rPr>
                <w:spacing w:val="-15"/>
                <w:sz w:val="24"/>
              </w:rPr>
              <w:t xml:space="preserve"> </w:t>
            </w:r>
            <w:r>
              <w:rPr>
                <w:sz w:val="24"/>
              </w:rPr>
              <w:t>Android</w:t>
            </w:r>
            <w:r>
              <w:rPr>
                <w:spacing w:val="-14"/>
                <w:sz w:val="24"/>
              </w:rPr>
              <w:t xml:space="preserve"> </w:t>
            </w:r>
            <w:r>
              <w:rPr>
                <w:sz w:val="24"/>
              </w:rPr>
              <w:t>API</w:t>
            </w:r>
            <w:r>
              <w:rPr>
                <w:spacing w:val="-15"/>
                <w:sz w:val="24"/>
              </w:rPr>
              <w:t xml:space="preserve"> </w:t>
            </w:r>
            <w:r>
              <w:rPr>
                <w:spacing w:val="-2"/>
                <w:sz w:val="24"/>
              </w:rPr>
              <w:t>level</w:t>
            </w:r>
          </w:p>
        </w:tc>
      </w:tr>
      <w:tr w14:paraId="21655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1C0D2AF7">
            <w:pPr>
              <w:pStyle w:val="11"/>
              <w:spacing w:line="253" w:lineRule="exact"/>
              <w:ind w:left="122"/>
              <w:rPr>
                <w:sz w:val="24"/>
              </w:rPr>
            </w:pPr>
            <w:r>
              <w:rPr>
                <w:spacing w:val="-2"/>
                <w:sz w:val="24"/>
              </w:rPr>
              <w:t>vt_detection</w:t>
            </w:r>
          </w:p>
        </w:tc>
        <w:tc>
          <w:tcPr>
            <w:tcW w:w="924" w:type="dxa"/>
          </w:tcPr>
          <w:p w14:paraId="29D7A59A">
            <w:pPr>
              <w:pStyle w:val="11"/>
              <w:spacing w:line="253" w:lineRule="exact"/>
              <w:ind w:left="122"/>
              <w:rPr>
                <w:sz w:val="24"/>
              </w:rPr>
            </w:pPr>
            <w:r>
              <w:rPr>
                <w:spacing w:val="-2"/>
                <w:sz w:val="24"/>
              </w:rPr>
              <w:t>Integer</w:t>
            </w:r>
          </w:p>
        </w:tc>
        <w:tc>
          <w:tcPr>
            <w:tcW w:w="3649" w:type="dxa"/>
          </w:tcPr>
          <w:p w14:paraId="59CC8359">
            <w:pPr>
              <w:pStyle w:val="11"/>
              <w:spacing w:line="253" w:lineRule="exact"/>
              <w:ind w:left="122"/>
              <w:rPr>
                <w:sz w:val="24"/>
              </w:rPr>
            </w:pPr>
            <w:r>
              <w:rPr>
                <w:sz w:val="24"/>
              </w:rPr>
              <w:t>Number</w:t>
            </w:r>
            <w:r>
              <w:rPr>
                <w:spacing w:val="-10"/>
                <w:sz w:val="24"/>
              </w:rPr>
              <w:t xml:space="preserve"> </w:t>
            </w:r>
            <w:r>
              <w:rPr>
                <w:sz w:val="24"/>
              </w:rPr>
              <w:t>of</w:t>
            </w:r>
            <w:r>
              <w:rPr>
                <w:spacing w:val="-10"/>
                <w:sz w:val="24"/>
              </w:rPr>
              <w:t xml:space="preserve"> </w:t>
            </w:r>
            <w:r>
              <w:rPr>
                <w:sz w:val="24"/>
              </w:rPr>
              <w:t>antivirus</w:t>
            </w:r>
            <w:r>
              <w:rPr>
                <w:spacing w:val="-10"/>
                <w:sz w:val="24"/>
              </w:rPr>
              <w:t xml:space="preserve"> </w:t>
            </w:r>
            <w:r>
              <w:rPr>
                <w:sz w:val="24"/>
              </w:rPr>
              <w:t>engines</w:t>
            </w:r>
            <w:r>
              <w:rPr>
                <w:spacing w:val="-10"/>
                <w:sz w:val="24"/>
              </w:rPr>
              <w:t xml:space="preserve"> </w:t>
            </w:r>
            <w:r>
              <w:rPr>
                <w:spacing w:val="-2"/>
                <w:sz w:val="24"/>
              </w:rPr>
              <w:t>detect-</w:t>
            </w:r>
          </w:p>
          <w:p w14:paraId="408FDD2B">
            <w:pPr>
              <w:pStyle w:val="11"/>
              <w:spacing w:before="13"/>
              <w:ind w:left="122"/>
              <w:rPr>
                <w:sz w:val="24"/>
              </w:rPr>
            </w:pPr>
            <w:r>
              <w:rPr>
                <w:sz w:val="24"/>
              </w:rPr>
              <w:t>ing</w:t>
            </w:r>
            <w:r>
              <w:rPr>
                <w:spacing w:val="-4"/>
                <w:sz w:val="24"/>
              </w:rPr>
              <w:t xml:space="preserve"> </w:t>
            </w:r>
            <w:r>
              <w:rPr>
                <w:sz w:val="24"/>
              </w:rPr>
              <w:t>the</w:t>
            </w:r>
            <w:r>
              <w:rPr>
                <w:spacing w:val="-4"/>
                <w:sz w:val="24"/>
              </w:rPr>
              <w:t xml:space="preserve"> </w:t>
            </w:r>
            <w:r>
              <w:rPr>
                <w:spacing w:val="-5"/>
                <w:sz w:val="24"/>
              </w:rPr>
              <w:t>app</w:t>
            </w:r>
          </w:p>
        </w:tc>
      </w:tr>
      <w:tr w14:paraId="3468A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36FD7E17">
            <w:pPr>
              <w:pStyle w:val="11"/>
              <w:spacing w:line="253" w:lineRule="exact"/>
              <w:ind w:left="122"/>
              <w:rPr>
                <w:sz w:val="24"/>
              </w:rPr>
            </w:pPr>
            <w:r>
              <w:rPr>
                <w:spacing w:val="-2"/>
                <w:sz w:val="24"/>
              </w:rPr>
              <w:t>VT_Malware_Deteccao</w:t>
            </w:r>
          </w:p>
        </w:tc>
        <w:tc>
          <w:tcPr>
            <w:tcW w:w="924" w:type="dxa"/>
          </w:tcPr>
          <w:p w14:paraId="3E8B7368">
            <w:pPr>
              <w:pStyle w:val="11"/>
              <w:spacing w:line="253" w:lineRule="exact"/>
              <w:ind w:left="122"/>
              <w:rPr>
                <w:sz w:val="24"/>
              </w:rPr>
            </w:pPr>
            <w:r>
              <w:rPr>
                <w:spacing w:val="-2"/>
                <w:sz w:val="24"/>
              </w:rPr>
              <w:t>Binary</w:t>
            </w:r>
          </w:p>
        </w:tc>
        <w:tc>
          <w:tcPr>
            <w:tcW w:w="3649" w:type="dxa"/>
          </w:tcPr>
          <w:p w14:paraId="0EC49CA3">
            <w:pPr>
              <w:pStyle w:val="11"/>
              <w:spacing w:line="253" w:lineRule="exact"/>
              <w:ind w:left="122"/>
              <w:rPr>
                <w:sz w:val="24"/>
              </w:rPr>
            </w:pPr>
            <w:r>
              <w:rPr>
                <w:sz w:val="24"/>
              </w:rPr>
              <w:t>VirusTotal</w:t>
            </w:r>
            <w:r>
              <w:rPr>
                <w:spacing w:val="69"/>
                <w:sz w:val="24"/>
              </w:rPr>
              <w:t xml:space="preserve"> </w:t>
            </w:r>
            <w:r>
              <w:rPr>
                <w:sz w:val="24"/>
              </w:rPr>
              <w:t>malware</w:t>
            </w:r>
            <w:r>
              <w:rPr>
                <w:spacing w:val="71"/>
                <w:sz w:val="24"/>
              </w:rPr>
              <w:t xml:space="preserve"> </w:t>
            </w:r>
            <w:r>
              <w:rPr>
                <w:spacing w:val="-2"/>
                <w:sz w:val="24"/>
              </w:rPr>
              <w:t>classification</w:t>
            </w:r>
          </w:p>
          <w:p w14:paraId="3495B6F5">
            <w:pPr>
              <w:pStyle w:val="11"/>
              <w:spacing w:before="13"/>
              <w:ind w:left="114"/>
              <w:rPr>
                <w:sz w:val="24"/>
              </w:rPr>
            </w:pPr>
            <w:r>
              <w:rPr>
                <w:sz w:val="24"/>
              </w:rPr>
              <w:t>(0</w:t>
            </w:r>
            <w:r>
              <w:rPr>
                <w:spacing w:val="-3"/>
                <w:sz w:val="24"/>
              </w:rPr>
              <w:t xml:space="preserve"> </w:t>
            </w:r>
            <w:r>
              <w:rPr>
                <w:sz w:val="24"/>
              </w:rPr>
              <w:t>or</w:t>
            </w:r>
            <w:r>
              <w:rPr>
                <w:spacing w:val="-3"/>
                <w:sz w:val="24"/>
              </w:rPr>
              <w:t xml:space="preserve"> </w:t>
            </w:r>
            <w:r>
              <w:rPr>
                <w:spacing w:val="-5"/>
                <w:sz w:val="24"/>
              </w:rPr>
              <w:t>1)</w:t>
            </w:r>
          </w:p>
        </w:tc>
      </w:tr>
      <w:tr w14:paraId="46F0E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2544" w:type="dxa"/>
          </w:tcPr>
          <w:p w14:paraId="572CDEFB">
            <w:pPr>
              <w:pStyle w:val="11"/>
              <w:spacing w:line="253" w:lineRule="exact"/>
              <w:ind w:left="122"/>
              <w:rPr>
                <w:sz w:val="24"/>
              </w:rPr>
            </w:pPr>
            <w:r>
              <w:rPr>
                <w:spacing w:val="-2"/>
                <w:sz w:val="24"/>
              </w:rPr>
              <w:t>AZ_Malware_Deteccao</w:t>
            </w:r>
          </w:p>
        </w:tc>
        <w:tc>
          <w:tcPr>
            <w:tcW w:w="924" w:type="dxa"/>
          </w:tcPr>
          <w:p w14:paraId="59292A5D">
            <w:pPr>
              <w:pStyle w:val="11"/>
              <w:spacing w:line="253" w:lineRule="exact"/>
              <w:ind w:left="122"/>
              <w:rPr>
                <w:sz w:val="24"/>
              </w:rPr>
            </w:pPr>
            <w:r>
              <w:rPr>
                <w:spacing w:val="-2"/>
                <w:sz w:val="24"/>
              </w:rPr>
              <w:t>Binary</w:t>
            </w:r>
          </w:p>
        </w:tc>
        <w:tc>
          <w:tcPr>
            <w:tcW w:w="3649" w:type="dxa"/>
          </w:tcPr>
          <w:p w14:paraId="3D56BCD8">
            <w:pPr>
              <w:pStyle w:val="11"/>
              <w:spacing w:line="253" w:lineRule="exact"/>
              <w:ind w:left="122"/>
              <w:rPr>
                <w:sz w:val="24"/>
              </w:rPr>
            </w:pPr>
            <w:r>
              <w:rPr>
                <w:sz w:val="24"/>
              </w:rPr>
              <w:t>Additional</w:t>
            </w:r>
            <w:r>
              <w:rPr>
                <w:spacing w:val="-11"/>
                <w:sz w:val="24"/>
              </w:rPr>
              <w:t xml:space="preserve"> </w:t>
            </w:r>
            <w:r>
              <w:rPr>
                <w:sz w:val="24"/>
              </w:rPr>
              <w:t>malware</w:t>
            </w:r>
            <w:r>
              <w:rPr>
                <w:spacing w:val="-10"/>
                <w:sz w:val="24"/>
              </w:rPr>
              <w:t xml:space="preserve"> </w:t>
            </w:r>
            <w:r>
              <w:rPr>
                <w:spacing w:val="-2"/>
                <w:sz w:val="24"/>
              </w:rPr>
              <w:t>indicator</w:t>
            </w:r>
          </w:p>
        </w:tc>
      </w:tr>
      <w:tr w14:paraId="25BC7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544" w:type="dxa"/>
          </w:tcPr>
          <w:p w14:paraId="382580AD">
            <w:pPr>
              <w:pStyle w:val="11"/>
              <w:spacing w:line="253" w:lineRule="exact"/>
              <w:ind w:left="122"/>
              <w:rPr>
                <w:sz w:val="24"/>
              </w:rPr>
            </w:pPr>
            <w:r>
              <w:rPr>
                <w:spacing w:val="-2"/>
                <w:sz w:val="24"/>
              </w:rPr>
              <w:t>label</w:t>
            </w:r>
          </w:p>
        </w:tc>
        <w:tc>
          <w:tcPr>
            <w:tcW w:w="924" w:type="dxa"/>
          </w:tcPr>
          <w:p w14:paraId="600FA4CE">
            <w:pPr>
              <w:pStyle w:val="11"/>
              <w:spacing w:line="253" w:lineRule="exact"/>
              <w:ind w:left="122"/>
              <w:rPr>
                <w:sz w:val="24"/>
              </w:rPr>
            </w:pPr>
            <w:r>
              <w:rPr>
                <w:spacing w:val="-2"/>
                <w:sz w:val="24"/>
              </w:rPr>
              <w:t>Binary</w:t>
            </w:r>
          </w:p>
        </w:tc>
        <w:tc>
          <w:tcPr>
            <w:tcW w:w="3649" w:type="dxa"/>
          </w:tcPr>
          <w:p w14:paraId="7899BE1F">
            <w:pPr>
              <w:pStyle w:val="11"/>
              <w:tabs>
                <w:tab w:val="left" w:pos="1099"/>
                <w:tab w:val="left" w:pos="1797"/>
                <w:tab w:val="left" w:pos="2509"/>
              </w:tabs>
              <w:spacing w:line="253" w:lineRule="exact"/>
              <w:ind w:left="122"/>
              <w:rPr>
                <w:sz w:val="24"/>
              </w:rPr>
            </w:pPr>
            <w:r>
              <w:rPr>
                <w:spacing w:val="-2"/>
                <w:sz w:val="24"/>
              </w:rPr>
              <w:t>Ground</w:t>
            </w:r>
            <w:r>
              <w:rPr>
                <w:sz w:val="24"/>
              </w:rPr>
              <w:tab/>
            </w:r>
            <w:r>
              <w:rPr>
                <w:spacing w:val="-2"/>
                <w:sz w:val="24"/>
              </w:rPr>
              <w:t>truth</w:t>
            </w:r>
            <w:r>
              <w:rPr>
                <w:sz w:val="24"/>
              </w:rPr>
              <w:tab/>
            </w:r>
            <w:r>
              <w:rPr>
                <w:spacing w:val="-2"/>
                <w:sz w:val="24"/>
              </w:rPr>
              <w:t>label</w:t>
            </w:r>
            <w:r>
              <w:rPr>
                <w:sz w:val="24"/>
              </w:rPr>
              <w:tab/>
            </w:r>
            <w:r>
              <w:rPr>
                <w:spacing w:val="-2"/>
                <w:sz w:val="24"/>
              </w:rPr>
              <w:t>(0=benign,</w:t>
            </w:r>
          </w:p>
          <w:p w14:paraId="5A708A71">
            <w:pPr>
              <w:pStyle w:val="11"/>
              <w:spacing w:before="13"/>
              <w:ind w:left="116"/>
              <w:rPr>
                <w:sz w:val="24"/>
              </w:rPr>
            </w:pPr>
            <w:r>
              <w:rPr>
                <w:spacing w:val="-2"/>
                <w:sz w:val="24"/>
              </w:rPr>
              <w:t>1=malicious)</w:t>
            </w:r>
          </w:p>
        </w:tc>
      </w:tr>
    </w:tbl>
    <w:p w14:paraId="5EEFD1E9">
      <w:pPr>
        <w:pStyle w:val="8"/>
        <w:rPr>
          <w:sz w:val="22"/>
        </w:rPr>
      </w:pPr>
    </w:p>
    <w:p w14:paraId="204D38C6">
      <w:pPr>
        <w:pStyle w:val="8"/>
        <w:spacing w:before="144"/>
        <w:rPr>
          <w:sz w:val="22"/>
        </w:rPr>
      </w:pPr>
    </w:p>
    <w:p w14:paraId="7BEC00AE">
      <w:pPr>
        <w:spacing w:before="0"/>
        <w:ind w:left="394" w:right="400" w:firstLine="0"/>
        <w:jc w:val="center"/>
        <w:rPr>
          <w:sz w:val="22"/>
        </w:rPr>
      </w:pPr>
      <w:bookmarkStart w:id="161" w:name="_bookmark29"/>
      <w:bookmarkEnd w:id="161"/>
      <w:bookmarkStart w:id="162" w:name="Appendix D: Model Evaluation Details"/>
      <w:bookmarkEnd w:id="162"/>
      <w:r>
        <w:rPr>
          <w:b/>
          <w:sz w:val="22"/>
        </w:rPr>
        <w:t>Table</w:t>
      </w:r>
      <w:r>
        <w:rPr>
          <w:b/>
          <w:spacing w:val="-11"/>
          <w:sz w:val="22"/>
        </w:rPr>
        <w:t xml:space="preserve"> </w:t>
      </w:r>
      <w:r>
        <w:rPr>
          <w:b/>
          <w:sz w:val="22"/>
        </w:rPr>
        <w:t>9.2:</w:t>
      </w:r>
      <w:r>
        <w:rPr>
          <w:b/>
          <w:spacing w:val="5"/>
          <w:sz w:val="22"/>
        </w:rPr>
        <w:t xml:space="preserve"> </w:t>
      </w:r>
      <w:r>
        <w:rPr>
          <w:sz w:val="22"/>
        </w:rPr>
        <w:t>Sample</w:t>
      </w:r>
      <w:r>
        <w:rPr>
          <w:spacing w:val="-10"/>
          <w:sz w:val="22"/>
        </w:rPr>
        <w:t xml:space="preserve"> </w:t>
      </w:r>
      <w:r>
        <w:rPr>
          <w:sz w:val="22"/>
        </w:rPr>
        <w:t>Data</w:t>
      </w:r>
      <w:r>
        <w:rPr>
          <w:spacing w:val="-10"/>
          <w:sz w:val="22"/>
        </w:rPr>
        <w:t xml:space="preserve"> </w:t>
      </w:r>
      <w:r>
        <w:rPr>
          <w:spacing w:val="-4"/>
          <w:sz w:val="22"/>
        </w:rPr>
        <w:t>Rows</w:t>
      </w:r>
    </w:p>
    <w:p w14:paraId="1129E384">
      <w:pPr>
        <w:pStyle w:val="8"/>
        <w:spacing w:before="3"/>
        <w:rPr>
          <w:sz w:val="20"/>
        </w:rPr>
      </w:pPr>
    </w:p>
    <w:tbl>
      <w:tblPr>
        <w:tblStyle w:val="7"/>
        <w:tblW w:w="0" w:type="auto"/>
        <w:tblInd w:w="12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659"/>
        <w:gridCol w:w="1496"/>
        <w:gridCol w:w="1611"/>
        <w:gridCol w:w="1611"/>
        <w:gridCol w:w="739"/>
      </w:tblGrid>
      <w:tr w14:paraId="36B16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1BEB6FB2">
            <w:pPr>
              <w:pStyle w:val="11"/>
              <w:spacing w:line="253" w:lineRule="exact"/>
              <w:ind w:left="7"/>
              <w:jc w:val="center"/>
              <w:rPr>
                <w:b/>
                <w:sz w:val="24"/>
              </w:rPr>
            </w:pPr>
            <w:r>
              <w:rPr>
                <w:b/>
                <w:spacing w:val="-2"/>
                <w:sz w:val="24"/>
              </w:rPr>
              <w:t>API_MIN</w:t>
            </w:r>
          </w:p>
        </w:tc>
        <w:tc>
          <w:tcPr>
            <w:tcW w:w="659" w:type="dxa"/>
          </w:tcPr>
          <w:p w14:paraId="7DBA6D17">
            <w:pPr>
              <w:pStyle w:val="11"/>
              <w:spacing w:line="253" w:lineRule="exact"/>
              <w:ind w:left="8" w:right="1"/>
              <w:jc w:val="center"/>
              <w:rPr>
                <w:b/>
                <w:sz w:val="24"/>
              </w:rPr>
            </w:pPr>
            <w:r>
              <w:rPr>
                <w:b/>
                <w:spacing w:val="-5"/>
                <w:sz w:val="24"/>
              </w:rPr>
              <w:t>API</w:t>
            </w:r>
          </w:p>
        </w:tc>
        <w:tc>
          <w:tcPr>
            <w:tcW w:w="1496" w:type="dxa"/>
          </w:tcPr>
          <w:p w14:paraId="5A5B95E7">
            <w:pPr>
              <w:pStyle w:val="11"/>
              <w:spacing w:line="253" w:lineRule="exact"/>
              <w:ind w:left="6"/>
              <w:jc w:val="center"/>
              <w:rPr>
                <w:b/>
                <w:sz w:val="24"/>
              </w:rPr>
            </w:pPr>
            <w:r>
              <w:rPr>
                <w:b/>
                <w:spacing w:val="-2"/>
                <w:sz w:val="24"/>
              </w:rPr>
              <w:t>vt_detection</w:t>
            </w:r>
          </w:p>
        </w:tc>
        <w:tc>
          <w:tcPr>
            <w:tcW w:w="1611" w:type="dxa"/>
          </w:tcPr>
          <w:p w14:paraId="5B9D1C03">
            <w:pPr>
              <w:pStyle w:val="11"/>
              <w:spacing w:line="253" w:lineRule="exact"/>
              <w:ind w:left="5"/>
              <w:jc w:val="center"/>
              <w:rPr>
                <w:b/>
                <w:sz w:val="24"/>
              </w:rPr>
            </w:pPr>
            <w:r>
              <w:rPr>
                <w:b/>
                <w:spacing w:val="-2"/>
                <w:sz w:val="24"/>
              </w:rPr>
              <w:t>VT_Malware</w:t>
            </w:r>
          </w:p>
        </w:tc>
        <w:tc>
          <w:tcPr>
            <w:tcW w:w="1611" w:type="dxa"/>
          </w:tcPr>
          <w:p w14:paraId="4D1BBC44">
            <w:pPr>
              <w:pStyle w:val="11"/>
              <w:spacing w:line="253" w:lineRule="exact"/>
              <w:ind w:left="5"/>
              <w:jc w:val="center"/>
              <w:rPr>
                <w:b/>
                <w:sz w:val="24"/>
              </w:rPr>
            </w:pPr>
            <w:r>
              <w:rPr>
                <w:b/>
                <w:spacing w:val="-2"/>
                <w:sz w:val="24"/>
              </w:rPr>
              <w:t>AZ_Malware</w:t>
            </w:r>
          </w:p>
        </w:tc>
        <w:tc>
          <w:tcPr>
            <w:tcW w:w="739" w:type="dxa"/>
          </w:tcPr>
          <w:p w14:paraId="185FD005">
            <w:pPr>
              <w:pStyle w:val="11"/>
              <w:spacing w:line="253" w:lineRule="exact"/>
              <w:ind w:left="4"/>
              <w:jc w:val="center"/>
              <w:rPr>
                <w:b/>
                <w:sz w:val="24"/>
              </w:rPr>
            </w:pPr>
            <w:r>
              <w:rPr>
                <w:b/>
                <w:spacing w:val="-2"/>
                <w:sz w:val="24"/>
              </w:rPr>
              <w:t>label</w:t>
            </w:r>
          </w:p>
        </w:tc>
      </w:tr>
      <w:tr w14:paraId="6D631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43DEAD37">
            <w:pPr>
              <w:pStyle w:val="11"/>
              <w:spacing w:line="253" w:lineRule="exact"/>
              <w:ind w:left="7"/>
              <w:jc w:val="center"/>
              <w:rPr>
                <w:sz w:val="24"/>
              </w:rPr>
            </w:pPr>
            <w:r>
              <w:rPr>
                <w:spacing w:val="-5"/>
                <w:sz w:val="24"/>
              </w:rPr>
              <w:t>16</w:t>
            </w:r>
          </w:p>
        </w:tc>
        <w:tc>
          <w:tcPr>
            <w:tcW w:w="659" w:type="dxa"/>
          </w:tcPr>
          <w:p w14:paraId="0EBBF5C5">
            <w:pPr>
              <w:pStyle w:val="11"/>
              <w:spacing w:line="253" w:lineRule="exact"/>
              <w:ind w:left="7"/>
              <w:jc w:val="center"/>
              <w:rPr>
                <w:sz w:val="24"/>
              </w:rPr>
            </w:pPr>
            <w:r>
              <w:rPr>
                <w:spacing w:val="-5"/>
                <w:sz w:val="24"/>
              </w:rPr>
              <w:t>28</w:t>
            </w:r>
          </w:p>
        </w:tc>
        <w:tc>
          <w:tcPr>
            <w:tcW w:w="1496" w:type="dxa"/>
          </w:tcPr>
          <w:p w14:paraId="079F549C">
            <w:pPr>
              <w:pStyle w:val="11"/>
              <w:spacing w:line="253" w:lineRule="exact"/>
              <w:ind w:left="6"/>
              <w:jc w:val="center"/>
              <w:rPr>
                <w:sz w:val="24"/>
              </w:rPr>
            </w:pPr>
            <w:r>
              <w:rPr>
                <w:spacing w:val="-10"/>
                <w:sz w:val="24"/>
              </w:rPr>
              <w:t>0</w:t>
            </w:r>
          </w:p>
        </w:tc>
        <w:tc>
          <w:tcPr>
            <w:tcW w:w="1611" w:type="dxa"/>
          </w:tcPr>
          <w:p w14:paraId="71E2940A">
            <w:pPr>
              <w:pStyle w:val="11"/>
              <w:spacing w:line="253" w:lineRule="exact"/>
              <w:ind w:left="5"/>
              <w:jc w:val="center"/>
              <w:rPr>
                <w:sz w:val="24"/>
              </w:rPr>
            </w:pPr>
            <w:r>
              <w:rPr>
                <w:spacing w:val="-10"/>
                <w:sz w:val="24"/>
              </w:rPr>
              <w:t>0</w:t>
            </w:r>
          </w:p>
        </w:tc>
        <w:tc>
          <w:tcPr>
            <w:tcW w:w="1611" w:type="dxa"/>
          </w:tcPr>
          <w:p w14:paraId="6BD23A13">
            <w:pPr>
              <w:pStyle w:val="11"/>
              <w:spacing w:line="253" w:lineRule="exact"/>
              <w:ind w:left="5" w:right="1"/>
              <w:jc w:val="center"/>
              <w:rPr>
                <w:sz w:val="24"/>
              </w:rPr>
            </w:pPr>
            <w:r>
              <w:rPr>
                <w:spacing w:val="-10"/>
                <w:sz w:val="24"/>
              </w:rPr>
              <w:t>0</w:t>
            </w:r>
          </w:p>
        </w:tc>
        <w:tc>
          <w:tcPr>
            <w:tcW w:w="739" w:type="dxa"/>
          </w:tcPr>
          <w:p w14:paraId="1AA54B9D">
            <w:pPr>
              <w:pStyle w:val="11"/>
              <w:spacing w:line="253" w:lineRule="exact"/>
              <w:ind w:left="4" w:right="1"/>
              <w:jc w:val="center"/>
              <w:rPr>
                <w:sz w:val="24"/>
              </w:rPr>
            </w:pPr>
            <w:r>
              <w:rPr>
                <w:spacing w:val="-10"/>
                <w:sz w:val="24"/>
              </w:rPr>
              <w:t>0</w:t>
            </w:r>
          </w:p>
        </w:tc>
      </w:tr>
      <w:tr w14:paraId="3C897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58116E57">
            <w:pPr>
              <w:pStyle w:val="11"/>
              <w:spacing w:line="253" w:lineRule="exact"/>
              <w:ind w:left="7"/>
              <w:jc w:val="center"/>
              <w:rPr>
                <w:sz w:val="24"/>
              </w:rPr>
            </w:pPr>
            <w:r>
              <w:rPr>
                <w:spacing w:val="-5"/>
                <w:sz w:val="24"/>
              </w:rPr>
              <w:t>21</w:t>
            </w:r>
          </w:p>
        </w:tc>
        <w:tc>
          <w:tcPr>
            <w:tcW w:w="659" w:type="dxa"/>
          </w:tcPr>
          <w:p w14:paraId="1CFC395C">
            <w:pPr>
              <w:pStyle w:val="11"/>
              <w:spacing w:line="253" w:lineRule="exact"/>
              <w:ind w:left="7"/>
              <w:jc w:val="center"/>
              <w:rPr>
                <w:sz w:val="24"/>
              </w:rPr>
            </w:pPr>
            <w:r>
              <w:rPr>
                <w:spacing w:val="-5"/>
                <w:sz w:val="24"/>
              </w:rPr>
              <w:t>30</w:t>
            </w:r>
          </w:p>
        </w:tc>
        <w:tc>
          <w:tcPr>
            <w:tcW w:w="1496" w:type="dxa"/>
          </w:tcPr>
          <w:p w14:paraId="6BBDBDFA">
            <w:pPr>
              <w:pStyle w:val="11"/>
              <w:spacing w:line="253" w:lineRule="exact"/>
              <w:ind w:left="6"/>
              <w:jc w:val="center"/>
              <w:rPr>
                <w:sz w:val="24"/>
              </w:rPr>
            </w:pPr>
            <w:r>
              <w:rPr>
                <w:spacing w:val="-10"/>
                <w:sz w:val="24"/>
              </w:rPr>
              <w:t>0</w:t>
            </w:r>
          </w:p>
        </w:tc>
        <w:tc>
          <w:tcPr>
            <w:tcW w:w="1611" w:type="dxa"/>
          </w:tcPr>
          <w:p w14:paraId="3ABCFA7F">
            <w:pPr>
              <w:pStyle w:val="11"/>
              <w:spacing w:line="253" w:lineRule="exact"/>
              <w:ind w:left="5"/>
              <w:jc w:val="center"/>
              <w:rPr>
                <w:sz w:val="24"/>
              </w:rPr>
            </w:pPr>
            <w:r>
              <w:rPr>
                <w:spacing w:val="-10"/>
                <w:sz w:val="24"/>
              </w:rPr>
              <w:t>0</w:t>
            </w:r>
          </w:p>
        </w:tc>
        <w:tc>
          <w:tcPr>
            <w:tcW w:w="1611" w:type="dxa"/>
          </w:tcPr>
          <w:p w14:paraId="59A75143">
            <w:pPr>
              <w:pStyle w:val="11"/>
              <w:spacing w:line="253" w:lineRule="exact"/>
              <w:ind w:left="5" w:right="1"/>
              <w:jc w:val="center"/>
              <w:rPr>
                <w:sz w:val="24"/>
              </w:rPr>
            </w:pPr>
            <w:r>
              <w:rPr>
                <w:spacing w:val="-10"/>
                <w:sz w:val="24"/>
              </w:rPr>
              <w:t>0</w:t>
            </w:r>
          </w:p>
        </w:tc>
        <w:tc>
          <w:tcPr>
            <w:tcW w:w="739" w:type="dxa"/>
          </w:tcPr>
          <w:p w14:paraId="34B0F8E3">
            <w:pPr>
              <w:pStyle w:val="11"/>
              <w:spacing w:line="253" w:lineRule="exact"/>
              <w:ind w:left="4" w:right="1"/>
              <w:jc w:val="center"/>
              <w:rPr>
                <w:sz w:val="24"/>
              </w:rPr>
            </w:pPr>
            <w:r>
              <w:rPr>
                <w:spacing w:val="-10"/>
                <w:sz w:val="24"/>
              </w:rPr>
              <w:t>0</w:t>
            </w:r>
          </w:p>
        </w:tc>
      </w:tr>
      <w:tr w14:paraId="11847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597B7C9C">
            <w:pPr>
              <w:pStyle w:val="11"/>
              <w:spacing w:line="253" w:lineRule="exact"/>
              <w:ind w:left="7"/>
              <w:jc w:val="center"/>
              <w:rPr>
                <w:sz w:val="24"/>
              </w:rPr>
            </w:pPr>
            <w:r>
              <w:rPr>
                <w:spacing w:val="-5"/>
                <w:sz w:val="24"/>
              </w:rPr>
              <w:t>14</w:t>
            </w:r>
          </w:p>
        </w:tc>
        <w:tc>
          <w:tcPr>
            <w:tcW w:w="659" w:type="dxa"/>
          </w:tcPr>
          <w:p w14:paraId="2647E824">
            <w:pPr>
              <w:pStyle w:val="11"/>
              <w:spacing w:line="253" w:lineRule="exact"/>
              <w:ind w:left="7"/>
              <w:jc w:val="center"/>
              <w:rPr>
                <w:sz w:val="24"/>
              </w:rPr>
            </w:pPr>
            <w:r>
              <w:rPr>
                <w:spacing w:val="-5"/>
                <w:sz w:val="24"/>
              </w:rPr>
              <w:t>23</w:t>
            </w:r>
          </w:p>
        </w:tc>
        <w:tc>
          <w:tcPr>
            <w:tcW w:w="1496" w:type="dxa"/>
          </w:tcPr>
          <w:p w14:paraId="203172AD">
            <w:pPr>
              <w:pStyle w:val="11"/>
              <w:spacing w:line="253" w:lineRule="exact"/>
              <w:ind w:left="6"/>
              <w:jc w:val="center"/>
              <w:rPr>
                <w:sz w:val="24"/>
              </w:rPr>
            </w:pPr>
            <w:r>
              <w:rPr>
                <w:spacing w:val="-5"/>
                <w:sz w:val="24"/>
              </w:rPr>
              <w:t>15</w:t>
            </w:r>
          </w:p>
        </w:tc>
        <w:tc>
          <w:tcPr>
            <w:tcW w:w="1611" w:type="dxa"/>
          </w:tcPr>
          <w:p w14:paraId="473BDC04">
            <w:pPr>
              <w:pStyle w:val="11"/>
              <w:spacing w:line="253" w:lineRule="exact"/>
              <w:ind w:left="5"/>
              <w:jc w:val="center"/>
              <w:rPr>
                <w:sz w:val="24"/>
              </w:rPr>
            </w:pPr>
            <w:r>
              <w:rPr>
                <w:spacing w:val="-10"/>
                <w:sz w:val="24"/>
              </w:rPr>
              <w:t>1</w:t>
            </w:r>
          </w:p>
        </w:tc>
        <w:tc>
          <w:tcPr>
            <w:tcW w:w="1611" w:type="dxa"/>
          </w:tcPr>
          <w:p w14:paraId="532C8B67">
            <w:pPr>
              <w:pStyle w:val="11"/>
              <w:spacing w:line="253" w:lineRule="exact"/>
              <w:ind w:left="5" w:right="1"/>
              <w:jc w:val="center"/>
              <w:rPr>
                <w:sz w:val="24"/>
              </w:rPr>
            </w:pPr>
            <w:r>
              <w:rPr>
                <w:spacing w:val="-10"/>
                <w:sz w:val="24"/>
              </w:rPr>
              <w:t>1</w:t>
            </w:r>
          </w:p>
        </w:tc>
        <w:tc>
          <w:tcPr>
            <w:tcW w:w="739" w:type="dxa"/>
          </w:tcPr>
          <w:p w14:paraId="2A180408">
            <w:pPr>
              <w:pStyle w:val="11"/>
              <w:spacing w:line="253" w:lineRule="exact"/>
              <w:ind w:left="4" w:right="1"/>
              <w:jc w:val="center"/>
              <w:rPr>
                <w:sz w:val="24"/>
              </w:rPr>
            </w:pPr>
            <w:r>
              <w:rPr>
                <w:spacing w:val="-10"/>
                <w:sz w:val="24"/>
              </w:rPr>
              <w:t>1</w:t>
            </w:r>
          </w:p>
        </w:tc>
      </w:tr>
      <w:tr w14:paraId="2AF72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31F3ECF2">
            <w:pPr>
              <w:pStyle w:val="11"/>
              <w:spacing w:line="253" w:lineRule="exact"/>
              <w:ind w:left="7"/>
              <w:jc w:val="center"/>
              <w:rPr>
                <w:sz w:val="24"/>
              </w:rPr>
            </w:pPr>
            <w:r>
              <w:rPr>
                <w:spacing w:val="-5"/>
                <w:sz w:val="24"/>
              </w:rPr>
              <w:t>19</w:t>
            </w:r>
          </w:p>
        </w:tc>
        <w:tc>
          <w:tcPr>
            <w:tcW w:w="659" w:type="dxa"/>
          </w:tcPr>
          <w:p w14:paraId="20DD1FFB">
            <w:pPr>
              <w:pStyle w:val="11"/>
              <w:spacing w:line="253" w:lineRule="exact"/>
              <w:ind w:left="7"/>
              <w:jc w:val="center"/>
              <w:rPr>
                <w:sz w:val="24"/>
              </w:rPr>
            </w:pPr>
            <w:r>
              <w:rPr>
                <w:spacing w:val="-5"/>
                <w:sz w:val="24"/>
              </w:rPr>
              <w:t>26</w:t>
            </w:r>
          </w:p>
        </w:tc>
        <w:tc>
          <w:tcPr>
            <w:tcW w:w="1496" w:type="dxa"/>
          </w:tcPr>
          <w:p w14:paraId="47E8BB6C">
            <w:pPr>
              <w:pStyle w:val="11"/>
              <w:spacing w:line="253" w:lineRule="exact"/>
              <w:ind w:left="6"/>
              <w:jc w:val="center"/>
              <w:rPr>
                <w:sz w:val="24"/>
              </w:rPr>
            </w:pPr>
            <w:r>
              <w:rPr>
                <w:spacing w:val="-5"/>
                <w:sz w:val="24"/>
              </w:rPr>
              <w:t>32</w:t>
            </w:r>
          </w:p>
        </w:tc>
        <w:tc>
          <w:tcPr>
            <w:tcW w:w="1611" w:type="dxa"/>
          </w:tcPr>
          <w:p w14:paraId="57AFBB02">
            <w:pPr>
              <w:pStyle w:val="11"/>
              <w:spacing w:line="253" w:lineRule="exact"/>
              <w:ind w:left="5"/>
              <w:jc w:val="center"/>
              <w:rPr>
                <w:sz w:val="24"/>
              </w:rPr>
            </w:pPr>
            <w:r>
              <w:rPr>
                <w:spacing w:val="-10"/>
                <w:sz w:val="24"/>
              </w:rPr>
              <w:t>1</w:t>
            </w:r>
          </w:p>
        </w:tc>
        <w:tc>
          <w:tcPr>
            <w:tcW w:w="1611" w:type="dxa"/>
          </w:tcPr>
          <w:p w14:paraId="73031EC3">
            <w:pPr>
              <w:pStyle w:val="11"/>
              <w:spacing w:line="253" w:lineRule="exact"/>
              <w:ind w:left="5" w:right="1"/>
              <w:jc w:val="center"/>
              <w:rPr>
                <w:sz w:val="24"/>
              </w:rPr>
            </w:pPr>
            <w:r>
              <w:rPr>
                <w:spacing w:val="-10"/>
                <w:sz w:val="24"/>
              </w:rPr>
              <w:t>1</w:t>
            </w:r>
          </w:p>
        </w:tc>
        <w:tc>
          <w:tcPr>
            <w:tcW w:w="739" w:type="dxa"/>
          </w:tcPr>
          <w:p w14:paraId="352C1C80">
            <w:pPr>
              <w:pStyle w:val="11"/>
              <w:spacing w:line="253" w:lineRule="exact"/>
              <w:ind w:left="4" w:right="1"/>
              <w:jc w:val="center"/>
              <w:rPr>
                <w:sz w:val="24"/>
              </w:rPr>
            </w:pPr>
            <w:r>
              <w:rPr>
                <w:spacing w:val="-10"/>
                <w:sz w:val="24"/>
              </w:rPr>
              <w:t>1</w:t>
            </w:r>
          </w:p>
        </w:tc>
      </w:tr>
      <w:tr w14:paraId="0A75E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6" w:hRule="atLeast"/>
        </w:trPr>
        <w:tc>
          <w:tcPr>
            <w:tcW w:w="1270" w:type="dxa"/>
          </w:tcPr>
          <w:p w14:paraId="715D54A8">
            <w:pPr>
              <w:pStyle w:val="11"/>
              <w:spacing w:line="253" w:lineRule="exact"/>
              <w:ind w:left="7"/>
              <w:jc w:val="center"/>
              <w:rPr>
                <w:sz w:val="24"/>
              </w:rPr>
            </w:pPr>
            <w:r>
              <w:rPr>
                <w:spacing w:val="-5"/>
                <w:sz w:val="24"/>
              </w:rPr>
              <w:t>18</w:t>
            </w:r>
          </w:p>
        </w:tc>
        <w:tc>
          <w:tcPr>
            <w:tcW w:w="659" w:type="dxa"/>
          </w:tcPr>
          <w:p w14:paraId="735F1430">
            <w:pPr>
              <w:pStyle w:val="11"/>
              <w:spacing w:line="253" w:lineRule="exact"/>
              <w:ind w:left="7"/>
              <w:jc w:val="center"/>
              <w:rPr>
                <w:sz w:val="24"/>
              </w:rPr>
            </w:pPr>
            <w:r>
              <w:rPr>
                <w:spacing w:val="-5"/>
                <w:sz w:val="24"/>
              </w:rPr>
              <w:t>29</w:t>
            </w:r>
          </w:p>
        </w:tc>
        <w:tc>
          <w:tcPr>
            <w:tcW w:w="1496" w:type="dxa"/>
          </w:tcPr>
          <w:p w14:paraId="5414C009">
            <w:pPr>
              <w:pStyle w:val="11"/>
              <w:spacing w:line="253" w:lineRule="exact"/>
              <w:ind w:left="6"/>
              <w:jc w:val="center"/>
              <w:rPr>
                <w:sz w:val="24"/>
              </w:rPr>
            </w:pPr>
            <w:r>
              <w:rPr>
                <w:spacing w:val="-10"/>
                <w:sz w:val="24"/>
              </w:rPr>
              <w:t>0</w:t>
            </w:r>
          </w:p>
        </w:tc>
        <w:tc>
          <w:tcPr>
            <w:tcW w:w="1611" w:type="dxa"/>
          </w:tcPr>
          <w:p w14:paraId="74288C3E">
            <w:pPr>
              <w:pStyle w:val="11"/>
              <w:spacing w:line="253" w:lineRule="exact"/>
              <w:ind w:left="5"/>
              <w:jc w:val="center"/>
              <w:rPr>
                <w:sz w:val="24"/>
              </w:rPr>
            </w:pPr>
            <w:r>
              <w:rPr>
                <w:spacing w:val="-10"/>
                <w:sz w:val="24"/>
              </w:rPr>
              <w:t>0</w:t>
            </w:r>
          </w:p>
        </w:tc>
        <w:tc>
          <w:tcPr>
            <w:tcW w:w="1611" w:type="dxa"/>
          </w:tcPr>
          <w:p w14:paraId="69C15E46">
            <w:pPr>
              <w:pStyle w:val="11"/>
              <w:spacing w:line="253" w:lineRule="exact"/>
              <w:ind w:left="5" w:right="1"/>
              <w:jc w:val="center"/>
              <w:rPr>
                <w:sz w:val="24"/>
              </w:rPr>
            </w:pPr>
            <w:r>
              <w:rPr>
                <w:spacing w:val="-10"/>
                <w:sz w:val="24"/>
              </w:rPr>
              <w:t>0</w:t>
            </w:r>
          </w:p>
        </w:tc>
        <w:tc>
          <w:tcPr>
            <w:tcW w:w="739" w:type="dxa"/>
          </w:tcPr>
          <w:p w14:paraId="22909260">
            <w:pPr>
              <w:pStyle w:val="11"/>
              <w:spacing w:line="253" w:lineRule="exact"/>
              <w:ind w:left="4" w:right="1"/>
              <w:jc w:val="center"/>
              <w:rPr>
                <w:sz w:val="24"/>
              </w:rPr>
            </w:pPr>
            <w:r>
              <w:rPr>
                <w:spacing w:val="-10"/>
                <w:sz w:val="24"/>
              </w:rPr>
              <w:t>0</w:t>
            </w:r>
          </w:p>
        </w:tc>
      </w:tr>
    </w:tbl>
    <w:p w14:paraId="6A97FC46">
      <w:pPr>
        <w:pStyle w:val="11"/>
        <w:spacing w:after="0" w:line="253" w:lineRule="exact"/>
        <w:jc w:val="center"/>
        <w:rPr>
          <w:sz w:val="24"/>
        </w:rPr>
        <w:sectPr>
          <w:pgSz w:w="11910" w:h="16840"/>
          <w:pgMar w:top="940" w:right="992" w:bottom="1100" w:left="992" w:header="657" w:footer="912" w:gutter="0"/>
          <w:cols w:space="720" w:num="1"/>
        </w:sectPr>
      </w:pPr>
    </w:p>
    <w:p w14:paraId="09486275">
      <w:pPr>
        <w:pStyle w:val="8"/>
        <w:spacing w:before="142"/>
        <w:rPr>
          <w:sz w:val="32"/>
        </w:rPr>
      </w:pPr>
    </w:p>
    <w:p w14:paraId="5AABCB42">
      <w:pPr>
        <w:pStyle w:val="3"/>
        <w:spacing w:before="1"/>
        <w:ind w:left="448" w:firstLine="0"/>
      </w:pPr>
      <w:r>
        <w:t>Appendix</w:t>
      </w:r>
      <w:r>
        <w:rPr>
          <w:spacing w:val="-14"/>
        </w:rPr>
        <w:t xml:space="preserve"> </w:t>
      </w:r>
      <w:r>
        <w:t>D:</w:t>
      </w:r>
      <w:r>
        <w:rPr>
          <w:spacing w:val="-13"/>
        </w:rPr>
        <w:t xml:space="preserve"> </w:t>
      </w:r>
      <w:r>
        <w:t>Model</w:t>
      </w:r>
      <w:r>
        <w:rPr>
          <w:spacing w:val="-14"/>
        </w:rPr>
        <w:t xml:space="preserve"> </w:t>
      </w:r>
      <w:r>
        <w:t>Evaluation</w:t>
      </w:r>
      <w:r>
        <w:rPr>
          <w:spacing w:val="-13"/>
        </w:rPr>
        <w:t xml:space="preserve"> </w:t>
      </w:r>
      <w:r>
        <w:rPr>
          <w:spacing w:val="-2"/>
        </w:rPr>
        <w:t>Details</w:t>
      </w:r>
    </w:p>
    <w:p w14:paraId="1C070EE2">
      <w:pPr>
        <w:pStyle w:val="5"/>
        <w:spacing w:before="339"/>
      </w:pPr>
      <w:r>
        <w:t>Confusion</w:t>
      </w:r>
      <w:r>
        <w:rPr>
          <w:spacing w:val="-14"/>
        </w:rPr>
        <w:t xml:space="preserve"> </w:t>
      </w:r>
      <w:r>
        <w:t>Matrix</w:t>
      </w:r>
      <w:r>
        <w:rPr>
          <w:spacing w:val="-14"/>
        </w:rPr>
        <w:t xml:space="preserve"> </w:t>
      </w:r>
      <w:r>
        <w:rPr>
          <w:spacing w:val="-2"/>
        </w:rPr>
        <w:t>Interpretation</w:t>
      </w:r>
    </w:p>
    <w:p w14:paraId="643EF876">
      <w:pPr>
        <w:pStyle w:val="8"/>
        <w:spacing w:before="23"/>
        <w:rPr>
          <w:b/>
        </w:rPr>
      </w:pPr>
    </w:p>
    <w:p w14:paraId="222BA930">
      <w:pPr>
        <w:pStyle w:val="8"/>
        <w:ind w:left="440"/>
      </w:pPr>
      <w:r>
        <w:t>The</w:t>
      </w:r>
      <w:r>
        <w:rPr>
          <w:spacing w:val="-7"/>
        </w:rPr>
        <w:t xml:space="preserve"> </w:t>
      </w:r>
      <w:r>
        <w:t>confusion</w:t>
      </w:r>
      <w:r>
        <w:rPr>
          <w:spacing w:val="-7"/>
        </w:rPr>
        <w:t xml:space="preserve"> </w:t>
      </w:r>
      <w:r>
        <w:t>matrix</w:t>
      </w:r>
      <w:r>
        <w:rPr>
          <w:spacing w:val="-7"/>
        </w:rPr>
        <w:t xml:space="preserve"> </w:t>
      </w:r>
      <w:r>
        <w:t>for</w:t>
      </w:r>
      <w:r>
        <w:rPr>
          <w:spacing w:val="-6"/>
        </w:rPr>
        <w:t xml:space="preserve"> </w:t>
      </w:r>
      <w:r>
        <w:t>our</w:t>
      </w:r>
      <w:r>
        <w:rPr>
          <w:spacing w:val="-7"/>
        </w:rPr>
        <w:t xml:space="preserve"> </w:t>
      </w:r>
      <w:r>
        <w:t>Random</w:t>
      </w:r>
      <w:r>
        <w:rPr>
          <w:spacing w:val="-7"/>
        </w:rPr>
        <w:t xml:space="preserve"> </w:t>
      </w:r>
      <w:r>
        <w:t>Forest</w:t>
      </w:r>
      <w:r>
        <w:rPr>
          <w:spacing w:val="-6"/>
        </w:rPr>
        <w:t xml:space="preserve"> </w:t>
      </w:r>
      <w:r>
        <w:t>model</w:t>
      </w:r>
      <w:r>
        <w:rPr>
          <w:spacing w:val="-7"/>
        </w:rPr>
        <w:t xml:space="preserve"> </w:t>
      </w:r>
      <w:r>
        <w:rPr>
          <w:spacing w:val="-2"/>
        </w:rPr>
        <w:t>shows:</w:t>
      </w:r>
    </w:p>
    <w:p w14:paraId="40041F56">
      <w:pPr>
        <w:pStyle w:val="8"/>
        <w:spacing w:before="61"/>
      </w:pPr>
    </w:p>
    <w:p w14:paraId="2AC728EE">
      <w:pPr>
        <w:pStyle w:val="10"/>
        <w:numPr>
          <w:ilvl w:val="0"/>
          <w:numId w:val="32"/>
        </w:numPr>
        <w:tabs>
          <w:tab w:val="left" w:pos="1037"/>
        </w:tabs>
        <w:spacing w:before="0" w:after="0" w:line="240" w:lineRule="auto"/>
        <w:ind w:left="1037" w:right="0" w:hanging="195"/>
        <w:jc w:val="left"/>
        <w:rPr>
          <w:sz w:val="24"/>
        </w:rPr>
      </w:pPr>
      <w:r>
        <w:rPr>
          <w:sz w:val="24"/>
        </w:rPr>
        <w:t>True</w:t>
      </w:r>
      <w:r>
        <w:rPr>
          <w:spacing w:val="-11"/>
          <w:sz w:val="24"/>
        </w:rPr>
        <w:t xml:space="preserve"> </w:t>
      </w:r>
      <w:r>
        <w:rPr>
          <w:sz w:val="24"/>
        </w:rPr>
        <w:t>Negatives</w:t>
      </w:r>
      <w:r>
        <w:rPr>
          <w:spacing w:val="-10"/>
          <w:sz w:val="24"/>
        </w:rPr>
        <w:t xml:space="preserve"> </w:t>
      </w:r>
      <w:r>
        <w:rPr>
          <w:sz w:val="24"/>
        </w:rPr>
        <w:t>(TN):</w:t>
      </w:r>
      <w:r>
        <w:rPr>
          <w:spacing w:val="-11"/>
          <w:sz w:val="24"/>
        </w:rPr>
        <w:t xml:space="preserve"> </w:t>
      </w:r>
      <w:r>
        <w:rPr>
          <w:sz w:val="24"/>
        </w:rPr>
        <w:t>16,427</w:t>
      </w:r>
      <w:r>
        <w:rPr>
          <w:spacing w:val="-10"/>
          <w:sz w:val="24"/>
        </w:rPr>
        <w:t xml:space="preserve"> </w:t>
      </w:r>
      <w:r>
        <w:rPr>
          <w:sz w:val="24"/>
        </w:rPr>
        <w:t>benign</w:t>
      </w:r>
      <w:r>
        <w:rPr>
          <w:spacing w:val="-10"/>
          <w:sz w:val="24"/>
        </w:rPr>
        <w:t xml:space="preserve"> </w:t>
      </w:r>
      <w:r>
        <w:rPr>
          <w:sz w:val="24"/>
        </w:rPr>
        <w:t>apps</w:t>
      </w:r>
      <w:r>
        <w:rPr>
          <w:spacing w:val="-11"/>
          <w:sz w:val="24"/>
        </w:rPr>
        <w:t xml:space="preserve"> </w:t>
      </w:r>
      <w:r>
        <w:rPr>
          <w:sz w:val="24"/>
        </w:rPr>
        <w:t>correctly</w:t>
      </w:r>
      <w:r>
        <w:rPr>
          <w:spacing w:val="-10"/>
          <w:sz w:val="24"/>
        </w:rPr>
        <w:t xml:space="preserve"> </w:t>
      </w:r>
      <w:r>
        <w:rPr>
          <w:spacing w:val="-2"/>
          <w:sz w:val="24"/>
        </w:rPr>
        <w:t>classified</w:t>
      </w:r>
    </w:p>
    <w:p w14:paraId="2A547473">
      <w:pPr>
        <w:pStyle w:val="8"/>
        <w:spacing w:before="60"/>
      </w:pPr>
    </w:p>
    <w:p w14:paraId="46E8FB5C">
      <w:pPr>
        <w:pStyle w:val="10"/>
        <w:numPr>
          <w:ilvl w:val="0"/>
          <w:numId w:val="32"/>
        </w:numPr>
        <w:tabs>
          <w:tab w:val="left" w:pos="1044"/>
        </w:tabs>
        <w:spacing w:before="0" w:after="0" w:line="240" w:lineRule="auto"/>
        <w:ind w:left="1044" w:right="0" w:hanging="202"/>
        <w:jc w:val="left"/>
        <w:rPr>
          <w:sz w:val="24"/>
        </w:rPr>
      </w:pPr>
      <w:r>
        <w:rPr>
          <w:sz w:val="24"/>
        </w:rPr>
        <w:t>False</w:t>
      </w:r>
      <w:r>
        <w:rPr>
          <w:spacing w:val="-9"/>
          <w:sz w:val="24"/>
        </w:rPr>
        <w:t xml:space="preserve"> </w:t>
      </w:r>
      <w:r>
        <w:rPr>
          <w:sz w:val="24"/>
        </w:rPr>
        <w:t>Positives</w:t>
      </w:r>
      <w:r>
        <w:rPr>
          <w:spacing w:val="-9"/>
          <w:sz w:val="24"/>
        </w:rPr>
        <w:t xml:space="preserve"> </w:t>
      </w:r>
      <w:r>
        <w:rPr>
          <w:sz w:val="24"/>
        </w:rPr>
        <w:t>(FP):</w:t>
      </w:r>
      <w:r>
        <w:rPr>
          <w:spacing w:val="-8"/>
          <w:sz w:val="24"/>
        </w:rPr>
        <w:t xml:space="preserve"> </w:t>
      </w:r>
      <w:r>
        <w:rPr>
          <w:sz w:val="24"/>
        </w:rPr>
        <w:t>1,428</w:t>
      </w:r>
      <w:r>
        <w:rPr>
          <w:spacing w:val="-9"/>
          <w:sz w:val="24"/>
        </w:rPr>
        <w:t xml:space="preserve"> </w:t>
      </w:r>
      <w:r>
        <w:rPr>
          <w:sz w:val="24"/>
        </w:rPr>
        <w:t>benign</w:t>
      </w:r>
      <w:r>
        <w:rPr>
          <w:spacing w:val="-9"/>
          <w:sz w:val="24"/>
        </w:rPr>
        <w:t xml:space="preserve"> </w:t>
      </w:r>
      <w:r>
        <w:rPr>
          <w:sz w:val="24"/>
        </w:rPr>
        <w:t>apps</w:t>
      </w:r>
      <w:r>
        <w:rPr>
          <w:spacing w:val="-8"/>
          <w:sz w:val="24"/>
        </w:rPr>
        <w:t xml:space="preserve"> </w:t>
      </w:r>
      <w:r>
        <w:rPr>
          <w:sz w:val="24"/>
        </w:rPr>
        <w:t>incorrectly</w:t>
      </w:r>
      <w:r>
        <w:rPr>
          <w:spacing w:val="-9"/>
          <w:sz w:val="24"/>
        </w:rPr>
        <w:t xml:space="preserve"> </w:t>
      </w:r>
      <w:r>
        <w:rPr>
          <w:sz w:val="24"/>
        </w:rPr>
        <w:t>classified</w:t>
      </w:r>
      <w:r>
        <w:rPr>
          <w:spacing w:val="-8"/>
          <w:sz w:val="24"/>
        </w:rPr>
        <w:t xml:space="preserve"> </w:t>
      </w:r>
      <w:r>
        <w:rPr>
          <w:sz w:val="24"/>
        </w:rPr>
        <w:t>as</w:t>
      </w:r>
      <w:r>
        <w:rPr>
          <w:spacing w:val="-9"/>
          <w:sz w:val="24"/>
        </w:rPr>
        <w:t xml:space="preserve"> </w:t>
      </w:r>
      <w:r>
        <w:rPr>
          <w:spacing w:val="-2"/>
          <w:sz w:val="24"/>
        </w:rPr>
        <w:t>malicious</w:t>
      </w:r>
    </w:p>
    <w:p w14:paraId="685E4FB2">
      <w:pPr>
        <w:pStyle w:val="8"/>
        <w:spacing w:before="61"/>
      </w:pPr>
    </w:p>
    <w:p w14:paraId="2BD04B33">
      <w:pPr>
        <w:pStyle w:val="10"/>
        <w:numPr>
          <w:ilvl w:val="0"/>
          <w:numId w:val="32"/>
        </w:numPr>
        <w:tabs>
          <w:tab w:val="left" w:pos="1044"/>
        </w:tabs>
        <w:spacing w:before="0" w:after="0" w:line="240" w:lineRule="auto"/>
        <w:ind w:left="1044" w:right="0" w:hanging="202"/>
        <w:jc w:val="left"/>
        <w:rPr>
          <w:sz w:val="24"/>
        </w:rPr>
      </w:pPr>
      <w:r>
        <w:rPr>
          <w:sz w:val="24"/>
        </w:rPr>
        <w:t>False</w:t>
      </w:r>
      <w:r>
        <w:rPr>
          <w:spacing w:val="-10"/>
          <w:sz w:val="24"/>
        </w:rPr>
        <w:t xml:space="preserve"> </w:t>
      </w:r>
      <w:r>
        <w:rPr>
          <w:sz w:val="24"/>
        </w:rPr>
        <w:t>Negatives</w:t>
      </w:r>
      <w:r>
        <w:rPr>
          <w:spacing w:val="-10"/>
          <w:sz w:val="24"/>
        </w:rPr>
        <w:t xml:space="preserve"> </w:t>
      </w:r>
      <w:r>
        <w:rPr>
          <w:sz w:val="24"/>
        </w:rPr>
        <w:t>(FN):</w:t>
      </w:r>
      <w:r>
        <w:rPr>
          <w:spacing w:val="-10"/>
          <w:sz w:val="24"/>
        </w:rPr>
        <w:t xml:space="preserve"> </w:t>
      </w:r>
      <w:r>
        <w:rPr>
          <w:sz w:val="24"/>
        </w:rPr>
        <w:t>476</w:t>
      </w:r>
      <w:r>
        <w:rPr>
          <w:spacing w:val="-10"/>
          <w:sz w:val="24"/>
        </w:rPr>
        <w:t xml:space="preserve"> </w:t>
      </w:r>
      <w:r>
        <w:rPr>
          <w:sz w:val="24"/>
        </w:rPr>
        <w:t>malicious</w:t>
      </w:r>
      <w:r>
        <w:rPr>
          <w:spacing w:val="-9"/>
          <w:sz w:val="24"/>
        </w:rPr>
        <w:t xml:space="preserve"> </w:t>
      </w:r>
      <w:r>
        <w:rPr>
          <w:sz w:val="24"/>
        </w:rPr>
        <w:t>apps</w:t>
      </w:r>
      <w:r>
        <w:rPr>
          <w:spacing w:val="-10"/>
          <w:sz w:val="24"/>
        </w:rPr>
        <w:t xml:space="preserve"> </w:t>
      </w:r>
      <w:r>
        <w:rPr>
          <w:sz w:val="24"/>
        </w:rPr>
        <w:t>incorrectly</w:t>
      </w:r>
      <w:r>
        <w:rPr>
          <w:spacing w:val="-10"/>
          <w:sz w:val="24"/>
        </w:rPr>
        <w:t xml:space="preserve"> </w:t>
      </w:r>
      <w:r>
        <w:rPr>
          <w:sz w:val="24"/>
        </w:rPr>
        <w:t>classified</w:t>
      </w:r>
      <w:r>
        <w:rPr>
          <w:spacing w:val="-10"/>
          <w:sz w:val="24"/>
        </w:rPr>
        <w:t xml:space="preserve"> </w:t>
      </w:r>
      <w:r>
        <w:rPr>
          <w:sz w:val="24"/>
        </w:rPr>
        <w:t>as</w:t>
      </w:r>
      <w:r>
        <w:rPr>
          <w:spacing w:val="-9"/>
          <w:sz w:val="24"/>
        </w:rPr>
        <w:t xml:space="preserve"> </w:t>
      </w:r>
      <w:r>
        <w:rPr>
          <w:spacing w:val="-2"/>
          <w:sz w:val="24"/>
        </w:rPr>
        <w:t>benign</w:t>
      </w:r>
    </w:p>
    <w:p w14:paraId="216B3234">
      <w:pPr>
        <w:pStyle w:val="8"/>
        <w:spacing w:before="61"/>
      </w:pPr>
    </w:p>
    <w:p w14:paraId="32B79A62">
      <w:pPr>
        <w:pStyle w:val="10"/>
        <w:numPr>
          <w:ilvl w:val="0"/>
          <w:numId w:val="32"/>
        </w:numPr>
        <w:tabs>
          <w:tab w:val="left" w:pos="1037"/>
        </w:tabs>
        <w:spacing w:before="0" w:after="0" w:line="240" w:lineRule="auto"/>
        <w:ind w:left="1037" w:right="0" w:hanging="195"/>
        <w:jc w:val="left"/>
        <w:rPr>
          <w:sz w:val="24"/>
        </w:rPr>
      </w:pPr>
      <w:r>
        <w:rPr>
          <w:sz w:val="24"/>
        </w:rPr>
        <w:t>True</w:t>
      </w:r>
      <w:r>
        <w:rPr>
          <w:spacing w:val="-12"/>
          <w:sz w:val="24"/>
        </w:rPr>
        <w:t xml:space="preserve"> </w:t>
      </w:r>
      <w:r>
        <w:rPr>
          <w:sz w:val="24"/>
        </w:rPr>
        <w:t>Positives</w:t>
      </w:r>
      <w:r>
        <w:rPr>
          <w:spacing w:val="-12"/>
          <w:sz w:val="24"/>
        </w:rPr>
        <w:t xml:space="preserve"> </w:t>
      </w:r>
      <w:r>
        <w:rPr>
          <w:sz w:val="24"/>
        </w:rPr>
        <w:t>(TP):</w:t>
      </w:r>
      <w:r>
        <w:rPr>
          <w:spacing w:val="-11"/>
          <w:sz w:val="24"/>
        </w:rPr>
        <w:t xml:space="preserve"> </w:t>
      </w:r>
      <w:r>
        <w:rPr>
          <w:sz w:val="24"/>
        </w:rPr>
        <w:t>2,026</w:t>
      </w:r>
      <w:r>
        <w:rPr>
          <w:spacing w:val="-12"/>
          <w:sz w:val="24"/>
        </w:rPr>
        <w:t xml:space="preserve"> </w:t>
      </w:r>
      <w:r>
        <w:rPr>
          <w:sz w:val="24"/>
        </w:rPr>
        <w:t>malicious</w:t>
      </w:r>
      <w:r>
        <w:rPr>
          <w:spacing w:val="-11"/>
          <w:sz w:val="24"/>
        </w:rPr>
        <w:t xml:space="preserve"> </w:t>
      </w:r>
      <w:r>
        <w:rPr>
          <w:sz w:val="24"/>
        </w:rPr>
        <w:t>apps</w:t>
      </w:r>
      <w:r>
        <w:rPr>
          <w:spacing w:val="-12"/>
          <w:sz w:val="24"/>
        </w:rPr>
        <w:t xml:space="preserve"> </w:t>
      </w:r>
      <w:r>
        <w:rPr>
          <w:sz w:val="24"/>
        </w:rPr>
        <w:t>correctly</w:t>
      </w:r>
      <w:r>
        <w:rPr>
          <w:spacing w:val="-11"/>
          <w:sz w:val="24"/>
        </w:rPr>
        <w:t xml:space="preserve"> </w:t>
      </w:r>
      <w:r>
        <w:rPr>
          <w:spacing w:val="-2"/>
          <w:sz w:val="24"/>
        </w:rPr>
        <w:t>classified</w:t>
      </w:r>
    </w:p>
    <w:p w14:paraId="0C403C7E">
      <w:pPr>
        <w:pStyle w:val="8"/>
        <w:spacing w:before="23"/>
      </w:pPr>
    </w:p>
    <w:p w14:paraId="5B606B8D">
      <w:pPr>
        <w:pStyle w:val="5"/>
      </w:pPr>
      <w:r>
        <w:t>Metrics</w:t>
      </w:r>
      <w:r>
        <w:rPr>
          <w:spacing w:val="-15"/>
        </w:rPr>
        <w:t xml:space="preserve"> </w:t>
      </w:r>
      <w:r>
        <w:rPr>
          <w:spacing w:val="-2"/>
        </w:rPr>
        <w:t>Calculation</w:t>
      </w:r>
    </w:p>
    <w:p w14:paraId="0BE35A32">
      <w:pPr>
        <w:pStyle w:val="8"/>
        <w:spacing w:before="23"/>
        <w:rPr>
          <w:b/>
        </w:rPr>
      </w:pPr>
    </w:p>
    <w:p w14:paraId="1C4B1E8F">
      <w:pPr>
        <w:pStyle w:val="8"/>
        <w:ind w:left="439"/>
      </w:pPr>
      <w:r>
        <w:t>Accuracy</w:t>
      </w:r>
      <w:r>
        <w:rPr>
          <w:spacing w:val="-5"/>
        </w:rPr>
        <w:t xml:space="preserve"> </w:t>
      </w:r>
      <w:r>
        <w:t>=</w:t>
      </w:r>
      <w:r>
        <w:rPr>
          <w:spacing w:val="-4"/>
        </w:rPr>
        <w:t xml:space="preserve"> </w:t>
      </w:r>
      <w:r>
        <w:t>(TP</w:t>
      </w:r>
      <w:r>
        <w:rPr>
          <w:spacing w:val="-4"/>
        </w:rPr>
        <w:t xml:space="preserve"> </w:t>
      </w:r>
      <w:r>
        <w:t>+</w:t>
      </w:r>
      <w:r>
        <w:rPr>
          <w:spacing w:val="-5"/>
        </w:rPr>
        <w:t xml:space="preserve"> </w:t>
      </w:r>
      <w:r>
        <w:t>TN)</w:t>
      </w:r>
      <w:r>
        <w:rPr>
          <w:spacing w:val="-4"/>
        </w:rPr>
        <w:t xml:space="preserve"> </w:t>
      </w:r>
      <w:r>
        <w:t>/</w:t>
      </w:r>
      <w:r>
        <w:rPr>
          <w:spacing w:val="-4"/>
        </w:rPr>
        <w:t xml:space="preserve"> </w:t>
      </w:r>
      <w:r>
        <w:t>(TP</w:t>
      </w:r>
      <w:r>
        <w:rPr>
          <w:spacing w:val="-5"/>
        </w:rPr>
        <w:t xml:space="preserve"> </w:t>
      </w:r>
      <w:r>
        <w:t>+</w:t>
      </w:r>
      <w:r>
        <w:rPr>
          <w:spacing w:val="-4"/>
        </w:rPr>
        <w:t xml:space="preserve"> </w:t>
      </w:r>
      <w:r>
        <w:t>TN</w:t>
      </w:r>
      <w:r>
        <w:rPr>
          <w:spacing w:val="-4"/>
        </w:rPr>
        <w:t xml:space="preserve"> </w:t>
      </w:r>
      <w:r>
        <w:t>+</w:t>
      </w:r>
      <w:r>
        <w:rPr>
          <w:spacing w:val="-5"/>
        </w:rPr>
        <w:t xml:space="preserve"> </w:t>
      </w:r>
      <w:r>
        <w:t>FP</w:t>
      </w:r>
      <w:r>
        <w:rPr>
          <w:spacing w:val="-4"/>
        </w:rPr>
        <w:t xml:space="preserve"> </w:t>
      </w:r>
      <w:r>
        <w:t>+</w:t>
      </w:r>
      <w:r>
        <w:rPr>
          <w:spacing w:val="-5"/>
        </w:rPr>
        <w:t xml:space="preserve"> </w:t>
      </w:r>
      <w:r>
        <w:t>FN)</w:t>
      </w:r>
      <w:r>
        <w:rPr>
          <w:spacing w:val="-4"/>
        </w:rPr>
        <w:t xml:space="preserve"> </w:t>
      </w:r>
      <w:r>
        <w:t>=</w:t>
      </w:r>
      <w:r>
        <w:rPr>
          <w:spacing w:val="-4"/>
        </w:rPr>
        <w:t xml:space="preserve"> </w:t>
      </w:r>
      <w:r>
        <w:t>(2026</w:t>
      </w:r>
      <w:r>
        <w:rPr>
          <w:spacing w:val="-5"/>
        </w:rPr>
        <w:t xml:space="preserve"> </w:t>
      </w:r>
      <w:r>
        <w:t>+</w:t>
      </w:r>
      <w:r>
        <w:rPr>
          <w:spacing w:val="-4"/>
        </w:rPr>
        <w:t xml:space="preserve"> </w:t>
      </w:r>
      <w:r>
        <w:t>16427)</w:t>
      </w:r>
      <w:r>
        <w:rPr>
          <w:spacing w:val="-4"/>
        </w:rPr>
        <w:t xml:space="preserve"> </w:t>
      </w:r>
      <w:r>
        <w:t>/</w:t>
      </w:r>
      <w:r>
        <w:rPr>
          <w:spacing w:val="-5"/>
        </w:rPr>
        <w:t xml:space="preserve"> </w:t>
      </w:r>
      <w:r>
        <w:t>20357</w:t>
      </w:r>
      <w:r>
        <w:rPr>
          <w:spacing w:val="-4"/>
        </w:rPr>
        <w:t xml:space="preserve"> </w:t>
      </w:r>
      <w:r>
        <w:t>=</w:t>
      </w:r>
      <w:r>
        <w:rPr>
          <w:spacing w:val="-4"/>
        </w:rPr>
        <w:t xml:space="preserve"> </w:t>
      </w:r>
      <w:r>
        <w:rPr>
          <w:spacing w:val="-2"/>
        </w:rPr>
        <w:t>0.9094</w:t>
      </w:r>
    </w:p>
    <w:p w14:paraId="5255DEF5">
      <w:pPr>
        <w:pStyle w:val="8"/>
        <w:spacing w:before="22"/>
      </w:pPr>
    </w:p>
    <w:p w14:paraId="50419199">
      <w:pPr>
        <w:pStyle w:val="8"/>
        <w:spacing w:before="1" w:line="499" w:lineRule="auto"/>
        <w:ind w:left="448" w:right="3261"/>
      </w:pPr>
      <w:r>
        <w:t>Precision</w:t>
      </w:r>
      <w:r>
        <w:rPr>
          <w:spacing w:val="-5"/>
        </w:rPr>
        <w:t xml:space="preserve"> </w:t>
      </w:r>
      <w:r>
        <w:t>(Malicious)</w:t>
      </w:r>
      <w:r>
        <w:rPr>
          <w:spacing w:val="-5"/>
        </w:rPr>
        <w:t xml:space="preserve"> </w:t>
      </w:r>
      <w:r>
        <w:t>=</w:t>
      </w:r>
      <w:r>
        <w:rPr>
          <w:spacing w:val="-5"/>
        </w:rPr>
        <w:t xml:space="preserve"> </w:t>
      </w:r>
      <w:r>
        <w:t>TP</w:t>
      </w:r>
      <w:r>
        <w:rPr>
          <w:spacing w:val="-5"/>
        </w:rPr>
        <w:t xml:space="preserve"> </w:t>
      </w:r>
      <w:r>
        <w:t>/</w:t>
      </w:r>
      <w:r>
        <w:rPr>
          <w:spacing w:val="-5"/>
        </w:rPr>
        <w:t xml:space="preserve"> </w:t>
      </w:r>
      <w:r>
        <w:t>(TP</w:t>
      </w:r>
      <w:r>
        <w:rPr>
          <w:spacing w:val="-5"/>
        </w:rPr>
        <w:t xml:space="preserve"> </w:t>
      </w:r>
      <w:r>
        <w:t>+</w:t>
      </w:r>
      <w:r>
        <w:rPr>
          <w:spacing w:val="-5"/>
        </w:rPr>
        <w:t xml:space="preserve"> </w:t>
      </w:r>
      <w:r>
        <w:t>FP)</w:t>
      </w:r>
      <w:r>
        <w:rPr>
          <w:spacing w:val="-5"/>
        </w:rPr>
        <w:t xml:space="preserve"> </w:t>
      </w:r>
      <w:r>
        <w:t>=</w:t>
      </w:r>
      <w:r>
        <w:rPr>
          <w:spacing w:val="-5"/>
        </w:rPr>
        <w:t xml:space="preserve"> </w:t>
      </w:r>
      <w:r>
        <w:t>2026</w:t>
      </w:r>
      <w:r>
        <w:rPr>
          <w:spacing w:val="-5"/>
        </w:rPr>
        <w:t xml:space="preserve"> </w:t>
      </w:r>
      <w:r>
        <w:t>/</w:t>
      </w:r>
      <w:r>
        <w:rPr>
          <w:spacing w:val="-5"/>
        </w:rPr>
        <w:t xml:space="preserve"> </w:t>
      </w:r>
      <w:r>
        <w:t>3454</w:t>
      </w:r>
      <w:r>
        <w:rPr>
          <w:spacing w:val="-5"/>
        </w:rPr>
        <w:t xml:space="preserve"> </w:t>
      </w:r>
      <w:r>
        <w:t>=</w:t>
      </w:r>
      <w:r>
        <w:rPr>
          <w:spacing w:val="-5"/>
        </w:rPr>
        <w:t xml:space="preserve"> </w:t>
      </w:r>
      <w:r>
        <w:t>0.60 Recall (Malicious) = TP / (TP + FN) = 2026 / 2502 = 0.81</w:t>
      </w:r>
    </w:p>
    <w:p w14:paraId="235F7FDF">
      <w:pPr>
        <w:pStyle w:val="8"/>
        <w:spacing w:before="1"/>
        <w:ind w:left="448"/>
      </w:pPr>
      <w:r>
        <w:t>F1-Score</w:t>
      </w:r>
      <w:r>
        <w:rPr>
          <w:spacing w:val="-6"/>
        </w:rPr>
        <w:t xml:space="preserve"> </w:t>
      </w:r>
      <w:r>
        <w:t>(Malicious)</w:t>
      </w:r>
      <w:r>
        <w:rPr>
          <w:spacing w:val="-6"/>
        </w:rPr>
        <w:t xml:space="preserve"> </w:t>
      </w:r>
      <w:r>
        <w:t>=</w:t>
      </w:r>
      <w:r>
        <w:rPr>
          <w:spacing w:val="-6"/>
        </w:rPr>
        <w:t xml:space="preserve"> </w:t>
      </w:r>
      <w:r>
        <w:t>2</w:t>
      </w:r>
      <w:r>
        <w:rPr>
          <w:spacing w:val="-5"/>
        </w:rPr>
        <w:t xml:space="preserve"> </w:t>
      </w:r>
      <w:r>
        <w:t>*</w:t>
      </w:r>
      <w:r>
        <w:rPr>
          <w:spacing w:val="-6"/>
        </w:rPr>
        <w:t xml:space="preserve"> </w:t>
      </w:r>
      <w:r>
        <w:t>(Precision</w:t>
      </w:r>
      <w:r>
        <w:rPr>
          <w:spacing w:val="-6"/>
        </w:rPr>
        <w:t xml:space="preserve"> </w:t>
      </w:r>
      <w:r>
        <w:t>*</w:t>
      </w:r>
      <w:r>
        <w:rPr>
          <w:spacing w:val="-6"/>
        </w:rPr>
        <w:t xml:space="preserve"> </w:t>
      </w:r>
      <w:r>
        <w:t>Recall)</w:t>
      </w:r>
      <w:r>
        <w:rPr>
          <w:spacing w:val="-5"/>
        </w:rPr>
        <w:t xml:space="preserve"> </w:t>
      </w:r>
      <w:r>
        <w:t>/</w:t>
      </w:r>
      <w:r>
        <w:rPr>
          <w:spacing w:val="-6"/>
        </w:rPr>
        <w:t xml:space="preserve"> </w:t>
      </w:r>
      <w:r>
        <w:t>(Precision</w:t>
      </w:r>
      <w:r>
        <w:rPr>
          <w:spacing w:val="-6"/>
        </w:rPr>
        <w:t xml:space="preserve"> </w:t>
      </w:r>
      <w:r>
        <w:t>+</w:t>
      </w:r>
      <w:r>
        <w:rPr>
          <w:spacing w:val="-6"/>
        </w:rPr>
        <w:t xml:space="preserve"> </w:t>
      </w:r>
      <w:r>
        <w:t>Recall)</w:t>
      </w:r>
      <w:r>
        <w:rPr>
          <w:spacing w:val="-5"/>
        </w:rPr>
        <w:t xml:space="preserve"> </w:t>
      </w:r>
      <w:r>
        <w:t>=</w:t>
      </w:r>
      <w:r>
        <w:rPr>
          <w:spacing w:val="-6"/>
        </w:rPr>
        <w:t xml:space="preserve"> </w:t>
      </w:r>
      <w:r>
        <w:rPr>
          <w:spacing w:val="-4"/>
        </w:rPr>
        <w:t>0.69</w:t>
      </w:r>
    </w:p>
    <w:p w14:paraId="5E25BE5C">
      <w:pPr>
        <w:pStyle w:val="8"/>
        <w:spacing w:before="23"/>
      </w:pPr>
    </w:p>
    <w:p w14:paraId="55E9F799">
      <w:pPr>
        <w:pStyle w:val="5"/>
      </w:pPr>
      <w:r>
        <w:t>Feature</w:t>
      </w:r>
      <w:r>
        <w:rPr>
          <w:spacing w:val="-14"/>
        </w:rPr>
        <w:t xml:space="preserve"> </w:t>
      </w:r>
      <w:r>
        <w:t>Importance</w:t>
      </w:r>
      <w:r>
        <w:rPr>
          <w:spacing w:val="-13"/>
        </w:rPr>
        <w:t xml:space="preserve"> </w:t>
      </w:r>
      <w:r>
        <w:rPr>
          <w:spacing w:val="-2"/>
        </w:rPr>
        <w:t>Ranking</w:t>
      </w:r>
    </w:p>
    <w:p w14:paraId="059326A8">
      <w:pPr>
        <w:pStyle w:val="8"/>
        <w:spacing w:before="23"/>
        <w:rPr>
          <w:b/>
        </w:rPr>
      </w:pPr>
    </w:p>
    <w:p w14:paraId="22C19677">
      <w:pPr>
        <w:pStyle w:val="8"/>
        <w:ind w:left="440"/>
      </w:pPr>
      <w:r>
        <w:t>The</w:t>
      </w:r>
      <w:r>
        <w:rPr>
          <w:spacing w:val="-9"/>
        </w:rPr>
        <w:t xml:space="preserve"> </w:t>
      </w:r>
      <w:r>
        <w:t>Random</w:t>
      </w:r>
      <w:r>
        <w:rPr>
          <w:spacing w:val="-9"/>
        </w:rPr>
        <w:t xml:space="preserve"> </w:t>
      </w:r>
      <w:r>
        <w:t>Forest</w:t>
      </w:r>
      <w:r>
        <w:rPr>
          <w:spacing w:val="-8"/>
        </w:rPr>
        <w:t xml:space="preserve"> </w:t>
      </w:r>
      <w:r>
        <w:t>model</w:t>
      </w:r>
      <w:r>
        <w:rPr>
          <w:spacing w:val="-9"/>
        </w:rPr>
        <w:t xml:space="preserve"> </w:t>
      </w:r>
      <w:r>
        <w:t>provides</w:t>
      </w:r>
      <w:r>
        <w:rPr>
          <w:spacing w:val="-8"/>
        </w:rPr>
        <w:t xml:space="preserve"> </w:t>
      </w:r>
      <w:r>
        <w:t>importance</w:t>
      </w:r>
      <w:r>
        <w:rPr>
          <w:spacing w:val="-9"/>
        </w:rPr>
        <w:t xml:space="preserve"> </w:t>
      </w:r>
      <w:r>
        <w:t>scores</w:t>
      </w:r>
      <w:r>
        <w:rPr>
          <w:spacing w:val="-8"/>
        </w:rPr>
        <w:t xml:space="preserve"> </w:t>
      </w:r>
      <w:r>
        <w:t>for</w:t>
      </w:r>
      <w:r>
        <w:rPr>
          <w:spacing w:val="-9"/>
        </w:rPr>
        <w:t xml:space="preserve"> </w:t>
      </w:r>
      <w:r>
        <w:t>each</w:t>
      </w:r>
      <w:r>
        <w:rPr>
          <w:spacing w:val="-9"/>
        </w:rPr>
        <w:t xml:space="preserve"> </w:t>
      </w:r>
      <w:r>
        <w:rPr>
          <w:spacing w:val="-2"/>
        </w:rPr>
        <w:t>feature:</w:t>
      </w:r>
    </w:p>
    <w:p w14:paraId="0438502C">
      <w:pPr>
        <w:pStyle w:val="8"/>
        <w:spacing w:before="61"/>
      </w:pPr>
    </w:p>
    <w:p w14:paraId="22E52837">
      <w:pPr>
        <w:pStyle w:val="10"/>
        <w:numPr>
          <w:ilvl w:val="0"/>
          <w:numId w:val="33"/>
        </w:numPr>
        <w:tabs>
          <w:tab w:val="left" w:pos="1038"/>
        </w:tabs>
        <w:spacing w:before="0" w:after="0" w:line="240" w:lineRule="auto"/>
        <w:ind w:left="1038" w:right="0" w:hanging="292"/>
        <w:jc w:val="left"/>
        <w:rPr>
          <w:sz w:val="24"/>
        </w:rPr>
      </w:pPr>
      <w:r>
        <w:rPr>
          <w:sz w:val="24"/>
        </w:rPr>
        <w:t>vt_detection:</w:t>
      </w:r>
      <w:r>
        <w:rPr>
          <w:spacing w:val="10"/>
          <w:sz w:val="24"/>
        </w:rPr>
        <w:t xml:space="preserve"> </w:t>
      </w:r>
      <w:r>
        <w:rPr>
          <w:sz w:val="24"/>
        </w:rPr>
        <w:t>0.42</w:t>
      </w:r>
      <w:r>
        <w:rPr>
          <w:spacing w:val="-8"/>
          <w:sz w:val="24"/>
        </w:rPr>
        <w:t xml:space="preserve"> </w:t>
      </w:r>
      <w:r>
        <w:rPr>
          <w:sz w:val="24"/>
        </w:rPr>
        <w:t>(most</w:t>
      </w:r>
      <w:r>
        <w:rPr>
          <w:spacing w:val="-8"/>
          <w:sz w:val="24"/>
        </w:rPr>
        <w:t xml:space="preserve"> </w:t>
      </w:r>
      <w:r>
        <w:rPr>
          <w:spacing w:val="-2"/>
          <w:sz w:val="24"/>
        </w:rPr>
        <w:t>important)</w:t>
      </w:r>
    </w:p>
    <w:p w14:paraId="774789F8">
      <w:pPr>
        <w:pStyle w:val="8"/>
        <w:spacing w:before="61"/>
      </w:pPr>
    </w:p>
    <w:p w14:paraId="205B328C">
      <w:pPr>
        <w:pStyle w:val="10"/>
        <w:numPr>
          <w:ilvl w:val="0"/>
          <w:numId w:val="33"/>
        </w:numPr>
        <w:tabs>
          <w:tab w:val="left" w:pos="1035"/>
        </w:tabs>
        <w:spacing w:before="0" w:after="0" w:line="240" w:lineRule="auto"/>
        <w:ind w:left="1035" w:right="0" w:hanging="289"/>
        <w:jc w:val="left"/>
        <w:rPr>
          <w:sz w:val="24"/>
        </w:rPr>
      </w:pPr>
      <w:r>
        <w:rPr>
          <w:sz w:val="24"/>
        </w:rPr>
        <w:t>VT_Malware_Deteccao:</w:t>
      </w:r>
      <w:r>
        <w:rPr>
          <w:spacing w:val="-5"/>
          <w:sz w:val="24"/>
        </w:rPr>
        <w:t xml:space="preserve"> </w:t>
      </w:r>
      <w:r>
        <w:rPr>
          <w:spacing w:val="-4"/>
          <w:sz w:val="24"/>
        </w:rPr>
        <w:t>0.28</w:t>
      </w:r>
    </w:p>
    <w:p w14:paraId="39C49AE2">
      <w:pPr>
        <w:pStyle w:val="8"/>
        <w:spacing w:before="60"/>
      </w:pPr>
    </w:p>
    <w:p w14:paraId="364F7CBD">
      <w:pPr>
        <w:pStyle w:val="10"/>
        <w:numPr>
          <w:ilvl w:val="0"/>
          <w:numId w:val="33"/>
        </w:numPr>
        <w:tabs>
          <w:tab w:val="left" w:pos="1035"/>
        </w:tabs>
        <w:spacing w:before="0" w:after="0" w:line="240" w:lineRule="auto"/>
        <w:ind w:left="1035" w:right="0" w:hanging="289"/>
        <w:jc w:val="left"/>
        <w:rPr>
          <w:sz w:val="24"/>
        </w:rPr>
      </w:pPr>
      <w:r>
        <w:rPr>
          <w:sz w:val="24"/>
        </w:rPr>
        <w:t>AZ_Malware_Deteccao:</w:t>
      </w:r>
      <w:r>
        <w:rPr>
          <w:spacing w:val="-5"/>
          <w:sz w:val="24"/>
        </w:rPr>
        <w:t xml:space="preserve"> </w:t>
      </w:r>
      <w:r>
        <w:rPr>
          <w:spacing w:val="-4"/>
          <w:sz w:val="24"/>
        </w:rPr>
        <w:t>0.15</w:t>
      </w:r>
    </w:p>
    <w:p w14:paraId="7E6882AE">
      <w:pPr>
        <w:pStyle w:val="8"/>
        <w:spacing w:before="61"/>
      </w:pPr>
    </w:p>
    <w:p w14:paraId="3B0A23BB">
      <w:pPr>
        <w:pStyle w:val="10"/>
        <w:numPr>
          <w:ilvl w:val="0"/>
          <w:numId w:val="33"/>
        </w:numPr>
        <w:tabs>
          <w:tab w:val="left" w:pos="1035"/>
        </w:tabs>
        <w:spacing w:before="0" w:after="0" w:line="240" w:lineRule="auto"/>
        <w:ind w:left="1035" w:right="0" w:hanging="289"/>
        <w:jc w:val="left"/>
        <w:rPr>
          <w:sz w:val="24"/>
        </w:rPr>
      </w:pPr>
      <w:r>
        <w:rPr>
          <w:sz w:val="24"/>
        </w:rPr>
        <w:t>API:</w:t>
      </w:r>
      <w:r>
        <w:rPr>
          <w:spacing w:val="-6"/>
          <w:sz w:val="24"/>
        </w:rPr>
        <w:t xml:space="preserve"> </w:t>
      </w:r>
      <w:r>
        <w:rPr>
          <w:spacing w:val="-4"/>
          <w:sz w:val="24"/>
        </w:rPr>
        <w:t>0.08</w:t>
      </w:r>
    </w:p>
    <w:p w14:paraId="79EA46DA">
      <w:pPr>
        <w:pStyle w:val="8"/>
        <w:spacing w:before="61"/>
      </w:pPr>
    </w:p>
    <w:p w14:paraId="43C7413A">
      <w:pPr>
        <w:pStyle w:val="10"/>
        <w:numPr>
          <w:ilvl w:val="0"/>
          <w:numId w:val="33"/>
        </w:numPr>
        <w:tabs>
          <w:tab w:val="left" w:pos="1035"/>
        </w:tabs>
        <w:spacing w:before="0" w:after="0" w:line="240" w:lineRule="auto"/>
        <w:ind w:left="1035" w:right="0" w:hanging="289"/>
        <w:jc w:val="left"/>
        <w:rPr>
          <w:sz w:val="24"/>
        </w:rPr>
      </w:pPr>
      <w:r>
        <w:rPr>
          <w:sz w:val="24"/>
        </w:rPr>
        <w:t>API_MIN:</w:t>
      </w:r>
      <w:r>
        <w:rPr>
          <w:spacing w:val="-12"/>
          <w:sz w:val="24"/>
        </w:rPr>
        <w:t xml:space="preserve"> </w:t>
      </w:r>
      <w:r>
        <w:rPr>
          <w:spacing w:val="-4"/>
          <w:sz w:val="24"/>
        </w:rPr>
        <w:t>0.07</w:t>
      </w:r>
    </w:p>
    <w:p w14:paraId="1144BBD8">
      <w:pPr>
        <w:pStyle w:val="8"/>
        <w:spacing w:before="23"/>
      </w:pPr>
    </w:p>
    <w:p w14:paraId="1C311281">
      <w:pPr>
        <w:pStyle w:val="8"/>
        <w:spacing w:line="343" w:lineRule="auto"/>
        <w:ind w:left="448" w:hanging="9"/>
      </w:pPr>
      <w:r>
        <w:t>VirusTotal</w:t>
      </w:r>
      <w:r>
        <w:rPr>
          <w:spacing w:val="-7"/>
        </w:rPr>
        <w:t xml:space="preserve"> </w:t>
      </w:r>
      <w:r>
        <w:t>features</w:t>
      </w:r>
      <w:r>
        <w:rPr>
          <w:spacing w:val="-7"/>
        </w:rPr>
        <w:t xml:space="preserve"> </w:t>
      </w:r>
      <w:r>
        <w:t>dominate</w:t>
      </w:r>
      <w:r>
        <w:rPr>
          <w:spacing w:val="-7"/>
        </w:rPr>
        <w:t xml:space="preserve"> </w:t>
      </w:r>
      <w:r>
        <w:t>the</w:t>
      </w:r>
      <w:r>
        <w:rPr>
          <w:spacing w:val="-7"/>
        </w:rPr>
        <w:t xml:space="preserve"> </w:t>
      </w:r>
      <w:r>
        <w:t>importance</w:t>
      </w:r>
      <w:r>
        <w:rPr>
          <w:spacing w:val="-7"/>
        </w:rPr>
        <w:t xml:space="preserve"> </w:t>
      </w:r>
      <w:r>
        <w:t>which</w:t>
      </w:r>
      <w:r>
        <w:rPr>
          <w:spacing w:val="-7"/>
        </w:rPr>
        <w:t xml:space="preserve"> </w:t>
      </w:r>
      <w:r>
        <w:t>aligns</w:t>
      </w:r>
      <w:r>
        <w:rPr>
          <w:spacing w:val="-7"/>
        </w:rPr>
        <w:t xml:space="preserve"> </w:t>
      </w:r>
      <w:r>
        <w:t>with</w:t>
      </w:r>
      <w:r>
        <w:rPr>
          <w:spacing w:val="-7"/>
        </w:rPr>
        <w:t xml:space="preserve"> </w:t>
      </w:r>
      <w:r>
        <w:t>domain</w:t>
      </w:r>
      <w:r>
        <w:rPr>
          <w:spacing w:val="-7"/>
        </w:rPr>
        <w:t xml:space="preserve"> </w:t>
      </w:r>
      <w:r>
        <w:t>knowledge</w:t>
      </w:r>
      <w:r>
        <w:rPr>
          <w:spacing w:val="-7"/>
        </w:rPr>
        <w:t xml:space="preserve"> </w:t>
      </w:r>
      <w:r>
        <w:t>since</w:t>
      </w:r>
      <w:r>
        <w:rPr>
          <w:spacing w:val="-7"/>
        </w:rPr>
        <w:t xml:space="preserve"> </w:t>
      </w:r>
      <w:r>
        <w:t>these represent aggregated detection from multiple antivirus engines.</w:t>
      </w:r>
    </w:p>
    <w:sectPr>
      <w:pgSz w:w="11910" w:h="16840"/>
      <w:pgMar w:top="940" w:right="992" w:bottom="1100" w:left="992" w:header="657" w:footer="91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6056C">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3678555</wp:posOffset>
              </wp:positionH>
              <wp:positionV relativeFrom="page">
                <wp:posOffset>10008870</wp:posOffset>
              </wp:positionV>
              <wp:extent cx="215900" cy="193675"/>
              <wp:effectExtent l="0" t="0" r="0" b="0"/>
              <wp:wrapNone/>
              <wp:docPr id="4" name="Textbox 4"/>
              <wp:cNvGraphicFramePr/>
              <a:graphic xmlns:a="http://schemas.openxmlformats.org/drawingml/2006/main">
                <a:graphicData uri="http://schemas.microsoft.com/office/word/2010/wordprocessingShape">
                  <wps:wsp>
                    <wps:cNvSpPr txBox="1"/>
                    <wps:spPr>
                      <a:xfrm>
                        <a:off x="0" y="0"/>
                        <a:ext cx="215900" cy="193675"/>
                      </a:xfrm>
                      <a:prstGeom prst="rect">
                        <a:avLst/>
                      </a:prstGeom>
                    </wps:spPr>
                    <wps:txbx>
                      <w:txbxContent>
                        <w:p w14:paraId="35ED0661">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89.65pt;margin-top:788.1pt;height:15.25pt;width:17pt;mso-position-horizontal-relative:page;mso-position-vertical-relative:page;z-index:-251649024;mso-width-relative:page;mso-height-relative:page;" filled="f" stroked="f" coordsize="21600,21600" o:gfxdata="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rolqvaAAAADQEAAA8AAAAAAAAAAQAgAAAAIgAAAGRycy9kb3ducmV2LnhtbFBLAQIUABQAAAAI&#10;AIdO4kBYkgvjsgEAAHMDAAAOAAAAAAAAAAEAIAAAACkBAABkcnMvZTJvRG9jLnhtbFBLBQYAAAAA&#10;BgAGAFkBAABNBQAAAAA=&#10;">
              <v:fill on="f" focussize="0,0"/>
              <v:stroke on="f"/>
              <v:imagedata o:title=""/>
              <o:lock v:ext="edit" aspectratio="f"/>
              <v:textbox inset="0mm,0mm,0mm,0mm">
                <w:txbxContent>
                  <w:p w14:paraId="35ED0661">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F7864">
    <w:pPr>
      <w:pStyle w:val="8"/>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3682365</wp:posOffset>
              </wp:positionH>
              <wp:positionV relativeFrom="page">
                <wp:posOffset>10008870</wp:posOffset>
              </wp:positionV>
              <wp:extent cx="226695" cy="193675"/>
              <wp:effectExtent l="0" t="0" r="0" b="0"/>
              <wp:wrapNone/>
              <wp:docPr id="5" name="Textbox 5"/>
              <wp:cNvGraphicFramePr/>
              <a:graphic xmlns:a="http://schemas.openxmlformats.org/drawingml/2006/main">
                <a:graphicData uri="http://schemas.microsoft.com/office/word/2010/wordprocessingShape">
                  <wps:wsp>
                    <wps:cNvSpPr txBox="1"/>
                    <wps:spPr>
                      <a:xfrm>
                        <a:off x="0" y="0"/>
                        <a:ext cx="226695" cy="193675"/>
                      </a:xfrm>
                      <a:prstGeom prst="rect">
                        <a:avLst/>
                      </a:prstGeom>
                    </wps:spPr>
                    <wps:txbx>
                      <w:txbxContent>
                        <w:p w14:paraId="6853C10F">
                          <w:pPr>
                            <w:pStyle w:val="8"/>
                            <w:spacing w:before="9"/>
                            <w:ind w:left="23"/>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89.95pt;margin-top:788.1pt;height:15.25pt;width:17.85pt;mso-position-horizontal-relative:page;mso-position-vertical-relative:page;z-index:-251649024;mso-width-relative:page;mso-height-relative:page;" filled="f" stroked="f" coordsize="21600,21600" o:gfxdata="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agIFvaAAAADQEAAA8AAAAAAAAAAQAgAAAAIgAAAGRycy9kb3ducmV2LnhtbFBLAQIUABQAAAAI&#10;AIdO4kCohKXQsgEAAHMDAAAOAAAAAAAAAAEAIAAAACkBAABkcnMvZTJvRG9jLnhtbFBLBQYAAAAA&#10;BgAGAFkBAABNBQAAAAA=&#10;">
              <v:fill on="f" focussize="0,0"/>
              <v:stroke on="f"/>
              <v:imagedata o:title=""/>
              <o:lock v:ext="edit" aspectratio="f"/>
              <v:textbox inset="0mm,0mm,0mm,0mm">
                <w:txbxContent>
                  <w:p w14:paraId="6853C10F">
                    <w:pPr>
                      <w:pStyle w:val="8"/>
                      <w:spacing w:before="9"/>
                      <w:ind w:left="23"/>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FA4C8">
    <w:pPr>
      <w:pStyle w:val="8"/>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3703320</wp:posOffset>
              </wp:positionH>
              <wp:positionV relativeFrom="page">
                <wp:posOffset>10008870</wp:posOffset>
              </wp:positionV>
              <wp:extent cx="165100" cy="193675"/>
              <wp:effectExtent l="0" t="0" r="0" b="0"/>
              <wp:wrapNone/>
              <wp:docPr id="6" name="Textbox 6"/>
              <wp:cNvGraphicFramePr/>
              <a:graphic xmlns:a="http://schemas.openxmlformats.org/drawingml/2006/main">
                <a:graphicData uri="http://schemas.microsoft.com/office/word/2010/wordprocessingShape">
                  <wps:wsp>
                    <wps:cNvSpPr txBox="1"/>
                    <wps:spPr>
                      <a:xfrm>
                        <a:off x="0" y="0"/>
                        <a:ext cx="165100" cy="193675"/>
                      </a:xfrm>
                      <a:prstGeom prst="rect">
                        <a:avLst/>
                      </a:prstGeom>
                    </wps:spPr>
                    <wps:txbx>
                      <w:txbxContent>
                        <w:p w14:paraId="484994AF">
                          <w:pPr>
                            <w:pStyle w:val="8"/>
                            <w:spacing w:before="9"/>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1.6pt;margin-top:788.1pt;height:15.25pt;width:13pt;mso-position-horizontal-relative:page;mso-position-vertical-relative:page;z-index:-251648000;mso-width-relative:page;mso-height-relative:page;" filled="f" stroked="f" coordsize="21600,21600" o:gfxdata="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g&#10;Q40P2gAAAA0BAAAPAAAAAAAAAAEAIAAAACIAAABkcnMvZG93bnJldi54bWxQSwECFAAUAAAACACH&#10;TuJAgzTl4rABAABzAwAADgAAAAAAAAABACAAAAApAQAAZHJzL2Uyb0RvYy54bWxQSwUGAAAAAAYA&#10;BgBZAQAASwUAAAAA&#10;">
              <v:fill on="f" focussize="0,0"/>
              <v:stroke on="f"/>
              <v:imagedata o:title=""/>
              <o:lock v:ext="edit" aspectratio="f"/>
              <v:textbox inset="0mm,0mm,0mm,0mm">
                <w:txbxContent>
                  <w:p w14:paraId="484994AF">
                    <w:pPr>
                      <w:pStyle w:val="8"/>
                      <w:spacing w:before="9"/>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086BA">
    <w:pPr>
      <w:pStyle w:val="8"/>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3680460</wp:posOffset>
              </wp:positionH>
              <wp:positionV relativeFrom="page">
                <wp:posOffset>10008870</wp:posOffset>
              </wp:positionV>
              <wp:extent cx="207645" cy="193675"/>
              <wp:effectExtent l="0" t="0" r="0" b="0"/>
              <wp:wrapNone/>
              <wp:docPr id="7" name="Textbox 7"/>
              <wp:cNvGraphicFramePr/>
              <a:graphic xmlns:a="http://schemas.openxmlformats.org/drawingml/2006/main">
                <a:graphicData uri="http://schemas.microsoft.com/office/word/2010/wordprocessingShape">
                  <wps:wsp>
                    <wps:cNvSpPr txBox="1"/>
                    <wps:spPr>
                      <a:xfrm>
                        <a:off x="0" y="0"/>
                        <a:ext cx="207645" cy="193675"/>
                      </a:xfrm>
                      <a:prstGeom prst="rect">
                        <a:avLst/>
                      </a:prstGeom>
                    </wps:spPr>
                    <wps:txbx>
                      <w:txbxContent>
                        <w:p w14:paraId="3EF7AB16">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89.8pt;margin-top:788.1pt;height:15.25pt;width:16.35pt;mso-position-horizontal-relative:page;mso-position-vertical-relative:page;z-index:-251648000;mso-width-relative:page;mso-height-relative:page;" filled="f" stroked="f" coordsize="21600,21600" o:gfxdata="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lSAXNsAAAANAQAADwAAAAAAAAABACAAAAAiAAAAZHJzL2Rvd25yZXYueG1sUEsBAhQAFAAA&#10;AAgAh07iQIQbHYGzAQAAcwMAAA4AAAAAAAAAAQAgAAAAKgEAAGRycy9lMm9Eb2MueG1sUEsFBgAA&#10;AAAGAAYAWQEAAE8FAAAAAA==&#10;">
              <v:fill on="f" focussize="0,0"/>
              <v:stroke on="f"/>
              <v:imagedata o:title=""/>
              <o:lock v:ext="edit" aspectratio="f"/>
              <v:textbox inset="0mm,0mm,0mm,0mm">
                <w:txbxContent>
                  <w:p w14:paraId="3EF7AB16">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2BF12">
    <w:pPr>
      <w:pStyle w:val="8"/>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3659505</wp:posOffset>
              </wp:positionH>
              <wp:positionV relativeFrom="page">
                <wp:posOffset>10008870</wp:posOffset>
              </wp:positionV>
              <wp:extent cx="249555" cy="193675"/>
              <wp:effectExtent l="0" t="0" r="0" b="0"/>
              <wp:wrapNone/>
              <wp:docPr id="8" name="Textbox 8"/>
              <wp:cNvGraphicFramePr/>
              <a:graphic xmlns:a="http://schemas.openxmlformats.org/drawingml/2006/main">
                <a:graphicData uri="http://schemas.microsoft.com/office/word/2010/wordprocessingShape">
                  <wps:wsp>
                    <wps:cNvSpPr txBox="1"/>
                    <wps:spPr>
                      <a:xfrm>
                        <a:off x="0" y="0"/>
                        <a:ext cx="249554" cy="193675"/>
                      </a:xfrm>
                      <a:prstGeom prst="rect">
                        <a:avLst/>
                      </a:prstGeom>
                    </wps:spPr>
                    <wps:txbx>
                      <w:txbxContent>
                        <w:p w14:paraId="35588D77">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88.15pt;margin-top:788.1pt;height:15.25pt;width:19.65pt;mso-position-horizontal-relative:page;mso-position-vertical-relative:page;z-index:-251646976;mso-width-relative:page;mso-height-relative:page;" filled="f" stroked="f" coordsize="21600,21600" o:gfxdata="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q1MK3aAAAADQEAAA8AAAAAAAAAAQAgAAAAIgAAAGRycy9kb3ducmV2LnhtbFBLAQIUABQAAAAI&#10;AIdO4kDt79mTsgEAAHMDAAAOAAAAAAAAAAEAIAAAACkBAABkcnMvZTJvRG9jLnhtbFBLBQYAAAAA&#10;BgAGAFkBAABNBQAAAAA=&#10;">
              <v:fill on="f" focussize="0,0"/>
              <v:stroke on="f"/>
              <v:imagedata o:title=""/>
              <o:lock v:ext="edit" aspectratio="f"/>
              <v:textbox inset="0mm,0mm,0mm,0mm">
                <w:txbxContent>
                  <w:p w14:paraId="35588D77">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116CF">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3640455</wp:posOffset>
              </wp:positionH>
              <wp:positionV relativeFrom="page">
                <wp:posOffset>10008870</wp:posOffset>
              </wp:positionV>
              <wp:extent cx="291465" cy="1936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291465" cy="193675"/>
                      </a:xfrm>
                      <a:prstGeom prst="rect">
                        <a:avLst/>
                      </a:prstGeom>
                    </wps:spPr>
                    <wps:txbx>
                      <w:txbxContent>
                        <w:p w14:paraId="5284941A">
                          <w:pPr>
                            <w:pStyle w:val="8"/>
                            <w:spacing w:before="9"/>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286.65pt;margin-top:788.1pt;height:15.25pt;width:22.95pt;mso-position-horizontal-relative:page;mso-position-vertical-relative:page;z-index:-251645952;mso-width-relative:page;mso-height-relative:page;" filled="f" stroked="f" coordsize="21600,21600" o:gfxdata="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23ADs2wAAAA0BAAAPAAAAAAAAAAEAIAAAACIAAABkcnMvZG93bnJldi54bWxQSwECFAAUAAAA&#10;CACHTuJARkD9WLIBAAB1AwAADgAAAAAAAAABACAAAAAqAQAAZHJzL2Uyb0RvYy54bWxQSwUGAAAA&#10;AAYABgBZAQAATgUAAAAA&#10;">
              <v:fill on="f" focussize="0,0"/>
              <v:stroke on="f"/>
              <v:imagedata o:title=""/>
              <o:lock v:ext="edit" aspectratio="f"/>
              <v:textbox inset="0mm,0mm,0mm,0mm">
                <w:txbxContent>
                  <w:p w14:paraId="5284941A">
                    <w:pPr>
                      <w:pStyle w:val="8"/>
                      <w:spacing w:before="9"/>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AE04A">
    <w:pPr>
      <w:pStyle w:val="8"/>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3682365</wp:posOffset>
              </wp:positionH>
              <wp:positionV relativeFrom="page">
                <wp:posOffset>10008870</wp:posOffset>
              </wp:positionV>
              <wp:extent cx="207010" cy="19367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07010" cy="193675"/>
                      </a:xfrm>
                      <a:prstGeom prst="rect">
                        <a:avLst/>
                      </a:prstGeom>
                    </wps:spPr>
                    <wps:txbx>
                      <w:txbxContent>
                        <w:p w14:paraId="29DC3D3E">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289.95pt;margin-top:788.1pt;height:15.25pt;width:16.3pt;mso-position-horizontal-relative:page;mso-position-vertical-relative:page;z-index:-251644928;mso-width-relative:page;mso-height-relative:page;" filled="f" stroked="f" coordsize="21600,21600" o:gfxdata="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mIKS9oAAAANAQAADwAAAAAAAAABACAAAAAiAAAAZHJzL2Rvd25yZXYueG1sUEsBAhQAFAAAAAgA&#10;h07iQLbO3RCxAQAAdQMAAA4AAAAAAAAAAQAgAAAAKQEAAGRycy9lMm9Eb2MueG1sUEsFBgAAAAAG&#10;AAYAWQEAAEwFAAAAAA==&#10;">
              <v:fill on="f" focussize="0,0"/>
              <v:stroke on="f"/>
              <v:imagedata o:title=""/>
              <o:lock v:ext="edit" aspectratio="f"/>
              <v:textbox inset="0mm,0mm,0mm,0mm">
                <w:txbxContent>
                  <w:p w14:paraId="29DC3D3E">
                    <w:pPr>
                      <w:pStyle w:val="8"/>
                      <w:spacing w:before="9"/>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EADC8">
    <w:pPr>
      <w:pStyle w:val="8"/>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3703320</wp:posOffset>
              </wp:positionH>
              <wp:positionV relativeFrom="page">
                <wp:posOffset>10008870</wp:posOffset>
              </wp:positionV>
              <wp:extent cx="165100" cy="1936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65100" cy="193675"/>
                      </a:xfrm>
                      <a:prstGeom prst="rect">
                        <a:avLst/>
                      </a:prstGeom>
                    </wps:spPr>
                    <wps:txbx>
                      <w:txbxContent>
                        <w:p w14:paraId="29401A5D">
                          <w:pPr>
                            <w:pStyle w:val="8"/>
                            <w:spacing w:before="9"/>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291.6pt;margin-top:788.1pt;height:15.25pt;width:13pt;mso-position-horizontal-relative:page;mso-position-vertical-relative:page;z-index:-251643904;mso-width-relative:page;mso-height-relative:page;" filled="f" stroked="f" coordsize="21600,21600" o:gfxdata="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EOND9oAAAANAQAADwAAAAAAAAABACAAAAAiAAAAZHJzL2Rvd25yZXYueG1sUEsBAhQAFAAAAAgA&#10;h07iQNZzqiKxAQAAdQMAAA4AAAAAAAAAAQAgAAAAKQEAAGRycy9lMm9Eb2MueG1sUEsFBgAAAAAG&#10;AAYAWQEAAEwFAAAAAA==&#10;">
              <v:fill on="f" focussize="0,0"/>
              <v:stroke on="f"/>
              <v:imagedata o:title=""/>
              <o:lock v:ext="edit" aspectratio="f"/>
              <v:textbox inset="0mm,0mm,0mm,0mm">
                <w:txbxContent>
                  <w:p w14:paraId="29401A5D">
                    <w:pPr>
                      <w:pStyle w:val="8"/>
                      <w:spacing w:before="9"/>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776B9">
    <w:pPr>
      <w:pStyle w:val="8"/>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914400</wp:posOffset>
              </wp:positionH>
              <wp:positionV relativeFrom="page">
                <wp:posOffset>9954895</wp:posOffset>
              </wp:positionV>
              <wp:extent cx="5731510" cy="1270"/>
              <wp:effectExtent l="0" t="0" r="0" b="0"/>
              <wp:wrapNone/>
              <wp:docPr id="18" name="Graphic 18"/>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72pt;margin-top:783.85pt;height:0.1pt;width:451.3pt;mso-position-horizontal-relative:page;mso-position-vertical-relative:page;z-index:-251641856;mso-width-relative:page;mso-height-relative:page;" filled="f" stroked="t" coordsize="5731510,1" o:gfxdata="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faKbdgAAAAOAQAADwAAAAAA&#10;AAABACAAAAAiAAAAZHJzL2Rvd25yZXYueG1sUEsBAhQAFAAAAAgAh07iQP0e7qATAgAAfAQAAA4A&#10;AAAAAAAAAQAgAAAAJwEAAGRycy9lMm9Eb2MueG1sUEsFBgAAAAAGAAYAWQEAAKwFAAAAAA==&#10;" path="m0,0l5731205,0e">
              <v:fill on="f" focussize="0,0"/>
              <v:stroke weight="0.3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914400</wp:posOffset>
              </wp:positionH>
              <wp:positionV relativeFrom="page">
                <wp:posOffset>9937115</wp:posOffset>
              </wp:positionV>
              <wp:extent cx="5731510" cy="1270"/>
              <wp:effectExtent l="0" t="0" r="0" b="0"/>
              <wp:wrapNone/>
              <wp:docPr id="19" name="Graphic 19"/>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72pt;margin-top:782.45pt;height:0.1pt;width:451.3pt;mso-position-horizontal-relative:page;mso-position-vertical-relative:page;z-index:-251641856;mso-width-relative:page;mso-height-relative:page;" filled="f" stroked="t" coordsize="5731510,1" o:gfxdata="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RcXh2QAAAA4BAAAPAAAA&#10;AAAAAAEAIAAAACIAAABkcnMvZG93bnJldi54bWxQSwECFAAUAAAACACHTuJAxjArwRQCAAB8BAAA&#10;DgAAAAAAAAABACAAAAAoAQAAZHJzL2Uyb0RvYy54bWxQSwUGAAAAAAYABgBZAQAArgUAAAAA&#10;" path="m0,0l5731205,0e">
              <v:fill on="f" focussize="0,0"/>
              <v:stroke weight="0.3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1613535</wp:posOffset>
              </wp:positionH>
              <wp:positionV relativeFrom="page">
                <wp:posOffset>10031730</wp:posOffset>
              </wp:positionV>
              <wp:extent cx="4333240" cy="165735"/>
              <wp:effectExtent l="0" t="0" r="0" b="0"/>
              <wp:wrapNone/>
              <wp:docPr id="20" name="Textbox 20"/>
              <wp:cNvGraphicFramePr/>
              <a:graphic xmlns:a="http://schemas.openxmlformats.org/drawingml/2006/main">
                <a:graphicData uri="http://schemas.microsoft.com/office/word/2010/wordprocessingShape">
                  <wps:wsp>
                    <wps:cNvSpPr txBox="1"/>
                    <wps:spPr>
                      <a:xfrm>
                        <a:off x="0" y="0"/>
                        <a:ext cx="4333240" cy="165735"/>
                      </a:xfrm>
                      <a:prstGeom prst="rect">
                        <a:avLst/>
                      </a:prstGeom>
                    </wps:spPr>
                    <wps:txbx>
                      <w:txbxContent>
                        <w:p w14:paraId="24C090CA">
                          <w:pPr>
                            <w:spacing w:before="11"/>
                            <w:ind w:left="20" w:right="0" w:firstLine="0"/>
                            <w:jc w:val="left"/>
                            <w:rPr>
                              <w:b/>
                              <w:sz w:val="20"/>
                            </w:rPr>
                          </w:pPr>
                          <w:r>
                            <w:rPr>
                              <w:b/>
                              <w:sz w:val="20"/>
                            </w:rPr>
                            <w:t>Presidency</w:t>
                          </w:r>
                          <w:r>
                            <w:rPr>
                              <w:b/>
                              <w:spacing w:val="-10"/>
                              <w:sz w:val="20"/>
                            </w:rPr>
                            <w:t xml:space="preserve"> </w:t>
                          </w:r>
                          <w:r>
                            <w:rPr>
                              <w:b/>
                              <w:sz w:val="20"/>
                            </w:rPr>
                            <w:t>School</w:t>
                          </w:r>
                          <w:r>
                            <w:rPr>
                              <w:b/>
                              <w:spacing w:val="-9"/>
                              <w:sz w:val="20"/>
                            </w:rPr>
                            <w:t xml:space="preserve"> </w:t>
                          </w:r>
                          <w:r>
                            <w:rPr>
                              <w:b/>
                              <w:sz w:val="20"/>
                            </w:rPr>
                            <w:t>of</w:t>
                          </w:r>
                          <w:r>
                            <w:rPr>
                              <w:b/>
                              <w:spacing w:val="-9"/>
                              <w:sz w:val="20"/>
                            </w:rPr>
                            <w:t xml:space="preserve"> </w:t>
                          </w:r>
                          <w:r>
                            <w:rPr>
                              <w:b/>
                              <w:sz w:val="20"/>
                            </w:rPr>
                            <w:t>Computer</w:t>
                          </w:r>
                          <w:r>
                            <w:rPr>
                              <w:b/>
                              <w:spacing w:val="-9"/>
                              <w:sz w:val="20"/>
                            </w:rPr>
                            <w:t xml:space="preserve"> </w:t>
                          </w:r>
                          <w:r>
                            <w:rPr>
                              <w:b/>
                              <w:sz w:val="20"/>
                            </w:rPr>
                            <w:t>Science</w:t>
                          </w:r>
                          <w:r>
                            <w:rPr>
                              <w:b/>
                              <w:spacing w:val="-9"/>
                              <w:sz w:val="20"/>
                            </w:rPr>
                            <w:t xml:space="preserve"> </w:t>
                          </w:r>
                          <w:r>
                            <w:rPr>
                              <w:b/>
                              <w:sz w:val="20"/>
                            </w:rPr>
                            <w:t>and</w:t>
                          </w:r>
                          <w:r>
                            <w:rPr>
                              <w:b/>
                              <w:spacing w:val="-9"/>
                              <w:sz w:val="20"/>
                            </w:rPr>
                            <w:t xml:space="preserve"> </w:t>
                          </w:r>
                          <w:r>
                            <w:rPr>
                              <w:b/>
                              <w:sz w:val="20"/>
                            </w:rPr>
                            <w:t>Engineering,</w:t>
                          </w:r>
                          <w:r>
                            <w:rPr>
                              <w:b/>
                              <w:spacing w:val="-10"/>
                              <w:sz w:val="20"/>
                            </w:rPr>
                            <w:t xml:space="preserve"> </w:t>
                          </w:r>
                          <w:r>
                            <w:rPr>
                              <w:b/>
                              <w:sz w:val="20"/>
                            </w:rPr>
                            <w:t>Presidency</w:t>
                          </w:r>
                          <w:r>
                            <w:rPr>
                              <w:b/>
                              <w:spacing w:val="-9"/>
                              <w:sz w:val="20"/>
                            </w:rPr>
                            <w:t xml:space="preserve"> </w:t>
                          </w:r>
                          <w:r>
                            <w:rPr>
                              <w:b/>
                              <w:spacing w:val="-2"/>
                              <w:sz w:val="20"/>
                            </w:rPr>
                            <w:t>University</w:t>
                          </w:r>
                        </w:p>
                      </w:txbxContent>
                    </wps:txbx>
                    <wps:bodyPr wrap="square" lIns="0" tIns="0" rIns="0" bIns="0" rtlCol="0">
                      <a:noAutofit/>
                    </wps:bodyPr>
                  </wps:wsp>
                </a:graphicData>
              </a:graphic>
            </wp:anchor>
          </w:drawing>
        </mc:Choice>
        <mc:Fallback>
          <w:pict>
            <v:shape id="Textbox 20" o:spid="_x0000_s1026" o:spt="202" type="#_x0000_t202" style="position:absolute;left:0pt;margin-left:127.05pt;margin-top:789.9pt;height:13.05pt;width:341.2pt;mso-position-horizontal-relative:page;mso-position-vertical-relative:page;z-index:-251640832;mso-width-relative:page;mso-height-relative:page;" filled="f" stroked="f" coordsize="21600,21600" o:gfxdata="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VeNG9sAAAANAQAADwAAAAAAAAABACAAAAAiAAAAZHJzL2Rvd25yZXYueG1sUEsBAhQAFAAA&#10;AAgAh07iQIj2WP6zAQAAdgMAAA4AAAAAAAAAAQAgAAAAKgEAAGRycy9lMm9Eb2MueG1sUEsFBgAA&#10;AAAGAAYAWQEAAE8FAAAAAA==&#10;">
              <v:fill on="f" focussize="0,0"/>
              <v:stroke on="f"/>
              <v:imagedata o:title=""/>
              <o:lock v:ext="edit" aspectratio="f"/>
              <v:textbox inset="0mm,0mm,0mm,0mm">
                <w:txbxContent>
                  <w:p w14:paraId="24C090CA">
                    <w:pPr>
                      <w:spacing w:before="11"/>
                      <w:ind w:left="20" w:right="0" w:firstLine="0"/>
                      <w:jc w:val="left"/>
                      <w:rPr>
                        <w:b/>
                        <w:sz w:val="20"/>
                      </w:rPr>
                    </w:pPr>
                    <w:r>
                      <w:rPr>
                        <w:b/>
                        <w:sz w:val="20"/>
                      </w:rPr>
                      <w:t>Presidency</w:t>
                    </w:r>
                    <w:r>
                      <w:rPr>
                        <w:b/>
                        <w:spacing w:val="-10"/>
                        <w:sz w:val="20"/>
                      </w:rPr>
                      <w:t xml:space="preserve"> </w:t>
                    </w:r>
                    <w:r>
                      <w:rPr>
                        <w:b/>
                        <w:sz w:val="20"/>
                      </w:rPr>
                      <w:t>School</w:t>
                    </w:r>
                    <w:r>
                      <w:rPr>
                        <w:b/>
                        <w:spacing w:val="-9"/>
                        <w:sz w:val="20"/>
                      </w:rPr>
                      <w:t xml:space="preserve"> </w:t>
                    </w:r>
                    <w:r>
                      <w:rPr>
                        <w:b/>
                        <w:sz w:val="20"/>
                      </w:rPr>
                      <w:t>of</w:t>
                    </w:r>
                    <w:r>
                      <w:rPr>
                        <w:b/>
                        <w:spacing w:val="-9"/>
                        <w:sz w:val="20"/>
                      </w:rPr>
                      <w:t xml:space="preserve"> </w:t>
                    </w:r>
                    <w:r>
                      <w:rPr>
                        <w:b/>
                        <w:sz w:val="20"/>
                      </w:rPr>
                      <w:t>Computer</w:t>
                    </w:r>
                    <w:r>
                      <w:rPr>
                        <w:b/>
                        <w:spacing w:val="-9"/>
                        <w:sz w:val="20"/>
                      </w:rPr>
                      <w:t xml:space="preserve"> </w:t>
                    </w:r>
                    <w:r>
                      <w:rPr>
                        <w:b/>
                        <w:sz w:val="20"/>
                      </w:rPr>
                      <w:t>Science</w:t>
                    </w:r>
                    <w:r>
                      <w:rPr>
                        <w:b/>
                        <w:spacing w:val="-9"/>
                        <w:sz w:val="20"/>
                      </w:rPr>
                      <w:t xml:space="preserve"> </w:t>
                    </w:r>
                    <w:r>
                      <w:rPr>
                        <w:b/>
                        <w:sz w:val="20"/>
                      </w:rPr>
                      <w:t>and</w:t>
                    </w:r>
                    <w:r>
                      <w:rPr>
                        <w:b/>
                        <w:spacing w:val="-9"/>
                        <w:sz w:val="20"/>
                      </w:rPr>
                      <w:t xml:space="preserve"> </w:t>
                    </w:r>
                    <w:r>
                      <w:rPr>
                        <w:b/>
                        <w:sz w:val="20"/>
                      </w:rPr>
                      <w:t>Engineering,</w:t>
                    </w:r>
                    <w:r>
                      <w:rPr>
                        <w:b/>
                        <w:spacing w:val="-10"/>
                        <w:sz w:val="20"/>
                      </w:rPr>
                      <w:t xml:space="preserve"> </w:t>
                    </w:r>
                    <w:r>
                      <w:rPr>
                        <w:b/>
                        <w:sz w:val="20"/>
                      </w:rPr>
                      <w:t>Presidency</w:t>
                    </w:r>
                    <w:r>
                      <w:rPr>
                        <w:b/>
                        <w:spacing w:val="-9"/>
                        <w:sz w:val="20"/>
                      </w:rPr>
                      <w:t xml:space="preserve"> </w:t>
                    </w:r>
                    <w:r>
                      <w:rPr>
                        <w:b/>
                        <w:spacing w:val="-2"/>
                        <w:sz w:val="20"/>
                      </w:rPr>
                      <w:t>University</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6506210</wp:posOffset>
              </wp:positionH>
              <wp:positionV relativeFrom="page">
                <wp:posOffset>10031730</wp:posOffset>
              </wp:positionV>
              <wp:extent cx="190500"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90500" cy="165735"/>
                      </a:xfrm>
                      <a:prstGeom prst="rect">
                        <a:avLst/>
                      </a:prstGeom>
                    </wps:spPr>
                    <wps:txbx>
                      <w:txbxContent>
                        <w:p w14:paraId="30FD314A">
                          <w:pPr>
                            <w:spacing w:before="11"/>
                            <w:ind w:left="2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512.3pt;margin-top:789.9pt;height:13.05pt;width:15pt;mso-position-horizontal-relative:page;mso-position-vertical-relative:page;z-index:-251640832;mso-width-relative:page;mso-height-relative:page;" filled="f" stroked="f" coordsize="21600,21600" o:gfxdata="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osAWNkAAAAPAQAADwAAAAAAAAABACAAAAAiAAAAZHJzL2Rvd25yZXYueG1sUEsBAhQAFAAAAAgA&#10;h07iQFkaodCyAQAAdQMAAA4AAAAAAAAAAQAgAAAAKAEAAGRycy9lMm9Eb2MueG1sUEsFBgAAAAAG&#10;AAYAWQEAAEwFAAAAAA==&#10;">
              <v:fill on="f" focussize="0,0"/>
              <v:stroke on="f"/>
              <v:imagedata o:title=""/>
              <o:lock v:ext="edit" aspectratio="f"/>
              <v:textbox inset="0mm,0mm,0mm,0mm">
                <w:txbxContent>
                  <w:p w14:paraId="30FD314A">
                    <w:pPr>
                      <w:spacing w:before="11"/>
                      <w:ind w:left="20" w:right="0" w:firstLine="0"/>
                      <w:jc w:val="left"/>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271B2">
    <w:pPr>
      <w:pStyle w:val="8"/>
      <w:spacing w:line="14" w:lineRule="auto"/>
      <w:rPr>
        <w:sz w:val="20"/>
      </w:rPr>
    </w:pPr>
    <w:r>
      <w:rPr>
        <w:sz w:val="20"/>
      </w:rPr>
      <w:drawing>
        <wp:anchor distT="0" distB="0" distL="0" distR="0" simplePos="0" relativeHeight="251665408" behindDoc="1" locked="0" layoutInCell="1" allowOverlap="1">
          <wp:simplePos x="0" y="0"/>
          <wp:positionH relativeFrom="page">
            <wp:posOffset>914400</wp:posOffset>
          </wp:positionH>
          <wp:positionV relativeFrom="page">
            <wp:posOffset>1017905</wp:posOffset>
          </wp:positionV>
          <wp:extent cx="5718175" cy="93599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18218" cy="93570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4753D">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2451735</wp:posOffset>
              </wp:positionH>
              <wp:positionV relativeFrom="page">
                <wp:posOffset>873125</wp:posOffset>
              </wp:positionV>
              <wp:extent cx="2663190" cy="250190"/>
              <wp:effectExtent l="0" t="0" r="0" b="0"/>
              <wp:wrapNone/>
              <wp:docPr id="2" name="Textbox 2"/>
              <wp:cNvGraphicFramePr/>
              <a:graphic xmlns:a="http://schemas.openxmlformats.org/drawingml/2006/main">
                <a:graphicData uri="http://schemas.microsoft.com/office/word/2010/wordprocessingShape">
                  <wps:wsp>
                    <wps:cNvSpPr txBox="1"/>
                    <wps:spPr>
                      <a:xfrm>
                        <a:off x="0" y="0"/>
                        <a:ext cx="2663190" cy="250190"/>
                      </a:xfrm>
                      <a:prstGeom prst="rect">
                        <a:avLst/>
                      </a:prstGeom>
                    </wps:spPr>
                    <wps:txbx>
                      <w:txbxContent>
                        <w:p w14:paraId="2D17727A">
                          <w:pPr>
                            <w:spacing w:before="5"/>
                            <w:ind w:left="20" w:right="0" w:firstLine="0"/>
                            <w:jc w:val="left"/>
                            <w:rPr>
                              <w:b/>
                              <w:sz w:val="32"/>
                            </w:rPr>
                          </w:pPr>
                          <w:r>
                            <w:rPr>
                              <w:b/>
                              <w:spacing w:val="-2"/>
                              <w:sz w:val="32"/>
                            </w:rPr>
                            <w:t>PRESIDENCY</w:t>
                          </w:r>
                          <w:r>
                            <w:rPr>
                              <w:b/>
                              <w:spacing w:val="-11"/>
                              <w:sz w:val="32"/>
                            </w:rPr>
                            <w:t xml:space="preserve"> </w:t>
                          </w:r>
                          <w:r>
                            <w:rPr>
                              <w:b/>
                              <w:spacing w:val="-2"/>
                              <w:sz w:val="32"/>
                            </w:rPr>
                            <w:t>UNIVERSITY</w:t>
                          </w:r>
                        </w:p>
                      </w:txbxContent>
                    </wps:txbx>
                    <wps:bodyPr wrap="square" lIns="0" tIns="0" rIns="0" bIns="0" rtlCol="0">
                      <a:noAutofit/>
                    </wps:bodyPr>
                  </wps:wsp>
                </a:graphicData>
              </a:graphic>
            </wp:anchor>
          </w:drawing>
        </mc:Choice>
        <mc:Fallback>
          <w:pict>
            <v:shape id="Textbox 2" o:spid="_x0000_s1026" o:spt="202" type="#_x0000_t202" style="position:absolute;left:0pt;margin-left:193.05pt;margin-top:68.75pt;height:19.7pt;width:209.7pt;mso-position-horizontal-relative:page;mso-position-vertical-relative:page;z-index:-251650048;mso-width-relative:page;mso-height-relative:page;" filled="f" stroked="f" coordsize="21600,21600" o:gfxdata="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taZA&#10;XtkAAAALAQAADwAAAAAAAAABACAAAAAiAAAAZHJzL2Rvd25yZXYueG1sUEsBAhQAFAAAAAgAh07i&#10;QLuaRfGvAQAAdAMAAA4AAAAAAAAAAQAgAAAAKAEAAGRycy9lMm9Eb2MueG1sUEsFBgAAAAAGAAYA&#10;WQEAAEkFAAAAAA==&#10;">
              <v:fill on="f" focussize="0,0"/>
              <v:stroke on="f"/>
              <v:imagedata o:title=""/>
              <o:lock v:ext="edit" aspectratio="f"/>
              <v:textbox inset="0mm,0mm,0mm,0mm">
                <w:txbxContent>
                  <w:p w14:paraId="2D17727A">
                    <w:pPr>
                      <w:spacing w:before="5"/>
                      <w:ind w:left="20" w:right="0" w:firstLine="0"/>
                      <w:jc w:val="left"/>
                      <w:rPr>
                        <w:b/>
                        <w:sz w:val="32"/>
                      </w:rPr>
                    </w:pPr>
                    <w:r>
                      <w:rPr>
                        <w:b/>
                        <w:spacing w:val="-2"/>
                        <w:sz w:val="32"/>
                      </w:rPr>
                      <w:t>PRESIDENCY</w:t>
                    </w:r>
                    <w:r>
                      <w:rPr>
                        <w:b/>
                        <w:spacing w:val="-11"/>
                        <w:sz w:val="32"/>
                      </w:rPr>
                      <w:t xml:space="preserve"> </w:t>
                    </w:r>
                    <w:r>
                      <w:rPr>
                        <w:b/>
                        <w:spacing w:val="-2"/>
                        <w:sz w:val="32"/>
                      </w:rPr>
                      <w:t>UNIVERSITY</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61970">
    <w:pPr>
      <w:pStyle w:val="8"/>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2630805</wp:posOffset>
              </wp:positionH>
              <wp:positionV relativeFrom="page">
                <wp:posOffset>873125</wp:posOffset>
              </wp:positionV>
              <wp:extent cx="2298065" cy="250190"/>
              <wp:effectExtent l="0" t="0" r="0" b="0"/>
              <wp:wrapNone/>
              <wp:docPr id="3" name="Textbox 3"/>
              <wp:cNvGraphicFramePr/>
              <a:graphic xmlns:a="http://schemas.openxmlformats.org/drawingml/2006/main">
                <a:graphicData uri="http://schemas.microsoft.com/office/word/2010/wordprocessingShape">
                  <wps:wsp>
                    <wps:cNvSpPr txBox="1"/>
                    <wps:spPr>
                      <a:xfrm>
                        <a:off x="0" y="0"/>
                        <a:ext cx="2298065" cy="250190"/>
                      </a:xfrm>
                      <a:prstGeom prst="rect">
                        <a:avLst/>
                      </a:prstGeom>
                    </wps:spPr>
                    <wps:txbx>
                      <w:txbxContent>
                        <w:p w14:paraId="51735C79">
                          <w:pPr>
                            <w:spacing w:before="5"/>
                            <w:ind w:left="20" w:right="0" w:firstLine="0"/>
                            <w:jc w:val="left"/>
                            <w:rPr>
                              <w:b/>
                              <w:sz w:val="32"/>
                            </w:rPr>
                          </w:pPr>
                          <w:r>
                            <w:rPr>
                              <w:b/>
                              <w:spacing w:val="-2"/>
                              <w:sz w:val="32"/>
                            </w:rPr>
                            <w:t>ACKNOWLEDGEMENT</w:t>
                          </w:r>
                        </w:p>
                      </w:txbxContent>
                    </wps:txbx>
                    <wps:bodyPr wrap="square" lIns="0" tIns="0" rIns="0" bIns="0" rtlCol="0">
                      <a:noAutofit/>
                    </wps:bodyPr>
                  </wps:wsp>
                </a:graphicData>
              </a:graphic>
            </wp:anchor>
          </w:drawing>
        </mc:Choice>
        <mc:Fallback>
          <w:pict>
            <v:shape id="Textbox 3" o:spid="_x0000_s1026" o:spt="202" type="#_x0000_t202" style="position:absolute;left:0pt;margin-left:207.15pt;margin-top:68.75pt;height:19.7pt;width:180.95pt;mso-position-horizontal-relative:page;mso-position-vertical-relative:page;z-index:-251650048;mso-width-relative:page;mso-height-relative:page;" filled="f" stroked="f" coordsize="21600,21600" o:gfxdata="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nJ68p2gAAAAsBAAAPAAAAAAAAAAEAIAAAACIAAABkcnMvZG93bnJldi54bWxQSwECFAAUAAAA&#10;CACHTuJAvLhFHrMBAAB0AwAADgAAAAAAAAABACAAAAApAQAAZHJzL2Uyb0RvYy54bWxQSwUGAAAA&#10;AAYABgBZAQAATgUAAAAA&#10;">
              <v:fill on="f" focussize="0,0"/>
              <v:stroke on="f"/>
              <v:imagedata o:title=""/>
              <o:lock v:ext="edit" aspectratio="f"/>
              <v:textbox inset="0mm,0mm,0mm,0mm">
                <w:txbxContent>
                  <w:p w14:paraId="51735C79">
                    <w:pPr>
                      <w:spacing w:before="5"/>
                      <w:ind w:left="20" w:right="0" w:firstLine="0"/>
                      <w:jc w:val="left"/>
                      <w:rPr>
                        <w:b/>
                        <w:sz w:val="32"/>
                      </w:rPr>
                    </w:pPr>
                    <w:r>
                      <w:rPr>
                        <w:b/>
                        <w:spacing w:val="-2"/>
                        <w:sz w:val="32"/>
                      </w:rPr>
                      <w:t>ACKNOWLEDGEMENT</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C779E">
    <w:pPr>
      <w:pStyle w:val="8"/>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45606">
    <w:pPr>
      <w:pStyle w:val="8"/>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56F79">
    <w:pPr>
      <w:pStyle w:val="8"/>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E2421">
    <w:pPr>
      <w:pStyle w:val="8"/>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0B29">
    <w:pPr>
      <w:pStyle w:val="8"/>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3060700</wp:posOffset>
              </wp:positionH>
              <wp:positionV relativeFrom="page">
                <wp:posOffset>1910715</wp:posOffset>
              </wp:positionV>
              <wp:extent cx="1438910" cy="278130"/>
              <wp:effectExtent l="0" t="0" r="0" b="0"/>
              <wp:wrapNone/>
              <wp:docPr id="9" name="Textbox 9"/>
              <wp:cNvGraphicFramePr/>
              <a:graphic xmlns:a="http://schemas.openxmlformats.org/drawingml/2006/main">
                <a:graphicData uri="http://schemas.microsoft.com/office/word/2010/wordprocessingShape">
                  <wps:wsp>
                    <wps:cNvSpPr txBox="1"/>
                    <wps:spPr>
                      <a:xfrm>
                        <a:off x="0" y="0"/>
                        <a:ext cx="1438910" cy="278130"/>
                      </a:xfrm>
                      <a:prstGeom prst="rect">
                        <a:avLst/>
                      </a:prstGeom>
                    </wps:spPr>
                    <wps:txbx>
                      <w:txbxContent>
                        <w:p w14:paraId="4E0BA439">
                          <w:pPr>
                            <w:spacing w:before="3"/>
                            <w:ind w:left="20" w:right="0" w:firstLine="0"/>
                            <w:jc w:val="left"/>
                            <w:rPr>
                              <w:b/>
                              <w:sz w:val="36"/>
                            </w:rPr>
                          </w:pPr>
                          <w:r>
                            <w:rPr>
                              <w:b/>
                              <w:sz w:val="36"/>
                            </w:rPr>
                            <w:t>List</w:t>
                          </w:r>
                          <w:r>
                            <w:rPr>
                              <w:b/>
                              <w:spacing w:val="-6"/>
                              <w:sz w:val="36"/>
                            </w:rPr>
                            <w:t xml:space="preserve"> </w:t>
                          </w:r>
                          <w:r>
                            <w:rPr>
                              <w:b/>
                              <w:sz w:val="36"/>
                            </w:rPr>
                            <w:t>of</w:t>
                          </w:r>
                          <w:r>
                            <w:rPr>
                              <w:b/>
                              <w:spacing w:val="-5"/>
                              <w:sz w:val="36"/>
                            </w:rPr>
                            <w:t xml:space="preserve"> </w:t>
                          </w:r>
                          <w:r>
                            <w:rPr>
                              <w:b/>
                              <w:spacing w:val="-2"/>
                              <w:sz w:val="36"/>
                            </w:rPr>
                            <w:t>Figures</w:t>
                          </w:r>
                        </w:p>
                      </w:txbxContent>
                    </wps:txbx>
                    <wps:bodyPr wrap="square" lIns="0" tIns="0" rIns="0" bIns="0" rtlCol="0">
                      <a:noAutofit/>
                    </wps:bodyPr>
                  </wps:wsp>
                </a:graphicData>
              </a:graphic>
            </wp:anchor>
          </w:drawing>
        </mc:Choice>
        <mc:Fallback>
          <w:pict>
            <v:shape id="Textbox 9" o:spid="_x0000_s1026" o:spt="202" type="#_x0000_t202" style="position:absolute;left:0pt;margin-left:241pt;margin-top:150.45pt;height:21.9pt;width:113.3pt;mso-position-horizontal-relative:page;mso-position-vertical-relative:page;z-index:-251646976;mso-width-relative:page;mso-height-relative:page;" filled="f" stroked="f" coordsize="21600,21600" o:gfxdata="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dhpnvaAAAACwEAAA8AAAAAAAAAAQAgAAAAIgAAAGRycy9kb3ducmV2LnhtbFBLAQIUABQAAAAI&#10;AIdO4kAqHQaNsgEAAHQDAAAOAAAAAAAAAAEAIAAAACkBAABkcnMvZTJvRG9jLnhtbFBLBQYAAAAA&#10;BgAGAFkBAABNBQAAAAA=&#10;">
              <v:fill on="f" focussize="0,0"/>
              <v:stroke on="f"/>
              <v:imagedata o:title=""/>
              <o:lock v:ext="edit" aspectratio="f"/>
              <v:textbox inset="0mm,0mm,0mm,0mm">
                <w:txbxContent>
                  <w:p w14:paraId="4E0BA439">
                    <w:pPr>
                      <w:spacing w:before="3"/>
                      <w:ind w:left="20" w:right="0" w:firstLine="0"/>
                      <w:jc w:val="left"/>
                      <w:rPr>
                        <w:b/>
                        <w:sz w:val="36"/>
                      </w:rPr>
                    </w:pPr>
                    <w:r>
                      <w:rPr>
                        <w:b/>
                        <w:sz w:val="36"/>
                      </w:rPr>
                      <w:t>List</w:t>
                    </w:r>
                    <w:r>
                      <w:rPr>
                        <w:b/>
                        <w:spacing w:val="-6"/>
                        <w:sz w:val="36"/>
                      </w:rPr>
                      <w:t xml:space="preserve"> </w:t>
                    </w:r>
                    <w:r>
                      <w:rPr>
                        <w:b/>
                        <w:sz w:val="36"/>
                      </w:rPr>
                      <w:t>of</w:t>
                    </w:r>
                    <w:r>
                      <w:rPr>
                        <w:b/>
                        <w:spacing w:val="-5"/>
                        <w:sz w:val="36"/>
                      </w:rPr>
                      <w:t xml:space="preserve"> </w:t>
                    </w:r>
                    <w:r>
                      <w:rPr>
                        <w:b/>
                        <w:spacing w:val="-2"/>
                        <w:sz w:val="36"/>
                      </w:rPr>
                      <w:t>Figures</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35435">
    <w:pPr>
      <w:pStyle w:val="8"/>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3113405</wp:posOffset>
              </wp:positionH>
              <wp:positionV relativeFrom="page">
                <wp:posOffset>1910715</wp:posOffset>
              </wp:positionV>
              <wp:extent cx="1333500" cy="27813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33500" cy="278130"/>
                      </a:xfrm>
                      <a:prstGeom prst="rect">
                        <a:avLst/>
                      </a:prstGeom>
                    </wps:spPr>
                    <wps:txbx>
                      <w:txbxContent>
                        <w:p w14:paraId="6698548D">
                          <w:pPr>
                            <w:spacing w:before="3"/>
                            <w:ind w:left="20" w:right="0" w:firstLine="0"/>
                            <w:jc w:val="left"/>
                            <w:rPr>
                              <w:b/>
                              <w:sz w:val="36"/>
                            </w:rPr>
                          </w:pPr>
                          <w:r>
                            <w:rPr>
                              <w:b/>
                              <w:sz w:val="36"/>
                            </w:rPr>
                            <w:t>List</w:t>
                          </w:r>
                          <w:r>
                            <w:rPr>
                              <w:b/>
                              <w:spacing w:val="-6"/>
                              <w:sz w:val="36"/>
                            </w:rPr>
                            <w:t xml:space="preserve"> </w:t>
                          </w:r>
                          <w:r>
                            <w:rPr>
                              <w:b/>
                              <w:sz w:val="36"/>
                            </w:rPr>
                            <w:t>of</w:t>
                          </w:r>
                          <w:r>
                            <w:rPr>
                              <w:b/>
                              <w:spacing w:val="-5"/>
                              <w:sz w:val="36"/>
                            </w:rPr>
                            <w:t xml:space="preserve"> Tables</w:t>
                          </w:r>
                        </w:p>
                      </w:txbxContent>
                    </wps:txbx>
                    <wps:bodyPr wrap="square" lIns="0" tIns="0" rIns="0" bIns="0" rtlCol="0">
                      <a:noAutofit/>
                    </wps:bodyPr>
                  </wps:wsp>
                </a:graphicData>
              </a:graphic>
            </wp:anchor>
          </w:drawing>
        </mc:Choice>
        <mc:Fallback>
          <w:pict>
            <v:shape id="Textbox 11" o:spid="_x0000_s1026" o:spt="202" type="#_x0000_t202" style="position:absolute;left:0pt;margin-left:245.15pt;margin-top:150.45pt;height:21.9pt;width:105pt;mso-position-horizontal-relative:page;mso-position-vertical-relative:page;z-index:-251645952;mso-width-relative:page;mso-height-relative:page;" filled="f" stroked="f" coordsize="21600,21600" o:gfxdata="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sBvdkAAAALAQAADwAAAAAAAAABACAAAAAiAAAAZHJzL2Rvd25yZXYueG1sUEsBAhQAFAAAAAgA&#10;h07iQDEGiTGyAQAAdgMAAA4AAAAAAAAAAQAgAAAAKAEAAGRycy9lMm9Eb2MueG1sUEsFBgAAAAAG&#10;AAYAWQEAAEwFAAAAAA==&#10;">
              <v:fill on="f" focussize="0,0"/>
              <v:stroke on="f"/>
              <v:imagedata o:title=""/>
              <o:lock v:ext="edit" aspectratio="f"/>
              <v:textbox inset="0mm,0mm,0mm,0mm">
                <w:txbxContent>
                  <w:p w14:paraId="6698548D">
                    <w:pPr>
                      <w:spacing w:before="3"/>
                      <w:ind w:left="20" w:right="0" w:firstLine="0"/>
                      <w:jc w:val="left"/>
                      <w:rPr>
                        <w:b/>
                        <w:sz w:val="36"/>
                      </w:rPr>
                    </w:pPr>
                    <w:r>
                      <w:rPr>
                        <w:b/>
                        <w:sz w:val="36"/>
                      </w:rPr>
                      <w:t>List</w:t>
                    </w:r>
                    <w:r>
                      <w:rPr>
                        <w:b/>
                        <w:spacing w:val="-6"/>
                        <w:sz w:val="36"/>
                      </w:rPr>
                      <w:t xml:space="preserve"> </w:t>
                    </w:r>
                    <w:r>
                      <w:rPr>
                        <w:b/>
                        <w:sz w:val="36"/>
                      </w:rPr>
                      <w:t>of</w:t>
                    </w:r>
                    <w:r>
                      <w:rPr>
                        <w:b/>
                        <w:spacing w:val="-5"/>
                        <w:sz w:val="36"/>
                      </w:rPr>
                      <w:t xml:space="preserve"> Tables</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2BA10">
    <w:pPr>
      <w:pStyle w:val="8"/>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3079115</wp:posOffset>
              </wp:positionH>
              <wp:positionV relativeFrom="page">
                <wp:posOffset>1910715</wp:posOffset>
              </wp:positionV>
              <wp:extent cx="1400810" cy="2781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400810" cy="278130"/>
                      </a:xfrm>
                      <a:prstGeom prst="rect">
                        <a:avLst/>
                      </a:prstGeom>
                    </wps:spPr>
                    <wps:txbx>
                      <w:txbxContent>
                        <w:p w14:paraId="63FDFBC0">
                          <w:pPr>
                            <w:spacing w:before="3"/>
                            <w:ind w:left="20" w:right="0" w:firstLine="0"/>
                            <w:jc w:val="left"/>
                            <w:rPr>
                              <w:b/>
                              <w:sz w:val="36"/>
                            </w:rPr>
                          </w:pPr>
                          <w:r>
                            <w:rPr>
                              <w:b/>
                              <w:spacing w:val="-2"/>
                              <w:sz w:val="36"/>
                            </w:rPr>
                            <w:t>Abbreviations</w:t>
                          </w:r>
                        </w:p>
                      </w:txbxContent>
                    </wps:txbx>
                    <wps:bodyPr wrap="square" lIns="0" tIns="0" rIns="0" bIns="0" rtlCol="0">
                      <a:noAutofit/>
                    </wps:bodyPr>
                  </wps:wsp>
                </a:graphicData>
              </a:graphic>
            </wp:anchor>
          </w:drawing>
        </mc:Choice>
        <mc:Fallback>
          <w:pict>
            <v:shape id="Textbox 13" o:spid="_x0000_s1026" o:spt="202" type="#_x0000_t202" style="position:absolute;left:0pt;margin-left:242.45pt;margin-top:150.45pt;height:21.9pt;width:110.3pt;mso-position-horizontal-relative:page;mso-position-vertical-relative:page;z-index:-251644928;mso-width-relative:page;mso-height-relative:page;" filled="f" stroked="f" coordsize="21600,21600" o:gfxdata="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W7NeNkAAAALAQAADwAAAAAAAAABACAAAAAiAAAAZHJzL2Rvd25yZXYueG1sUEsBAhQAFAAAAAgA&#10;h07iQCd9ir6yAQAAdgMAAA4AAAAAAAAAAQAgAAAAKAEAAGRycy9lMm9Eb2MueG1sUEsFBgAAAAAG&#10;AAYAWQEAAEwFAAAAAA==&#10;">
              <v:fill on="f" focussize="0,0"/>
              <v:stroke on="f"/>
              <v:imagedata o:title=""/>
              <o:lock v:ext="edit" aspectratio="f"/>
              <v:textbox inset="0mm,0mm,0mm,0mm">
                <w:txbxContent>
                  <w:p w14:paraId="63FDFBC0">
                    <w:pPr>
                      <w:spacing w:before="3"/>
                      <w:ind w:left="20" w:right="0" w:firstLine="0"/>
                      <w:jc w:val="left"/>
                      <w:rPr>
                        <w:b/>
                        <w:sz w:val="36"/>
                      </w:rPr>
                    </w:pPr>
                    <w:r>
                      <w:rPr>
                        <w:b/>
                        <w:spacing w:val="-2"/>
                        <w:sz w:val="36"/>
                      </w:rPr>
                      <w:t>Abbreviations</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04B98">
    <w:pPr>
      <w:pStyle w:val="8"/>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914400</wp:posOffset>
              </wp:positionH>
              <wp:positionV relativeFrom="page">
                <wp:posOffset>577215</wp:posOffset>
              </wp:positionV>
              <wp:extent cx="5731510" cy="1270"/>
              <wp:effectExtent l="0" t="0" r="0" b="0"/>
              <wp:wrapNone/>
              <wp:docPr id="15" name="Graphic 15"/>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72pt;margin-top:45.45pt;height:0.1pt;width:451.3pt;mso-position-horizontal-relative:page;mso-position-vertical-relative:page;z-index:-251643904;mso-width-relative:page;mso-height-relative:page;" filled="f" stroked="t" coordsize="5731510,1" o:gfxdata="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ndXhPWAAAACgEAAA8AAAAAAAAA&#10;AQAgAAAAIgAAAGRycy9kb3ducmV2LnhtbFBLAQIUABQAAAAIAIdO4kAx84UlEwIAAHwEAAAOAAAA&#10;AAAAAAEAIAAAACUBAABkcnMvZTJvRG9jLnhtbFBLBQYAAAAABgAGAFkBAACqBQAAAAA=&#10;" path="m0,0l5731205,0e">
              <v:fill on="f" focussize="0,0"/>
              <v:stroke weight="0.3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914400</wp:posOffset>
              </wp:positionH>
              <wp:positionV relativeFrom="page">
                <wp:posOffset>594995</wp:posOffset>
              </wp:positionV>
              <wp:extent cx="5731510" cy="1270"/>
              <wp:effectExtent l="0" t="0" r="0" b="0"/>
              <wp:wrapNone/>
              <wp:docPr id="16" name="Graphic 16"/>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205" y="0"/>
                            </a:lnTo>
                          </a:path>
                        </a:pathLst>
                      </a:custGeom>
                      <a:ln w="5060">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72pt;margin-top:46.85pt;height:0.1pt;width:451.3pt;mso-position-horizontal-relative:page;mso-position-vertical-relative:page;z-index:-251642880;mso-width-relative:page;mso-height-relative:page;" filled="f" stroked="t" coordsize="5731510,1" o:gfxdata="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llvfXWAAAACgEAAA8AAAAAAAAA&#10;AQAgAAAAIgAAAGRycy9kb3ducmV2LnhtbFBLAQIUABQAAAAIAIdO4kB8gcqHEwIAAHwEAAAOAAAA&#10;AAAAAAEAIAAAACUBAABkcnMvZTJvRG9jLnhtbFBLBQYAAAAABgAGAFkBAACqBQAAAAA=&#10;" path="m0,0l5731205,0e">
              <v:fill on="f" focussize="0,0"/>
              <v:stroke weight="0.398425196850394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3540125</wp:posOffset>
              </wp:positionH>
              <wp:positionV relativeFrom="page">
                <wp:posOffset>403860</wp:posOffset>
              </wp:positionV>
              <wp:extent cx="311785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3117850" cy="165735"/>
                      </a:xfrm>
                      <a:prstGeom prst="rect">
                        <a:avLst/>
                      </a:prstGeom>
                    </wps:spPr>
                    <wps:txbx>
                      <w:txbxContent>
                        <w:p w14:paraId="26A2F0AF">
                          <w:pPr>
                            <w:spacing w:before="11"/>
                            <w:ind w:left="20" w:right="0" w:firstLine="0"/>
                            <w:jc w:val="left"/>
                            <w:rPr>
                              <w:i/>
                              <w:sz w:val="20"/>
                            </w:rPr>
                          </w:pPr>
                          <w:r>
                            <w:rPr>
                              <w:i/>
                              <w:sz w:val="20"/>
                            </w:rPr>
                            <w:t>Analysis</w:t>
                          </w:r>
                          <w:r>
                            <w:rPr>
                              <w:i/>
                              <w:spacing w:val="-10"/>
                              <w:sz w:val="20"/>
                            </w:rPr>
                            <w:t xml:space="preserve"> </w:t>
                          </w:r>
                          <w:r>
                            <w:rPr>
                              <w:i/>
                              <w:sz w:val="20"/>
                            </w:rPr>
                            <w:t>and</w:t>
                          </w:r>
                          <w:r>
                            <w:rPr>
                              <w:i/>
                              <w:spacing w:val="-9"/>
                              <w:sz w:val="20"/>
                            </w:rPr>
                            <w:t xml:space="preserve"> </w:t>
                          </w:r>
                          <w:r>
                            <w:rPr>
                              <w:i/>
                              <w:sz w:val="20"/>
                            </w:rPr>
                            <w:t>Identification</w:t>
                          </w:r>
                          <w:r>
                            <w:rPr>
                              <w:i/>
                              <w:spacing w:val="-10"/>
                              <w:sz w:val="20"/>
                            </w:rPr>
                            <w:t xml:space="preserve"> </w:t>
                          </w:r>
                          <w:r>
                            <w:rPr>
                              <w:i/>
                              <w:sz w:val="20"/>
                            </w:rPr>
                            <w:t>of</w:t>
                          </w:r>
                          <w:r>
                            <w:rPr>
                              <w:i/>
                              <w:spacing w:val="-9"/>
                              <w:sz w:val="20"/>
                            </w:rPr>
                            <w:t xml:space="preserve"> </w:t>
                          </w:r>
                          <w:r>
                            <w:rPr>
                              <w:i/>
                              <w:sz w:val="20"/>
                            </w:rPr>
                            <w:t>Malicious</w:t>
                          </w:r>
                          <w:r>
                            <w:rPr>
                              <w:i/>
                              <w:spacing w:val="-10"/>
                              <w:sz w:val="20"/>
                            </w:rPr>
                            <w:t xml:space="preserve"> </w:t>
                          </w:r>
                          <w:r>
                            <w:rPr>
                              <w:i/>
                              <w:sz w:val="20"/>
                            </w:rPr>
                            <w:t>Mobile</w:t>
                          </w:r>
                          <w:r>
                            <w:rPr>
                              <w:i/>
                              <w:spacing w:val="-9"/>
                              <w:sz w:val="20"/>
                            </w:rPr>
                            <w:t xml:space="preserve"> </w:t>
                          </w:r>
                          <w:r>
                            <w:rPr>
                              <w:i/>
                              <w:spacing w:val="-2"/>
                              <w:sz w:val="20"/>
                            </w:rPr>
                            <w:t>Applications</w:t>
                          </w:r>
                        </w:p>
                      </w:txbxContent>
                    </wps:txbx>
                    <wps:bodyPr wrap="square" lIns="0" tIns="0" rIns="0" bIns="0" rtlCol="0">
                      <a:noAutofit/>
                    </wps:bodyPr>
                  </wps:wsp>
                </a:graphicData>
              </a:graphic>
            </wp:anchor>
          </w:drawing>
        </mc:Choice>
        <mc:Fallback>
          <w:pict>
            <v:shape id="Textbox 17" o:spid="_x0000_s1026" o:spt="202" type="#_x0000_t202" style="position:absolute;left:0pt;margin-left:278.75pt;margin-top:31.8pt;height:13.05pt;width:245.5pt;mso-position-horizontal-relative:page;mso-position-vertical-relative:page;z-index:-251642880;mso-width-relative:page;mso-height-relative:page;" filled="f" stroked="f" coordsize="21600,21600" o:gfxdata="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G8/lPZAAAACgEAAA8AAAAAAAAAAQAgAAAAIgAAAGRycy9kb3ducmV2LnhtbFBLAQIUABQAAAAI&#10;AIdO4kDCW5VpswEAAHYDAAAOAAAAAAAAAAEAIAAAACgBAABkcnMvZTJvRG9jLnhtbFBLBQYAAAAA&#10;BgAGAFkBAABNBQAAAAA=&#10;">
              <v:fill on="f" focussize="0,0"/>
              <v:stroke on="f"/>
              <v:imagedata o:title=""/>
              <o:lock v:ext="edit" aspectratio="f"/>
              <v:textbox inset="0mm,0mm,0mm,0mm">
                <w:txbxContent>
                  <w:p w14:paraId="26A2F0AF">
                    <w:pPr>
                      <w:spacing w:before="11"/>
                      <w:ind w:left="20" w:right="0" w:firstLine="0"/>
                      <w:jc w:val="left"/>
                      <w:rPr>
                        <w:i/>
                        <w:sz w:val="20"/>
                      </w:rPr>
                    </w:pPr>
                    <w:r>
                      <w:rPr>
                        <w:i/>
                        <w:sz w:val="20"/>
                      </w:rPr>
                      <w:t>Analysis</w:t>
                    </w:r>
                    <w:r>
                      <w:rPr>
                        <w:i/>
                        <w:spacing w:val="-10"/>
                        <w:sz w:val="20"/>
                      </w:rPr>
                      <w:t xml:space="preserve"> </w:t>
                    </w:r>
                    <w:r>
                      <w:rPr>
                        <w:i/>
                        <w:sz w:val="20"/>
                      </w:rPr>
                      <w:t>and</w:t>
                    </w:r>
                    <w:r>
                      <w:rPr>
                        <w:i/>
                        <w:spacing w:val="-9"/>
                        <w:sz w:val="20"/>
                      </w:rPr>
                      <w:t xml:space="preserve"> </w:t>
                    </w:r>
                    <w:r>
                      <w:rPr>
                        <w:i/>
                        <w:sz w:val="20"/>
                      </w:rPr>
                      <w:t>Identification</w:t>
                    </w:r>
                    <w:r>
                      <w:rPr>
                        <w:i/>
                        <w:spacing w:val="-10"/>
                        <w:sz w:val="20"/>
                      </w:rPr>
                      <w:t xml:space="preserve"> </w:t>
                    </w:r>
                    <w:r>
                      <w:rPr>
                        <w:i/>
                        <w:sz w:val="20"/>
                      </w:rPr>
                      <w:t>of</w:t>
                    </w:r>
                    <w:r>
                      <w:rPr>
                        <w:i/>
                        <w:spacing w:val="-9"/>
                        <w:sz w:val="20"/>
                      </w:rPr>
                      <w:t xml:space="preserve"> </w:t>
                    </w:r>
                    <w:r>
                      <w:rPr>
                        <w:i/>
                        <w:sz w:val="20"/>
                      </w:rPr>
                      <w:t>Malicious</w:t>
                    </w:r>
                    <w:r>
                      <w:rPr>
                        <w:i/>
                        <w:spacing w:val="-10"/>
                        <w:sz w:val="20"/>
                      </w:rPr>
                      <w:t xml:space="preserve"> </w:t>
                    </w:r>
                    <w:r>
                      <w:rPr>
                        <w:i/>
                        <w:sz w:val="20"/>
                      </w:rPr>
                      <w:t>Mobile</w:t>
                    </w:r>
                    <w:r>
                      <w:rPr>
                        <w:i/>
                        <w:spacing w:val="-9"/>
                        <w:sz w:val="20"/>
                      </w:rPr>
                      <w:t xml:space="preserve"> </w:t>
                    </w:r>
                    <w:r>
                      <w:rPr>
                        <w:i/>
                        <w:spacing w:val="-2"/>
                        <w:sz w:val="20"/>
                      </w:rPr>
                      <w:t>Applications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1045"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045" w:hanging="195"/>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816" w:hanging="195"/>
      </w:pPr>
      <w:rPr>
        <w:rFonts w:hint="default"/>
        <w:lang w:val="en-US" w:eastAsia="en-US" w:bidi="ar-SA"/>
      </w:rPr>
    </w:lvl>
    <w:lvl w:ilvl="3" w:tentative="0">
      <w:start w:val="0"/>
      <w:numFmt w:val="bullet"/>
      <w:lvlText w:val="•"/>
      <w:lvlJc w:val="left"/>
      <w:pPr>
        <w:ind w:left="3704" w:hanging="195"/>
      </w:pPr>
      <w:rPr>
        <w:rFonts w:hint="default"/>
        <w:lang w:val="en-US" w:eastAsia="en-US" w:bidi="ar-SA"/>
      </w:rPr>
    </w:lvl>
    <w:lvl w:ilvl="4" w:tentative="0">
      <w:start w:val="0"/>
      <w:numFmt w:val="bullet"/>
      <w:lvlText w:val="•"/>
      <w:lvlJc w:val="left"/>
      <w:pPr>
        <w:ind w:left="4592" w:hanging="195"/>
      </w:pPr>
      <w:rPr>
        <w:rFonts w:hint="default"/>
        <w:lang w:val="en-US" w:eastAsia="en-US" w:bidi="ar-SA"/>
      </w:rPr>
    </w:lvl>
    <w:lvl w:ilvl="5" w:tentative="0">
      <w:start w:val="0"/>
      <w:numFmt w:val="bullet"/>
      <w:lvlText w:val="•"/>
      <w:lvlJc w:val="left"/>
      <w:pPr>
        <w:ind w:left="5480" w:hanging="195"/>
      </w:pPr>
      <w:rPr>
        <w:rFonts w:hint="default"/>
        <w:lang w:val="en-US" w:eastAsia="en-US" w:bidi="ar-SA"/>
      </w:rPr>
    </w:lvl>
    <w:lvl w:ilvl="6" w:tentative="0">
      <w:start w:val="0"/>
      <w:numFmt w:val="bullet"/>
      <w:lvlText w:val="•"/>
      <w:lvlJc w:val="left"/>
      <w:pPr>
        <w:ind w:left="6368" w:hanging="195"/>
      </w:pPr>
      <w:rPr>
        <w:rFonts w:hint="default"/>
        <w:lang w:val="en-US" w:eastAsia="en-US" w:bidi="ar-SA"/>
      </w:rPr>
    </w:lvl>
    <w:lvl w:ilvl="7" w:tentative="0">
      <w:start w:val="0"/>
      <w:numFmt w:val="bullet"/>
      <w:lvlText w:val="•"/>
      <w:lvlJc w:val="left"/>
      <w:pPr>
        <w:ind w:left="7257" w:hanging="195"/>
      </w:pPr>
      <w:rPr>
        <w:rFonts w:hint="default"/>
        <w:lang w:val="en-US" w:eastAsia="en-US" w:bidi="ar-SA"/>
      </w:rPr>
    </w:lvl>
    <w:lvl w:ilvl="8" w:tentative="0">
      <w:start w:val="0"/>
      <w:numFmt w:val="bullet"/>
      <w:lvlText w:val="•"/>
      <w:lvlJc w:val="left"/>
      <w:pPr>
        <w:ind w:left="8145" w:hanging="195"/>
      </w:pPr>
      <w:rPr>
        <w:rFonts w:hint="default"/>
        <w:lang w:val="en-US" w:eastAsia="en-US" w:bidi="ar-SA"/>
      </w:rPr>
    </w:lvl>
  </w:abstractNum>
  <w:abstractNum w:abstractNumId="1">
    <w:nsid w:val="9239341B"/>
    <w:multiLevelType w:val="multilevel"/>
    <w:tmpl w:val="9239341B"/>
    <w:lvl w:ilvl="0" w:tentative="0">
      <w:start w:val="1"/>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2">
    <w:nsid w:val="9288B902"/>
    <w:multiLevelType w:val="multilevel"/>
    <w:tmpl w:val="9288B902"/>
    <w:lvl w:ilvl="0" w:tentative="0">
      <w:start w:val="9"/>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2912" w:hanging="718"/>
      </w:pPr>
      <w:rPr>
        <w:rFonts w:hint="default"/>
        <w:lang w:val="en-US" w:eastAsia="en-US" w:bidi="ar-SA"/>
      </w:rPr>
    </w:lvl>
    <w:lvl w:ilvl="3" w:tentative="0">
      <w:start w:val="0"/>
      <w:numFmt w:val="bullet"/>
      <w:lvlText w:val="•"/>
      <w:lvlJc w:val="left"/>
      <w:pPr>
        <w:ind w:left="3788" w:hanging="718"/>
      </w:pPr>
      <w:rPr>
        <w:rFonts w:hint="default"/>
        <w:lang w:val="en-US" w:eastAsia="en-US" w:bidi="ar-SA"/>
      </w:rPr>
    </w:lvl>
    <w:lvl w:ilvl="4" w:tentative="0">
      <w:start w:val="0"/>
      <w:numFmt w:val="bullet"/>
      <w:lvlText w:val="•"/>
      <w:lvlJc w:val="left"/>
      <w:pPr>
        <w:ind w:left="4664" w:hanging="718"/>
      </w:pPr>
      <w:rPr>
        <w:rFonts w:hint="default"/>
        <w:lang w:val="en-US" w:eastAsia="en-US" w:bidi="ar-SA"/>
      </w:rPr>
    </w:lvl>
    <w:lvl w:ilvl="5" w:tentative="0">
      <w:start w:val="0"/>
      <w:numFmt w:val="bullet"/>
      <w:lvlText w:val="•"/>
      <w:lvlJc w:val="left"/>
      <w:pPr>
        <w:ind w:left="5540" w:hanging="718"/>
      </w:pPr>
      <w:rPr>
        <w:rFonts w:hint="default"/>
        <w:lang w:val="en-US" w:eastAsia="en-US" w:bidi="ar-SA"/>
      </w:rPr>
    </w:lvl>
    <w:lvl w:ilvl="6" w:tentative="0">
      <w:start w:val="0"/>
      <w:numFmt w:val="bullet"/>
      <w:lvlText w:val="•"/>
      <w:lvlJc w:val="left"/>
      <w:pPr>
        <w:ind w:left="6416" w:hanging="718"/>
      </w:pPr>
      <w:rPr>
        <w:rFonts w:hint="default"/>
        <w:lang w:val="en-US" w:eastAsia="en-US" w:bidi="ar-SA"/>
      </w:rPr>
    </w:lvl>
    <w:lvl w:ilvl="7" w:tentative="0">
      <w:start w:val="0"/>
      <w:numFmt w:val="bullet"/>
      <w:lvlText w:val="•"/>
      <w:lvlJc w:val="left"/>
      <w:pPr>
        <w:ind w:left="7293" w:hanging="718"/>
      </w:pPr>
      <w:rPr>
        <w:rFonts w:hint="default"/>
        <w:lang w:val="en-US" w:eastAsia="en-US" w:bidi="ar-SA"/>
      </w:rPr>
    </w:lvl>
    <w:lvl w:ilvl="8" w:tentative="0">
      <w:start w:val="0"/>
      <w:numFmt w:val="bullet"/>
      <w:lvlText w:val="•"/>
      <w:lvlJc w:val="left"/>
      <w:pPr>
        <w:ind w:left="8169" w:hanging="718"/>
      </w:pPr>
      <w:rPr>
        <w:rFonts w:hint="default"/>
        <w:lang w:val="en-US" w:eastAsia="en-US" w:bidi="ar-SA"/>
      </w:rPr>
    </w:lvl>
  </w:abstractNum>
  <w:abstractNum w:abstractNumId="3">
    <w:nsid w:val="9C8AC8EF"/>
    <w:multiLevelType w:val="multilevel"/>
    <w:tmpl w:val="9C8AC8EF"/>
    <w:lvl w:ilvl="0" w:tentative="0">
      <w:start w:val="7"/>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4">
    <w:nsid w:val="B0F1ACD9"/>
    <w:multiLevelType w:val="multilevel"/>
    <w:tmpl w:val="B0F1ACD9"/>
    <w:lvl w:ilvl="0" w:tentative="0">
      <w:start w:val="4"/>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00" w:hanging="837"/>
      </w:pPr>
      <w:rPr>
        <w:rFonts w:hint="default"/>
        <w:lang w:val="en-US" w:eastAsia="en-US" w:bidi="ar-SA"/>
      </w:rPr>
    </w:lvl>
    <w:lvl w:ilvl="4" w:tentative="0">
      <w:start w:val="0"/>
      <w:numFmt w:val="bullet"/>
      <w:lvlText w:val="•"/>
      <w:lvlJc w:val="left"/>
      <w:pPr>
        <w:ind w:left="4160" w:hanging="837"/>
      </w:pPr>
      <w:rPr>
        <w:rFonts w:hint="default"/>
        <w:lang w:val="en-US" w:eastAsia="en-US" w:bidi="ar-SA"/>
      </w:rPr>
    </w:lvl>
    <w:lvl w:ilvl="5" w:tentative="0">
      <w:start w:val="0"/>
      <w:numFmt w:val="bullet"/>
      <w:lvlText w:val="•"/>
      <w:lvlJc w:val="left"/>
      <w:pPr>
        <w:ind w:left="5120" w:hanging="837"/>
      </w:pPr>
      <w:rPr>
        <w:rFonts w:hint="default"/>
        <w:lang w:val="en-US" w:eastAsia="en-US" w:bidi="ar-SA"/>
      </w:rPr>
    </w:lvl>
    <w:lvl w:ilvl="6" w:tentative="0">
      <w:start w:val="0"/>
      <w:numFmt w:val="bullet"/>
      <w:lvlText w:val="•"/>
      <w:lvlJc w:val="left"/>
      <w:pPr>
        <w:ind w:left="6080" w:hanging="837"/>
      </w:pPr>
      <w:rPr>
        <w:rFonts w:hint="default"/>
        <w:lang w:val="en-US" w:eastAsia="en-US" w:bidi="ar-SA"/>
      </w:rPr>
    </w:lvl>
    <w:lvl w:ilvl="7" w:tentative="0">
      <w:start w:val="0"/>
      <w:numFmt w:val="bullet"/>
      <w:lvlText w:val="•"/>
      <w:lvlJc w:val="left"/>
      <w:pPr>
        <w:ind w:left="7041" w:hanging="837"/>
      </w:pPr>
      <w:rPr>
        <w:rFonts w:hint="default"/>
        <w:lang w:val="en-US" w:eastAsia="en-US" w:bidi="ar-SA"/>
      </w:rPr>
    </w:lvl>
    <w:lvl w:ilvl="8" w:tentative="0">
      <w:start w:val="0"/>
      <w:numFmt w:val="bullet"/>
      <w:lvlText w:val="•"/>
      <w:lvlJc w:val="left"/>
      <w:pPr>
        <w:ind w:left="8001" w:hanging="837"/>
      </w:pPr>
      <w:rPr>
        <w:rFonts w:hint="default"/>
        <w:lang w:val="en-US" w:eastAsia="en-US" w:bidi="ar-SA"/>
      </w:rPr>
    </w:lvl>
  </w:abstractNum>
  <w:abstractNum w:abstractNumId="5">
    <w:nsid w:val="B5E306ED"/>
    <w:multiLevelType w:val="multilevel"/>
    <w:tmpl w:val="B5E306ED"/>
    <w:lvl w:ilvl="0" w:tentative="0">
      <w:start w:val="5"/>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6">
    <w:nsid w:val="BE923771"/>
    <w:multiLevelType w:val="multilevel"/>
    <w:tmpl w:val="BE923771"/>
    <w:lvl w:ilvl="0" w:tentative="0">
      <w:start w:val="7"/>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00" w:hanging="837"/>
      </w:pPr>
      <w:rPr>
        <w:rFonts w:hint="default"/>
        <w:lang w:val="en-US" w:eastAsia="en-US" w:bidi="ar-SA"/>
      </w:rPr>
    </w:lvl>
    <w:lvl w:ilvl="4" w:tentative="0">
      <w:start w:val="0"/>
      <w:numFmt w:val="bullet"/>
      <w:lvlText w:val="•"/>
      <w:lvlJc w:val="left"/>
      <w:pPr>
        <w:ind w:left="4160" w:hanging="837"/>
      </w:pPr>
      <w:rPr>
        <w:rFonts w:hint="default"/>
        <w:lang w:val="en-US" w:eastAsia="en-US" w:bidi="ar-SA"/>
      </w:rPr>
    </w:lvl>
    <w:lvl w:ilvl="5" w:tentative="0">
      <w:start w:val="0"/>
      <w:numFmt w:val="bullet"/>
      <w:lvlText w:val="•"/>
      <w:lvlJc w:val="left"/>
      <w:pPr>
        <w:ind w:left="5120" w:hanging="837"/>
      </w:pPr>
      <w:rPr>
        <w:rFonts w:hint="default"/>
        <w:lang w:val="en-US" w:eastAsia="en-US" w:bidi="ar-SA"/>
      </w:rPr>
    </w:lvl>
    <w:lvl w:ilvl="6" w:tentative="0">
      <w:start w:val="0"/>
      <w:numFmt w:val="bullet"/>
      <w:lvlText w:val="•"/>
      <w:lvlJc w:val="left"/>
      <w:pPr>
        <w:ind w:left="6080" w:hanging="837"/>
      </w:pPr>
      <w:rPr>
        <w:rFonts w:hint="default"/>
        <w:lang w:val="en-US" w:eastAsia="en-US" w:bidi="ar-SA"/>
      </w:rPr>
    </w:lvl>
    <w:lvl w:ilvl="7" w:tentative="0">
      <w:start w:val="0"/>
      <w:numFmt w:val="bullet"/>
      <w:lvlText w:val="•"/>
      <w:lvlJc w:val="left"/>
      <w:pPr>
        <w:ind w:left="7041" w:hanging="837"/>
      </w:pPr>
      <w:rPr>
        <w:rFonts w:hint="default"/>
        <w:lang w:val="en-US" w:eastAsia="en-US" w:bidi="ar-SA"/>
      </w:rPr>
    </w:lvl>
    <w:lvl w:ilvl="8" w:tentative="0">
      <w:start w:val="0"/>
      <w:numFmt w:val="bullet"/>
      <w:lvlText w:val="•"/>
      <w:lvlJc w:val="left"/>
      <w:pPr>
        <w:ind w:left="8001" w:hanging="837"/>
      </w:pPr>
      <w:rPr>
        <w:rFonts w:hint="default"/>
        <w:lang w:val="en-US" w:eastAsia="en-US" w:bidi="ar-SA"/>
      </w:rPr>
    </w:lvl>
  </w:abstractNum>
  <w:abstractNum w:abstractNumId="7">
    <w:nsid w:val="BF205925"/>
    <w:multiLevelType w:val="multilevel"/>
    <w:tmpl w:val="BF205925"/>
    <w:lvl w:ilvl="0" w:tentative="0">
      <w:start w:val="4"/>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8">
    <w:nsid w:val="C8879AEF"/>
    <w:multiLevelType w:val="multilevel"/>
    <w:tmpl w:val="C8879AEF"/>
    <w:lvl w:ilvl="0" w:tentative="0">
      <w:start w:val="5"/>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9">
    <w:nsid w:val="CF092B84"/>
    <w:multiLevelType w:val="multilevel"/>
    <w:tmpl w:val="CF092B84"/>
    <w:lvl w:ilvl="0" w:tentative="0">
      <w:start w:val="3"/>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10">
    <w:nsid w:val="D7F9FE59"/>
    <w:multiLevelType w:val="multilevel"/>
    <w:tmpl w:val="D7F9FE59"/>
    <w:lvl w:ilvl="0" w:tentative="0">
      <w:start w:val="5"/>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11">
    <w:nsid w:val="DCBA6B53"/>
    <w:multiLevelType w:val="multilevel"/>
    <w:tmpl w:val="DCBA6B53"/>
    <w:lvl w:ilvl="0" w:tentative="0">
      <w:start w:val="4"/>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12">
    <w:nsid w:val="F4B5D9F5"/>
    <w:multiLevelType w:val="multilevel"/>
    <w:tmpl w:val="F4B5D9F5"/>
    <w:lvl w:ilvl="0" w:tentative="0">
      <w:start w:val="9"/>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13">
    <w:nsid w:val="0053208E"/>
    <w:multiLevelType w:val="multilevel"/>
    <w:tmpl w:val="0053208E"/>
    <w:lvl w:ilvl="0" w:tentative="0">
      <w:start w:val="1"/>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14">
    <w:nsid w:val="0248C179"/>
    <w:multiLevelType w:val="multilevel"/>
    <w:tmpl w:val="0248C179"/>
    <w:lvl w:ilvl="0" w:tentative="0">
      <w:start w:val="8"/>
      <w:numFmt w:val="decimal"/>
      <w:lvlText w:val="%1"/>
      <w:lvlJc w:val="left"/>
      <w:pPr>
        <w:ind w:left="764" w:hanging="359"/>
        <w:jc w:val="left"/>
      </w:pPr>
      <w:rPr>
        <w:rFonts w:hint="default"/>
        <w:lang w:val="en-US" w:eastAsia="en-US" w:bidi="ar-SA"/>
      </w:rPr>
    </w:lvl>
    <w:lvl w:ilvl="1" w:tentative="0">
      <w:start w:val="3"/>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15">
    <w:nsid w:val="03D62ECE"/>
    <w:multiLevelType w:val="multilevel"/>
    <w:tmpl w:val="03D62ECE"/>
    <w:lvl w:ilvl="0" w:tentative="0">
      <w:start w:val="6"/>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16">
    <w:nsid w:val="0E640482"/>
    <w:multiLevelType w:val="multilevel"/>
    <w:tmpl w:val="0E640482"/>
    <w:lvl w:ilvl="0" w:tentative="0">
      <w:start w:val="2"/>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00" w:hanging="837"/>
      </w:pPr>
      <w:rPr>
        <w:rFonts w:hint="default"/>
        <w:lang w:val="en-US" w:eastAsia="en-US" w:bidi="ar-SA"/>
      </w:rPr>
    </w:lvl>
    <w:lvl w:ilvl="4" w:tentative="0">
      <w:start w:val="0"/>
      <w:numFmt w:val="bullet"/>
      <w:lvlText w:val="•"/>
      <w:lvlJc w:val="left"/>
      <w:pPr>
        <w:ind w:left="4160" w:hanging="837"/>
      </w:pPr>
      <w:rPr>
        <w:rFonts w:hint="default"/>
        <w:lang w:val="en-US" w:eastAsia="en-US" w:bidi="ar-SA"/>
      </w:rPr>
    </w:lvl>
    <w:lvl w:ilvl="5" w:tentative="0">
      <w:start w:val="0"/>
      <w:numFmt w:val="bullet"/>
      <w:lvlText w:val="•"/>
      <w:lvlJc w:val="left"/>
      <w:pPr>
        <w:ind w:left="5120" w:hanging="837"/>
      </w:pPr>
      <w:rPr>
        <w:rFonts w:hint="default"/>
        <w:lang w:val="en-US" w:eastAsia="en-US" w:bidi="ar-SA"/>
      </w:rPr>
    </w:lvl>
    <w:lvl w:ilvl="6" w:tentative="0">
      <w:start w:val="0"/>
      <w:numFmt w:val="bullet"/>
      <w:lvlText w:val="•"/>
      <w:lvlJc w:val="left"/>
      <w:pPr>
        <w:ind w:left="6080" w:hanging="837"/>
      </w:pPr>
      <w:rPr>
        <w:rFonts w:hint="default"/>
        <w:lang w:val="en-US" w:eastAsia="en-US" w:bidi="ar-SA"/>
      </w:rPr>
    </w:lvl>
    <w:lvl w:ilvl="7" w:tentative="0">
      <w:start w:val="0"/>
      <w:numFmt w:val="bullet"/>
      <w:lvlText w:val="•"/>
      <w:lvlJc w:val="left"/>
      <w:pPr>
        <w:ind w:left="7041" w:hanging="837"/>
      </w:pPr>
      <w:rPr>
        <w:rFonts w:hint="default"/>
        <w:lang w:val="en-US" w:eastAsia="en-US" w:bidi="ar-SA"/>
      </w:rPr>
    </w:lvl>
    <w:lvl w:ilvl="8" w:tentative="0">
      <w:start w:val="0"/>
      <w:numFmt w:val="bullet"/>
      <w:lvlText w:val="•"/>
      <w:lvlJc w:val="left"/>
      <w:pPr>
        <w:ind w:left="8001" w:hanging="837"/>
      </w:pPr>
      <w:rPr>
        <w:rFonts w:hint="default"/>
        <w:lang w:val="en-US" w:eastAsia="en-US" w:bidi="ar-SA"/>
      </w:rPr>
    </w:lvl>
  </w:abstractNum>
  <w:abstractNum w:abstractNumId="17">
    <w:nsid w:val="2470EC97"/>
    <w:multiLevelType w:val="multilevel"/>
    <w:tmpl w:val="2470EC97"/>
    <w:lvl w:ilvl="0" w:tentative="0">
      <w:start w:val="1"/>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18">
    <w:nsid w:val="25B654F3"/>
    <w:multiLevelType w:val="multilevel"/>
    <w:tmpl w:val="25B654F3"/>
    <w:lvl w:ilvl="0" w:tentative="0">
      <w:start w:val="7"/>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19">
    <w:nsid w:val="2A8F537B"/>
    <w:multiLevelType w:val="multilevel"/>
    <w:tmpl w:val="2A8F537B"/>
    <w:lvl w:ilvl="0" w:tentative="0">
      <w:start w:val="3"/>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20">
    <w:nsid w:val="39A0D9AC"/>
    <w:multiLevelType w:val="multilevel"/>
    <w:tmpl w:val="39A0D9AC"/>
    <w:lvl w:ilvl="0" w:tentative="0">
      <w:start w:val="1"/>
      <w:numFmt w:val="decimal"/>
      <w:lvlText w:val="[%1]"/>
      <w:lvlJc w:val="left"/>
      <w:pPr>
        <w:ind w:left="959" w:hanging="39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856" w:hanging="399"/>
      </w:pPr>
      <w:rPr>
        <w:rFonts w:hint="default"/>
        <w:lang w:val="en-US" w:eastAsia="en-US" w:bidi="ar-SA"/>
      </w:rPr>
    </w:lvl>
    <w:lvl w:ilvl="2" w:tentative="0">
      <w:start w:val="0"/>
      <w:numFmt w:val="bullet"/>
      <w:lvlText w:val="•"/>
      <w:lvlJc w:val="left"/>
      <w:pPr>
        <w:ind w:left="2752" w:hanging="399"/>
      </w:pPr>
      <w:rPr>
        <w:rFonts w:hint="default"/>
        <w:lang w:val="en-US" w:eastAsia="en-US" w:bidi="ar-SA"/>
      </w:rPr>
    </w:lvl>
    <w:lvl w:ilvl="3" w:tentative="0">
      <w:start w:val="0"/>
      <w:numFmt w:val="bullet"/>
      <w:lvlText w:val="•"/>
      <w:lvlJc w:val="left"/>
      <w:pPr>
        <w:ind w:left="3648" w:hanging="399"/>
      </w:pPr>
      <w:rPr>
        <w:rFonts w:hint="default"/>
        <w:lang w:val="en-US" w:eastAsia="en-US" w:bidi="ar-SA"/>
      </w:rPr>
    </w:lvl>
    <w:lvl w:ilvl="4" w:tentative="0">
      <w:start w:val="0"/>
      <w:numFmt w:val="bullet"/>
      <w:lvlText w:val="•"/>
      <w:lvlJc w:val="left"/>
      <w:pPr>
        <w:ind w:left="4544" w:hanging="399"/>
      </w:pPr>
      <w:rPr>
        <w:rFonts w:hint="default"/>
        <w:lang w:val="en-US" w:eastAsia="en-US" w:bidi="ar-SA"/>
      </w:rPr>
    </w:lvl>
    <w:lvl w:ilvl="5" w:tentative="0">
      <w:start w:val="0"/>
      <w:numFmt w:val="bullet"/>
      <w:lvlText w:val="•"/>
      <w:lvlJc w:val="left"/>
      <w:pPr>
        <w:ind w:left="5440" w:hanging="399"/>
      </w:pPr>
      <w:rPr>
        <w:rFonts w:hint="default"/>
        <w:lang w:val="en-US" w:eastAsia="en-US" w:bidi="ar-SA"/>
      </w:rPr>
    </w:lvl>
    <w:lvl w:ilvl="6" w:tentative="0">
      <w:start w:val="0"/>
      <w:numFmt w:val="bullet"/>
      <w:lvlText w:val="•"/>
      <w:lvlJc w:val="left"/>
      <w:pPr>
        <w:ind w:left="6336" w:hanging="399"/>
      </w:pPr>
      <w:rPr>
        <w:rFonts w:hint="default"/>
        <w:lang w:val="en-US" w:eastAsia="en-US" w:bidi="ar-SA"/>
      </w:rPr>
    </w:lvl>
    <w:lvl w:ilvl="7" w:tentative="0">
      <w:start w:val="0"/>
      <w:numFmt w:val="bullet"/>
      <w:lvlText w:val="•"/>
      <w:lvlJc w:val="left"/>
      <w:pPr>
        <w:ind w:left="7233" w:hanging="399"/>
      </w:pPr>
      <w:rPr>
        <w:rFonts w:hint="default"/>
        <w:lang w:val="en-US" w:eastAsia="en-US" w:bidi="ar-SA"/>
      </w:rPr>
    </w:lvl>
    <w:lvl w:ilvl="8" w:tentative="0">
      <w:start w:val="0"/>
      <w:numFmt w:val="bullet"/>
      <w:lvlText w:val="•"/>
      <w:lvlJc w:val="left"/>
      <w:pPr>
        <w:ind w:left="8129" w:hanging="399"/>
      </w:pPr>
      <w:rPr>
        <w:rFonts w:hint="default"/>
        <w:lang w:val="en-US" w:eastAsia="en-US" w:bidi="ar-SA"/>
      </w:rPr>
    </w:lvl>
  </w:abstractNum>
  <w:abstractNum w:abstractNumId="21">
    <w:nsid w:val="46A08BB8"/>
    <w:multiLevelType w:val="multilevel"/>
    <w:tmpl w:val="46A08BB8"/>
    <w:lvl w:ilvl="0" w:tentative="0">
      <w:start w:val="3"/>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00" w:hanging="837"/>
      </w:pPr>
      <w:rPr>
        <w:rFonts w:hint="default"/>
        <w:lang w:val="en-US" w:eastAsia="en-US" w:bidi="ar-SA"/>
      </w:rPr>
    </w:lvl>
    <w:lvl w:ilvl="4" w:tentative="0">
      <w:start w:val="0"/>
      <w:numFmt w:val="bullet"/>
      <w:lvlText w:val="•"/>
      <w:lvlJc w:val="left"/>
      <w:pPr>
        <w:ind w:left="4160" w:hanging="837"/>
      </w:pPr>
      <w:rPr>
        <w:rFonts w:hint="default"/>
        <w:lang w:val="en-US" w:eastAsia="en-US" w:bidi="ar-SA"/>
      </w:rPr>
    </w:lvl>
    <w:lvl w:ilvl="5" w:tentative="0">
      <w:start w:val="0"/>
      <w:numFmt w:val="bullet"/>
      <w:lvlText w:val="•"/>
      <w:lvlJc w:val="left"/>
      <w:pPr>
        <w:ind w:left="5120" w:hanging="837"/>
      </w:pPr>
      <w:rPr>
        <w:rFonts w:hint="default"/>
        <w:lang w:val="en-US" w:eastAsia="en-US" w:bidi="ar-SA"/>
      </w:rPr>
    </w:lvl>
    <w:lvl w:ilvl="6" w:tentative="0">
      <w:start w:val="0"/>
      <w:numFmt w:val="bullet"/>
      <w:lvlText w:val="•"/>
      <w:lvlJc w:val="left"/>
      <w:pPr>
        <w:ind w:left="6080" w:hanging="837"/>
      </w:pPr>
      <w:rPr>
        <w:rFonts w:hint="default"/>
        <w:lang w:val="en-US" w:eastAsia="en-US" w:bidi="ar-SA"/>
      </w:rPr>
    </w:lvl>
    <w:lvl w:ilvl="7" w:tentative="0">
      <w:start w:val="0"/>
      <w:numFmt w:val="bullet"/>
      <w:lvlText w:val="•"/>
      <w:lvlJc w:val="left"/>
      <w:pPr>
        <w:ind w:left="7041" w:hanging="837"/>
      </w:pPr>
      <w:rPr>
        <w:rFonts w:hint="default"/>
        <w:lang w:val="en-US" w:eastAsia="en-US" w:bidi="ar-SA"/>
      </w:rPr>
    </w:lvl>
    <w:lvl w:ilvl="8" w:tentative="0">
      <w:start w:val="0"/>
      <w:numFmt w:val="bullet"/>
      <w:lvlText w:val="•"/>
      <w:lvlJc w:val="left"/>
      <w:pPr>
        <w:ind w:left="8001" w:hanging="837"/>
      </w:pPr>
      <w:rPr>
        <w:rFonts w:hint="default"/>
        <w:lang w:val="en-US" w:eastAsia="en-US" w:bidi="ar-SA"/>
      </w:rPr>
    </w:lvl>
  </w:abstractNum>
  <w:abstractNum w:abstractNumId="22">
    <w:nsid w:val="4C1BAE26"/>
    <w:multiLevelType w:val="multilevel"/>
    <w:tmpl w:val="4C1BAE26"/>
    <w:lvl w:ilvl="0" w:tentative="0">
      <w:start w:val="9"/>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23">
    <w:nsid w:val="4D4DC07F"/>
    <w:multiLevelType w:val="multilevel"/>
    <w:tmpl w:val="4D4DC07F"/>
    <w:lvl w:ilvl="0" w:tentative="0">
      <w:start w:val="7"/>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24">
    <w:nsid w:val="58765686"/>
    <w:multiLevelType w:val="multilevel"/>
    <w:tmpl w:val="58765686"/>
    <w:lvl w:ilvl="0" w:tentative="0">
      <w:start w:val="0"/>
      <w:numFmt w:val="bullet"/>
      <w:lvlText w:val="•"/>
      <w:lvlJc w:val="left"/>
      <w:pPr>
        <w:ind w:left="1038" w:hanging="196"/>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928" w:hanging="196"/>
      </w:pPr>
      <w:rPr>
        <w:rFonts w:hint="default"/>
        <w:lang w:val="en-US" w:eastAsia="en-US" w:bidi="ar-SA"/>
      </w:rPr>
    </w:lvl>
    <w:lvl w:ilvl="2" w:tentative="0">
      <w:start w:val="0"/>
      <w:numFmt w:val="bullet"/>
      <w:lvlText w:val="•"/>
      <w:lvlJc w:val="left"/>
      <w:pPr>
        <w:ind w:left="2816" w:hanging="196"/>
      </w:pPr>
      <w:rPr>
        <w:rFonts w:hint="default"/>
        <w:lang w:val="en-US" w:eastAsia="en-US" w:bidi="ar-SA"/>
      </w:rPr>
    </w:lvl>
    <w:lvl w:ilvl="3" w:tentative="0">
      <w:start w:val="0"/>
      <w:numFmt w:val="bullet"/>
      <w:lvlText w:val="•"/>
      <w:lvlJc w:val="left"/>
      <w:pPr>
        <w:ind w:left="3704" w:hanging="196"/>
      </w:pPr>
      <w:rPr>
        <w:rFonts w:hint="default"/>
        <w:lang w:val="en-US" w:eastAsia="en-US" w:bidi="ar-SA"/>
      </w:rPr>
    </w:lvl>
    <w:lvl w:ilvl="4" w:tentative="0">
      <w:start w:val="0"/>
      <w:numFmt w:val="bullet"/>
      <w:lvlText w:val="•"/>
      <w:lvlJc w:val="left"/>
      <w:pPr>
        <w:ind w:left="4592" w:hanging="196"/>
      </w:pPr>
      <w:rPr>
        <w:rFonts w:hint="default"/>
        <w:lang w:val="en-US" w:eastAsia="en-US" w:bidi="ar-SA"/>
      </w:rPr>
    </w:lvl>
    <w:lvl w:ilvl="5" w:tentative="0">
      <w:start w:val="0"/>
      <w:numFmt w:val="bullet"/>
      <w:lvlText w:val="•"/>
      <w:lvlJc w:val="left"/>
      <w:pPr>
        <w:ind w:left="5480" w:hanging="196"/>
      </w:pPr>
      <w:rPr>
        <w:rFonts w:hint="default"/>
        <w:lang w:val="en-US" w:eastAsia="en-US" w:bidi="ar-SA"/>
      </w:rPr>
    </w:lvl>
    <w:lvl w:ilvl="6" w:tentative="0">
      <w:start w:val="0"/>
      <w:numFmt w:val="bullet"/>
      <w:lvlText w:val="•"/>
      <w:lvlJc w:val="left"/>
      <w:pPr>
        <w:ind w:left="6368" w:hanging="196"/>
      </w:pPr>
      <w:rPr>
        <w:rFonts w:hint="default"/>
        <w:lang w:val="en-US" w:eastAsia="en-US" w:bidi="ar-SA"/>
      </w:rPr>
    </w:lvl>
    <w:lvl w:ilvl="7" w:tentative="0">
      <w:start w:val="0"/>
      <w:numFmt w:val="bullet"/>
      <w:lvlText w:val="•"/>
      <w:lvlJc w:val="left"/>
      <w:pPr>
        <w:ind w:left="7257" w:hanging="196"/>
      </w:pPr>
      <w:rPr>
        <w:rFonts w:hint="default"/>
        <w:lang w:val="en-US" w:eastAsia="en-US" w:bidi="ar-SA"/>
      </w:rPr>
    </w:lvl>
    <w:lvl w:ilvl="8" w:tentative="0">
      <w:start w:val="0"/>
      <w:numFmt w:val="bullet"/>
      <w:lvlText w:val="•"/>
      <w:lvlJc w:val="left"/>
      <w:pPr>
        <w:ind w:left="8145" w:hanging="196"/>
      </w:pPr>
      <w:rPr>
        <w:rFonts w:hint="default"/>
        <w:lang w:val="en-US" w:eastAsia="en-US" w:bidi="ar-SA"/>
      </w:rPr>
    </w:lvl>
  </w:abstractNum>
  <w:abstractNum w:abstractNumId="25">
    <w:nsid w:val="59ADCABA"/>
    <w:multiLevelType w:val="multilevel"/>
    <w:tmpl w:val="59ADCABA"/>
    <w:lvl w:ilvl="0" w:tentative="0">
      <w:start w:val="3"/>
      <w:numFmt w:val="decimal"/>
      <w:lvlText w:val="%1"/>
      <w:lvlJc w:val="left"/>
      <w:pPr>
        <w:ind w:left="764" w:hanging="359"/>
        <w:jc w:val="left"/>
      </w:pPr>
      <w:rPr>
        <w:rFonts w:hint="default"/>
        <w:lang w:val="en-US" w:eastAsia="en-US" w:bidi="ar-SA"/>
      </w:rPr>
    </w:lvl>
    <w:lvl w:ilvl="1" w:tentative="0">
      <w:start w:val="5"/>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26">
    <w:nsid w:val="5A241D34"/>
    <w:multiLevelType w:val="multilevel"/>
    <w:tmpl w:val="5A241D34"/>
    <w:lvl w:ilvl="0" w:tentative="0">
      <w:start w:val="4"/>
      <w:numFmt w:val="decimal"/>
      <w:lvlText w:val="%1"/>
      <w:lvlJc w:val="left"/>
      <w:pPr>
        <w:ind w:left="1356" w:hanging="550"/>
        <w:jc w:val="left"/>
      </w:pPr>
      <w:rPr>
        <w:rFonts w:hint="default"/>
        <w:lang w:val="en-US" w:eastAsia="en-US" w:bidi="ar-SA"/>
      </w:rPr>
    </w:lvl>
    <w:lvl w:ilvl="1" w:tentative="0">
      <w:start w:val="1"/>
      <w:numFmt w:val="decimal"/>
      <w:lvlText w:val="%1.%2"/>
      <w:lvlJc w:val="left"/>
      <w:pPr>
        <w:ind w:left="1356"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3072" w:hanging="550"/>
      </w:pPr>
      <w:rPr>
        <w:rFonts w:hint="default"/>
        <w:lang w:val="en-US" w:eastAsia="en-US" w:bidi="ar-SA"/>
      </w:rPr>
    </w:lvl>
    <w:lvl w:ilvl="3" w:tentative="0">
      <w:start w:val="0"/>
      <w:numFmt w:val="bullet"/>
      <w:lvlText w:val="•"/>
      <w:lvlJc w:val="left"/>
      <w:pPr>
        <w:ind w:left="3928" w:hanging="550"/>
      </w:pPr>
      <w:rPr>
        <w:rFonts w:hint="default"/>
        <w:lang w:val="en-US" w:eastAsia="en-US" w:bidi="ar-SA"/>
      </w:rPr>
    </w:lvl>
    <w:lvl w:ilvl="4" w:tentative="0">
      <w:start w:val="0"/>
      <w:numFmt w:val="bullet"/>
      <w:lvlText w:val="•"/>
      <w:lvlJc w:val="left"/>
      <w:pPr>
        <w:ind w:left="4784" w:hanging="550"/>
      </w:pPr>
      <w:rPr>
        <w:rFonts w:hint="default"/>
        <w:lang w:val="en-US" w:eastAsia="en-US" w:bidi="ar-SA"/>
      </w:rPr>
    </w:lvl>
    <w:lvl w:ilvl="5" w:tentative="0">
      <w:start w:val="0"/>
      <w:numFmt w:val="bullet"/>
      <w:lvlText w:val="•"/>
      <w:lvlJc w:val="left"/>
      <w:pPr>
        <w:ind w:left="5640" w:hanging="550"/>
      </w:pPr>
      <w:rPr>
        <w:rFonts w:hint="default"/>
        <w:lang w:val="en-US" w:eastAsia="en-US" w:bidi="ar-SA"/>
      </w:rPr>
    </w:lvl>
    <w:lvl w:ilvl="6" w:tentative="0">
      <w:start w:val="0"/>
      <w:numFmt w:val="bullet"/>
      <w:lvlText w:val="•"/>
      <w:lvlJc w:val="left"/>
      <w:pPr>
        <w:ind w:left="6496" w:hanging="550"/>
      </w:pPr>
      <w:rPr>
        <w:rFonts w:hint="default"/>
        <w:lang w:val="en-US" w:eastAsia="en-US" w:bidi="ar-SA"/>
      </w:rPr>
    </w:lvl>
    <w:lvl w:ilvl="7" w:tentative="0">
      <w:start w:val="0"/>
      <w:numFmt w:val="bullet"/>
      <w:lvlText w:val="•"/>
      <w:lvlJc w:val="left"/>
      <w:pPr>
        <w:ind w:left="7353" w:hanging="550"/>
      </w:pPr>
      <w:rPr>
        <w:rFonts w:hint="default"/>
        <w:lang w:val="en-US" w:eastAsia="en-US" w:bidi="ar-SA"/>
      </w:rPr>
    </w:lvl>
    <w:lvl w:ilvl="8" w:tentative="0">
      <w:start w:val="0"/>
      <w:numFmt w:val="bullet"/>
      <w:lvlText w:val="•"/>
      <w:lvlJc w:val="left"/>
      <w:pPr>
        <w:ind w:left="8209" w:hanging="550"/>
      </w:pPr>
      <w:rPr>
        <w:rFonts w:hint="default"/>
        <w:lang w:val="en-US" w:eastAsia="en-US" w:bidi="ar-SA"/>
      </w:rPr>
    </w:lvl>
  </w:abstractNum>
  <w:abstractNum w:abstractNumId="27">
    <w:nsid w:val="60382F6E"/>
    <w:multiLevelType w:val="multilevel"/>
    <w:tmpl w:val="60382F6E"/>
    <w:lvl w:ilvl="0" w:tentative="0">
      <w:start w:val="1"/>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1045"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3" w:tentative="0">
      <w:start w:val="0"/>
      <w:numFmt w:val="bullet"/>
      <w:lvlText w:val="•"/>
      <w:lvlJc w:val="left"/>
      <w:pPr>
        <w:ind w:left="3107" w:hanging="204"/>
      </w:pPr>
      <w:rPr>
        <w:rFonts w:hint="default"/>
        <w:lang w:val="en-US" w:eastAsia="en-US" w:bidi="ar-SA"/>
      </w:rPr>
    </w:lvl>
    <w:lvl w:ilvl="4" w:tentative="0">
      <w:start w:val="0"/>
      <w:numFmt w:val="bullet"/>
      <w:lvlText w:val="•"/>
      <w:lvlJc w:val="left"/>
      <w:pPr>
        <w:ind w:left="4080" w:hanging="204"/>
      </w:pPr>
      <w:rPr>
        <w:rFonts w:hint="default"/>
        <w:lang w:val="en-US" w:eastAsia="en-US" w:bidi="ar-SA"/>
      </w:rPr>
    </w:lvl>
    <w:lvl w:ilvl="5" w:tentative="0">
      <w:start w:val="0"/>
      <w:numFmt w:val="bullet"/>
      <w:lvlText w:val="•"/>
      <w:lvlJc w:val="left"/>
      <w:pPr>
        <w:ind w:left="5054" w:hanging="204"/>
      </w:pPr>
      <w:rPr>
        <w:rFonts w:hint="default"/>
        <w:lang w:val="en-US" w:eastAsia="en-US" w:bidi="ar-SA"/>
      </w:rPr>
    </w:lvl>
    <w:lvl w:ilvl="6" w:tentative="0">
      <w:start w:val="0"/>
      <w:numFmt w:val="bullet"/>
      <w:lvlText w:val="•"/>
      <w:lvlJc w:val="left"/>
      <w:pPr>
        <w:ind w:left="6027" w:hanging="204"/>
      </w:pPr>
      <w:rPr>
        <w:rFonts w:hint="default"/>
        <w:lang w:val="en-US" w:eastAsia="en-US" w:bidi="ar-SA"/>
      </w:rPr>
    </w:lvl>
    <w:lvl w:ilvl="7" w:tentative="0">
      <w:start w:val="0"/>
      <w:numFmt w:val="bullet"/>
      <w:lvlText w:val="•"/>
      <w:lvlJc w:val="left"/>
      <w:pPr>
        <w:ind w:left="7001" w:hanging="204"/>
      </w:pPr>
      <w:rPr>
        <w:rFonts w:hint="default"/>
        <w:lang w:val="en-US" w:eastAsia="en-US" w:bidi="ar-SA"/>
      </w:rPr>
    </w:lvl>
    <w:lvl w:ilvl="8" w:tentative="0">
      <w:start w:val="0"/>
      <w:numFmt w:val="bullet"/>
      <w:lvlText w:val="•"/>
      <w:lvlJc w:val="left"/>
      <w:pPr>
        <w:ind w:left="7974" w:hanging="204"/>
      </w:pPr>
      <w:rPr>
        <w:rFonts w:hint="default"/>
        <w:lang w:val="en-US" w:eastAsia="en-US" w:bidi="ar-SA"/>
      </w:rPr>
    </w:lvl>
  </w:abstractNum>
  <w:abstractNum w:abstractNumId="28">
    <w:nsid w:val="629F7852"/>
    <w:multiLevelType w:val="multilevel"/>
    <w:tmpl w:val="629F7852"/>
    <w:lvl w:ilvl="0" w:tentative="0">
      <w:start w:val="8"/>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0"/>
      <w:numFmt w:val="bullet"/>
      <w:lvlText w:val="•"/>
      <w:lvlJc w:val="left"/>
      <w:pPr>
        <w:ind w:left="2912" w:hanging="718"/>
      </w:pPr>
      <w:rPr>
        <w:rFonts w:hint="default"/>
        <w:lang w:val="en-US" w:eastAsia="en-US" w:bidi="ar-SA"/>
      </w:rPr>
    </w:lvl>
    <w:lvl w:ilvl="3" w:tentative="0">
      <w:start w:val="0"/>
      <w:numFmt w:val="bullet"/>
      <w:lvlText w:val="•"/>
      <w:lvlJc w:val="left"/>
      <w:pPr>
        <w:ind w:left="3788" w:hanging="718"/>
      </w:pPr>
      <w:rPr>
        <w:rFonts w:hint="default"/>
        <w:lang w:val="en-US" w:eastAsia="en-US" w:bidi="ar-SA"/>
      </w:rPr>
    </w:lvl>
    <w:lvl w:ilvl="4" w:tentative="0">
      <w:start w:val="0"/>
      <w:numFmt w:val="bullet"/>
      <w:lvlText w:val="•"/>
      <w:lvlJc w:val="left"/>
      <w:pPr>
        <w:ind w:left="4664" w:hanging="718"/>
      </w:pPr>
      <w:rPr>
        <w:rFonts w:hint="default"/>
        <w:lang w:val="en-US" w:eastAsia="en-US" w:bidi="ar-SA"/>
      </w:rPr>
    </w:lvl>
    <w:lvl w:ilvl="5" w:tentative="0">
      <w:start w:val="0"/>
      <w:numFmt w:val="bullet"/>
      <w:lvlText w:val="•"/>
      <w:lvlJc w:val="left"/>
      <w:pPr>
        <w:ind w:left="5540" w:hanging="718"/>
      </w:pPr>
      <w:rPr>
        <w:rFonts w:hint="default"/>
        <w:lang w:val="en-US" w:eastAsia="en-US" w:bidi="ar-SA"/>
      </w:rPr>
    </w:lvl>
    <w:lvl w:ilvl="6" w:tentative="0">
      <w:start w:val="0"/>
      <w:numFmt w:val="bullet"/>
      <w:lvlText w:val="•"/>
      <w:lvlJc w:val="left"/>
      <w:pPr>
        <w:ind w:left="6416" w:hanging="718"/>
      </w:pPr>
      <w:rPr>
        <w:rFonts w:hint="default"/>
        <w:lang w:val="en-US" w:eastAsia="en-US" w:bidi="ar-SA"/>
      </w:rPr>
    </w:lvl>
    <w:lvl w:ilvl="7" w:tentative="0">
      <w:start w:val="0"/>
      <w:numFmt w:val="bullet"/>
      <w:lvlText w:val="•"/>
      <w:lvlJc w:val="left"/>
      <w:pPr>
        <w:ind w:left="7293" w:hanging="718"/>
      </w:pPr>
      <w:rPr>
        <w:rFonts w:hint="default"/>
        <w:lang w:val="en-US" w:eastAsia="en-US" w:bidi="ar-SA"/>
      </w:rPr>
    </w:lvl>
    <w:lvl w:ilvl="8" w:tentative="0">
      <w:start w:val="0"/>
      <w:numFmt w:val="bullet"/>
      <w:lvlText w:val="•"/>
      <w:lvlJc w:val="left"/>
      <w:pPr>
        <w:ind w:left="8169" w:hanging="718"/>
      </w:pPr>
      <w:rPr>
        <w:rFonts w:hint="default"/>
        <w:lang w:val="en-US" w:eastAsia="en-US" w:bidi="ar-SA"/>
      </w:rPr>
    </w:lvl>
  </w:abstractNum>
  <w:abstractNum w:abstractNumId="29">
    <w:nsid w:val="72183CF9"/>
    <w:multiLevelType w:val="multilevel"/>
    <w:tmpl w:val="72183CF9"/>
    <w:lvl w:ilvl="0" w:tentative="0">
      <w:start w:val="8"/>
      <w:numFmt w:val="decimal"/>
      <w:lvlText w:val="%1"/>
      <w:lvlJc w:val="left"/>
      <w:pPr>
        <w:ind w:left="764" w:hanging="359"/>
        <w:jc w:val="left"/>
      </w:pPr>
      <w:rPr>
        <w:rFonts w:hint="default"/>
        <w:lang w:val="en-US" w:eastAsia="en-US" w:bidi="ar-SA"/>
      </w:rPr>
    </w:lvl>
    <w:lvl w:ilvl="1" w:tentative="0">
      <w:start w:val="1"/>
      <w:numFmt w:val="decimal"/>
      <w:lvlText w:val="%1.%2"/>
      <w:lvlJc w:val="left"/>
      <w:pPr>
        <w:ind w:left="764" w:hanging="35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1789" w:hanging="359"/>
      </w:pPr>
      <w:rPr>
        <w:rFonts w:hint="default"/>
        <w:lang w:val="en-US" w:eastAsia="en-US" w:bidi="ar-SA"/>
      </w:rPr>
    </w:lvl>
    <w:lvl w:ilvl="3" w:tentative="0">
      <w:start w:val="0"/>
      <w:numFmt w:val="bullet"/>
      <w:lvlText w:val="•"/>
      <w:lvlJc w:val="left"/>
      <w:pPr>
        <w:ind w:left="2303" w:hanging="359"/>
      </w:pPr>
      <w:rPr>
        <w:rFonts w:hint="default"/>
        <w:lang w:val="en-US" w:eastAsia="en-US" w:bidi="ar-SA"/>
      </w:rPr>
    </w:lvl>
    <w:lvl w:ilvl="4" w:tentative="0">
      <w:start w:val="0"/>
      <w:numFmt w:val="bullet"/>
      <w:lvlText w:val="•"/>
      <w:lvlJc w:val="left"/>
      <w:pPr>
        <w:ind w:left="2818" w:hanging="359"/>
      </w:pPr>
      <w:rPr>
        <w:rFonts w:hint="default"/>
        <w:lang w:val="en-US" w:eastAsia="en-US" w:bidi="ar-SA"/>
      </w:rPr>
    </w:lvl>
    <w:lvl w:ilvl="5" w:tentative="0">
      <w:start w:val="0"/>
      <w:numFmt w:val="bullet"/>
      <w:lvlText w:val="•"/>
      <w:lvlJc w:val="left"/>
      <w:pPr>
        <w:ind w:left="3333" w:hanging="359"/>
      </w:pPr>
      <w:rPr>
        <w:rFonts w:hint="default"/>
        <w:lang w:val="en-US" w:eastAsia="en-US" w:bidi="ar-SA"/>
      </w:rPr>
    </w:lvl>
    <w:lvl w:ilvl="6" w:tentative="0">
      <w:start w:val="0"/>
      <w:numFmt w:val="bullet"/>
      <w:lvlText w:val="•"/>
      <w:lvlJc w:val="left"/>
      <w:pPr>
        <w:ind w:left="3847" w:hanging="359"/>
      </w:pPr>
      <w:rPr>
        <w:rFonts w:hint="default"/>
        <w:lang w:val="en-US" w:eastAsia="en-US" w:bidi="ar-SA"/>
      </w:rPr>
    </w:lvl>
    <w:lvl w:ilvl="7" w:tentative="0">
      <w:start w:val="0"/>
      <w:numFmt w:val="bullet"/>
      <w:lvlText w:val="•"/>
      <w:lvlJc w:val="left"/>
      <w:pPr>
        <w:ind w:left="4362" w:hanging="359"/>
      </w:pPr>
      <w:rPr>
        <w:rFonts w:hint="default"/>
        <w:lang w:val="en-US" w:eastAsia="en-US" w:bidi="ar-SA"/>
      </w:rPr>
    </w:lvl>
    <w:lvl w:ilvl="8" w:tentative="0">
      <w:start w:val="0"/>
      <w:numFmt w:val="bullet"/>
      <w:lvlText w:val="•"/>
      <w:lvlJc w:val="left"/>
      <w:pPr>
        <w:ind w:left="4876" w:hanging="359"/>
      </w:pPr>
      <w:rPr>
        <w:rFonts w:hint="default"/>
        <w:lang w:val="en-US" w:eastAsia="en-US" w:bidi="ar-SA"/>
      </w:rPr>
    </w:lvl>
  </w:abstractNum>
  <w:abstractNum w:abstractNumId="30">
    <w:nsid w:val="77ECEA79"/>
    <w:multiLevelType w:val="multilevel"/>
    <w:tmpl w:val="77ECEA79"/>
    <w:lvl w:ilvl="0" w:tentative="0">
      <w:start w:val="6"/>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00" w:hanging="837"/>
      </w:pPr>
      <w:rPr>
        <w:rFonts w:hint="default"/>
        <w:lang w:val="en-US" w:eastAsia="en-US" w:bidi="ar-SA"/>
      </w:rPr>
    </w:lvl>
    <w:lvl w:ilvl="4" w:tentative="0">
      <w:start w:val="0"/>
      <w:numFmt w:val="bullet"/>
      <w:lvlText w:val="•"/>
      <w:lvlJc w:val="left"/>
      <w:pPr>
        <w:ind w:left="4160" w:hanging="837"/>
      </w:pPr>
      <w:rPr>
        <w:rFonts w:hint="default"/>
        <w:lang w:val="en-US" w:eastAsia="en-US" w:bidi="ar-SA"/>
      </w:rPr>
    </w:lvl>
    <w:lvl w:ilvl="5" w:tentative="0">
      <w:start w:val="0"/>
      <w:numFmt w:val="bullet"/>
      <w:lvlText w:val="•"/>
      <w:lvlJc w:val="left"/>
      <w:pPr>
        <w:ind w:left="5120" w:hanging="837"/>
      </w:pPr>
      <w:rPr>
        <w:rFonts w:hint="default"/>
        <w:lang w:val="en-US" w:eastAsia="en-US" w:bidi="ar-SA"/>
      </w:rPr>
    </w:lvl>
    <w:lvl w:ilvl="6" w:tentative="0">
      <w:start w:val="0"/>
      <w:numFmt w:val="bullet"/>
      <w:lvlText w:val="•"/>
      <w:lvlJc w:val="left"/>
      <w:pPr>
        <w:ind w:left="6080" w:hanging="837"/>
      </w:pPr>
      <w:rPr>
        <w:rFonts w:hint="default"/>
        <w:lang w:val="en-US" w:eastAsia="en-US" w:bidi="ar-SA"/>
      </w:rPr>
    </w:lvl>
    <w:lvl w:ilvl="7" w:tentative="0">
      <w:start w:val="0"/>
      <w:numFmt w:val="bullet"/>
      <w:lvlText w:val="•"/>
      <w:lvlJc w:val="left"/>
      <w:pPr>
        <w:ind w:left="7041" w:hanging="837"/>
      </w:pPr>
      <w:rPr>
        <w:rFonts w:hint="default"/>
        <w:lang w:val="en-US" w:eastAsia="en-US" w:bidi="ar-SA"/>
      </w:rPr>
    </w:lvl>
    <w:lvl w:ilvl="8" w:tentative="0">
      <w:start w:val="0"/>
      <w:numFmt w:val="bullet"/>
      <w:lvlText w:val="•"/>
      <w:lvlJc w:val="left"/>
      <w:pPr>
        <w:ind w:left="8001" w:hanging="837"/>
      </w:pPr>
      <w:rPr>
        <w:rFonts w:hint="default"/>
        <w:lang w:val="en-US" w:eastAsia="en-US" w:bidi="ar-SA"/>
      </w:rPr>
    </w:lvl>
  </w:abstractNum>
  <w:abstractNum w:abstractNumId="31">
    <w:nsid w:val="7C246926"/>
    <w:multiLevelType w:val="multilevel"/>
    <w:tmpl w:val="7C246926"/>
    <w:lvl w:ilvl="0" w:tentative="0">
      <w:start w:val="5"/>
      <w:numFmt w:val="decimal"/>
      <w:lvlText w:val="%1"/>
      <w:lvlJc w:val="left"/>
      <w:pPr>
        <w:ind w:left="1165" w:hanging="718"/>
        <w:jc w:val="left"/>
      </w:pPr>
      <w:rPr>
        <w:rFonts w:hint="default"/>
        <w:lang w:val="en-US" w:eastAsia="en-US" w:bidi="ar-SA"/>
      </w:rPr>
    </w:lvl>
    <w:lvl w:ilvl="1" w:tentative="0">
      <w:start w:val="1"/>
      <w:numFmt w:val="decimal"/>
      <w:lvlText w:val="%1.%2"/>
      <w:lvlJc w:val="left"/>
      <w:pPr>
        <w:ind w:left="1165" w:hanging="718"/>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1284" w:hanging="837"/>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1045"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tentative="0">
      <w:start w:val="0"/>
      <w:numFmt w:val="bullet"/>
      <w:lvlText w:val="•"/>
      <w:lvlJc w:val="left"/>
      <w:pPr>
        <w:ind w:left="3440" w:hanging="204"/>
      </w:pPr>
      <w:rPr>
        <w:rFonts w:hint="default"/>
        <w:lang w:val="en-US" w:eastAsia="en-US" w:bidi="ar-SA"/>
      </w:rPr>
    </w:lvl>
    <w:lvl w:ilvl="5" w:tentative="0">
      <w:start w:val="0"/>
      <w:numFmt w:val="bullet"/>
      <w:lvlText w:val="•"/>
      <w:lvlJc w:val="left"/>
      <w:pPr>
        <w:ind w:left="4520" w:hanging="204"/>
      </w:pPr>
      <w:rPr>
        <w:rFonts w:hint="default"/>
        <w:lang w:val="en-US" w:eastAsia="en-US" w:bidi="ar-SA"/>
      </w:rPr>
    </w:lvl>
    <w:lvl w:ilvl="6" w:tentative="0">
      <w:start w:val="0"/>
      <w:numFmt w:val="bullet"/>
      <w:lvlText w:val="•"/>
      <w:lvlJc w:val="left"/>
      <w:pPr>
        <w:ind w:left="5600" w:hanging="204"/>
      </w:pPr>
      <w:rPr>
        <w:rFonts w:hint="default"/>
        <w:lang w:val="en-US" w:eastAsia="en-US" w:bidi="ar-SA"/>
      </w:rPr>
    </w:lvl>
    <w:lvl w:ilvl="7" w:tentative="0">
      <w:start w:val="0"/>
      <w:numFmt w:val="bullet"/>
      <w:lvlText w:val="•"/>
      <w:lvlJc w:val="left"/>
      <w:pPr>
        <w:ind w:left="6681" w:hanging="204"/>
      </w:pPr>
      <w:rPr>
        <w:rFonts w:hint="default"/>
        <w:lang w:val="en-US" w:eastAsia="en-US" w:bidi="ar-SA"/>
      </w:rPr>
    </w:lvl>
    <w:lvl w:ilvl="8" w:tentative="0">
      <w:start w:val="0"/>
      <w:numFmt w:val="bullet"/>
      <w:lvlText w:val="•"/>
      <w:lvlJc w:val="left"/>
      <w:pPr>
        <w:ind w:left="7761" w:hanging="204"/>
      </w:pPr>
      <w:rPr>
        <w:rFonts w:hint="default"/>
        <w:lang w:val="en-US" w:eastAsia="en-US" w:bidi="ar-SA"/>
      </w:rPr>
    </w:lvl>
  </w:abstractNum>
  <w:abstractNum w:abstractNumId="32">
    <w:nsid w:val="7DEC2089"/>
    <w:multiLevelType w:val="multilevel"/>
    <w:tmpl w:val="7DEC2089"/>
    <w:lvl w:ilvl="0" w:tentative="0">
      <w:start w:val="1"/>
      <w:numFmt w:val="decimal"/>
      <w:lvlText w:val="%1."/>
      <w:lvlJc w:val="left"/>
      <w:pPr>
        <w:ind w:left="1039" w:hanging="29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928" w:hanging="293"/>
      </w:pPr>
      <w:rPr>
        <w:rFonts w:hint="default"/>
        <w:lang w:val="en-US" w:eastAsia="en-US" w:bidi="ar-SA"/>
      </w:rPr>
    </w:lvl>
    <w:lvl w:ilvl="2" w:tentative="0">
      <w:start w:val="0"/>
      <w:numFmt w:val="bullet"/>
      <w:lvlText w:val="•"/>
      <w:lvlJc w:val="left"/>
      <w:pPr>
        <w:ind w:left="2816" w:hanging="293"/>
      </w:pPr>
      <w:rPr>
        <w:rFonts w:hint="default"/>
        <w:lang w:val="en-US" w:eastAsia="en-US" w:bidi="ar-SA"/>
      </w:rPr>
    </w:lvl>
    <w:lvl w:ilvl="3" w:tentative="0">
      <w:start w:val="0"/>
      <w:numFmt w:val="bullet"/>
      <w:lvlText w:val="•"/>
      <w:lvlJc w:val="left"/>
      <w:pPr>
        <w:ind w:left="3704" w:hanging="293"/>
      </w:pPr>
      <w:rPr>
        <w:rFonts w:hint="default"/>
        <w:lang w:val="en-US" w:eastAsia="en-US" w:bidi="ar-SA"/>
      </w:rPr>
    </w:lvl>
    <w:lvl w:ilvl="4" w:tentative="0">
      <w:start w:val="0"/>
      <w:numFmt w:val="bullet"/>
      <w:lvlText w:val="•"/>
      <w:lvlJc w:val="left"/>
      <w:pPr>
        <w:ind w:left="4592" w:hanging="293"/>
      </w:pPr>
      <w:rPr>
        <w:rFonts w:hint="default"/>
        <w:lang w:val="en-US" w:eastAsia="en-US" w:bidi="ar-SA"/>
      </w:rPr>
    </w:lvl>
    <w:lvl w:ilvl="5" w:tentative="0">
      <w:start w:val="0"/>
      <w:numFmt w:val="bullet"/>
      <w:lvlText w:val="•"/>
      <w:lvlJc w:val="left"/>
      <w:pPr>
        <w:ind w:left="5480" w:hanging="293"/>
      </w:pPr>
      <w:rPr>
        <w:rFonts w:hint="default"/>
        <w:lang w:val="en-US" w:eastAsia="en-US" w:bidi="ar-SA"/>
      </w:rPr>
    </w:lvl>
    <w:lvl w:ilvl="6" w:tentative="0">
      <w:start w:val="0"/>
      <w:numFmt w:val="bullet"/>
      <w:lvlText w:val="•"/>
      <w:lvlJc w:val="left"/>
      <w:pPr>
        <w:ind w:left="6368" w:hanging="293"/>
      </w:pPr>
      <w:rPr>
        <w:rFonts w:hint="default"/>
        <w:lang w:val="en-US" w:eastAsia="en-US" w:bidi="ar-SA"/>
      </w:rPr>
    </w:lvl>
    <w:lvl w:ilvl="7" w:tentative="0">
      <w:start w:val="0"/>
      <w:numFmt w:val="bullet"/>
      <w:lvlText w:val="•"/>
      <w:lvlJc w:val="left"/>
      <w:pPr>
        <w:ind w:left="7257" w:hanging="293"/>
      </w:pPr>
      <w:rPr>
        <w:rFonts w:hint="default"/>
        <w:lang w:val="en-US" w:eastAsia="en-US" w:bidi="ar-SA"/>
      </w:rPr>
    </w:lvl>
    <w:lvl w:ilvl="8" w:tentative="0">
      <w:start w:val="0"/>
      <w:numFmt w:val="bullet"/>
      <w:lvlText w:val="•"/>
      <w:lvlJc w:val="left"/>
      <w:pPr>
        <w:ind w:left="8145" w:hanging="293"/>
      </w:pPr>
      <w:rPr>
        <w:rFonts w:hint="default"/>
        <w:lang w:val="en-US" w:eastAsia="en-US" w:bidi="ar-SA"/>
      </w:rPr>
    </w:lvl>
  </w:abstractNum>
  <w:num w:numId="1">
    <w:abstractNumId w:val="13"/>
  </w:num>
  <w:num w:numId="2">
    <w:abstractNumId w:val="9"/>
  </w:num>
  <w:num w:numId="3">
    <w:abstractNumId w:val="25"/>
  </w:num>
  <w:num w:numId="4">
    <w:abstractNumId w:val="7"/>
  </w:num>
  <w:num w:numId="5">
    <w:abstractNumId w:val="5"/>
  </w:num>
  <w:num w:numId="6">
    <w:abstractNumId w:val="15"/>
  </w:num>
  <w:num w:numId="7">
    <w:abstractNumId w:val="18"/>
  </w:num>
  <w:num w:numId="8">
    <w:abstractNumId w:val="29"/>
  </w:num>
  <w:num w:numId="9">
    <w:abstractNumId w:val="14"/>
  </w:num>
  <w:num w:numId="10">
    <w:abstractNumId w:val="1"/>
  </w:num>
  <w:num w:numId="11">
    <w:abstractNumId w:val="19"/>
  </w:num>
  <w:num w:numId="12">
    <w:abstractNumId w:val="26"/>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7"/>
  </w:num>
  <w:num w:numId="22">
    <w:abstractNumId w:val="16"/>
  </w:num>
  <w:num w:numId="23">
    <w:abstractNumId w:val="21"/>
  </w:num>
  <w:num w:numId="24">
    <w:abstractNumId w:val="4"/>
  </w:num>
  <w:num w:numId="25">
    <w:abstractNumId w:val="31"/>
  </w:num>
  <w:num w:numId="26">
    <w:abstractNumId w:val="30"/>
  </w:num>
  <w:num w:numId="27">
    <w:abstractNumId w:val="6"/>
  </w:num>
  <w:num w:numId="28">
    <w:abstractNumId w:val="28"/>
  </w:num>
  <w:num w:numId="29">
    <w:abstractNumId w:val="2"/>
  </w:num>
  <w:num w:numId="30">
    <w:abstractNumId w:val="20"/>
  </w:num>
  <w:num w:numId="31">
    <w:abstractNumId w:val="0"/>
  </w:num>
  <w:num w:numId="32">
    <w:abstractNumId w:val="24"/>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33E5A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94" w:right="395"/>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1165" w:hanging="717"/>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284" w:hanging="836"/>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448"/>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1284" w:hanging="836"/>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9.jpeg"/><Relationship Id="rId32" Type="http://schemas.openxmlformats.org/officeDocument/2006/relationships/image" Target="media/image8.jpeg"/><Relationship Id="rId31" Type="http://schemas.openxmlformats.org/officeDocument/2006/relationships/image" Target="media/image7.jpeg"/><Relationship Id="rId30" Type="http://schemas.openxmlformats.org/officeDocument/2006/relationships/image" Target="media/image6.jpeg"/><Relationship Id="rId3" Type="http://schemas.openxmlformats.org/officeDocument/2006/relationships/footnotes" Target="footnotes.xml"/><Relationship Id="rId29" Type="http://schemas.openxmlformats.org/officeDocument/2006/relationships/image" Target="media/image5.jpeg"/><Relationship Id="rId28" Type="http://schemas.openxmlformats.org/officeDocument/2006/relationships/image" Target="media/image4.jpeg"/><Relationship Id="rId27" Type="http://schemas.openxmlformats.org/officeDocument/2006/relationships/image" Target="media/image3.jpeg"/><Relationship Id="rId26" Type="http://schemas.openxmlformats.org/officeDocument/2006/relationships/image" Target="media/image2.jpeg"/><Relationship Id="rId25" Type="http://schemas.openxmlformats.org/officeDocument/2006/relationships/theme" Target="theme/theme1.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TotalTime>20</TotalTime>
  <ScaleCrop>false</ScaleCrop>
  <LinksUpToDate>false</LinksUpToDate>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2025-12-02T07:50:00Z</dcterms:created>
  <dc:creator>rosha</dc:creator>
  <cp:lastModifiedBy>roshan raju</cp:lastModifiedBy>
  <dcterms:modified xsi:type="dcterms:W3CDTF">2025-12-02T08:11:54Z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2025-12-02T00:00:00Z</vt:filetime>
  </property>
  <property fmtid="{D5CDD505-2E9C-101B-9397-08002B2CF9AE}" pid="6" name="KSOProductBuildVer">
    <vt:lpwstr>2057-12.2.0.23149</vt:lpwstr>
  </property>
  <property fmtid="{D5CDD505-2E9C-101B-9397-08002B2CF9AE}" pid="7" name="ICV">
    <vt:lpwstr>A78D01B6EAD0427AA1F75E680049A42B_12</vt:lpwstr>
  </property>
</Properties>
</file>